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CE0DD">
      <w:pPr>
        <w:jc w:val="center"/>
        <w:rPr>
          <w:rFonts w:hint="eastAsia" w:ascii="方正舒体" w:hAnsi="方正舒体" w:eastAsia="方正舒体"/>
          <w:sz w:val="84"/>
          <w:lang w:val="zh-CN" w:eastAsia="zh-CN"/>
        </w:rPr>
      </w:pPr>
      <w:r>
        <w:rPr>
          <w:rFonts w:ascii="方正舒体" w:hAnsi="方正舒体" w:eastAsia="方正舒体"/>
          <w:color w:val="FFFFFF"/>
          <w:sz w:val="84"/>
        </w:rPr>
        <w:pict>
          <v:shape id="_x0000_i1031" o:spt="75" type="#_x0000_t75" style="height:68.4pt;width:72.75pt;" filled="f" o:preferrelative="t" stroked="f" coordsize="21600,21600">
            <v:path/>
            <v:fill on="f" focussize="0,0"/>
            <v:stroke on="f"/>
            <v:imagedata r:id="rId4" cropleft="-3f" croptop="-3f" cropright="-3f" cropbottom="-3f" o:title=""/>
            <o:lock v:ext="edit" aspectratio="t"/>
            <w10:wrap type="none"/>
            <w10:anchorlock/>
          </v:shape>
        </w:pict>
      </w:r>
      <w:bookmarkStart w:id="0" w:name="_GoBack"/>
      <w:r>
        <w:object>
          <v:shape id="_x0000_i1030" o:spt="75" type="#_x0000_t75" style="height:81.55pt;width:288.15pt;" o:ole="t" filled="f" o:preferrelative="t" stroked="f" coordsize="21600,21600">
            <v:path/>
            <v:fill on="f" focussize="0,0"/>
            <v:stroke on="f"/>
            <v:imagedata r:id="rId6" o:title=""/>
            <o:lock v:ext="edit" aspectratio="f"/>
            <w10:wrap type="none"/>
            <w10:anchorlock/>
          </v:shape>
          <o:OLEObject Type="Embed" ProgID="Word.Picture.8" ShapeID="_x0000_i1030" DrawAspect="Content" ObjectID="_1468075725" r:id="rId5">
            <o:LockedField>false</o:LockedField>
          </o:OLEObject>
        </w:object>
      </w:r>
      <w:bookmarkEnd w:id="0"/>
      <w:r>
        <mc:AlternateContent>
          <mc:Choice Requires="wps">
            <w:drawing>
              <wp:anchor distT="0" distB="0" distL="114935" distR="114935" simplePos="0" relativeHeight="251659264" behindDoc="0" locked="0" layoutInCell="1" allowOverlap="1">
                <wp:simplePos x="0" y="0"/>
                <wp:positionH relativeFrom="column">
                  <wp:posOffset>567055</wp:posOffset>
                </wp:positionH>
                <wp:positionV relativeFrom="paragraph">
                  <wp:posOffset>-4445</wp:posOffset>
                </wp:positionV>
                <wp:extent cx="1127125" cy="1098550"/>
                <wp:effectExtent l="0" t="0" r="0" b="0"/>
                <wp:wrapNone/>
                <wp:docPr id="1" name="框架1"/>
                <wp:cNvGraphicFramePr/>
                <a:graphic xmlns:a="http://schemas.openxmlformats.org/drawingml/2006/main">
                  <a:graphicData uri="http://schemas.microsoft.com/office/word/2010/wordprocessingShape">
                    <wps:wsp>
                      <wps:cNvSpPr txBox="1"/>
                      <wps:spPr>
                        <a:xfrm>
                          <a:off x="0" y="0"/>
                          <a:ext cx="1127125" cy="1098550"/>
                        </a:xfrm>
                        <a:prstGeom prst="rect">
                          <a:avLst/>
                        </a:prstGeom>
                        <a:solidFill>
                          <a:srgbClr val="FFFFFF"/>
                        </a:solidFill>
                        <a:ln w="9525">
                          <a:solidFill>
                            <a:srgbClr val="FFFFFF"/>
                          </a:solidFill>
                        </a:ln>
                      </wps:spPr>
                      <wps:txbx>
                        <w:txbxContent>
                          <w:p w14:paraId="457D7773">
                            <w:pPr>
                              <w:rPr>
                                <w:rFonts w:ascii="方正舒体" w:hAnsi="方正舒体" w:eastAsia="方正舒体"/>
                                <w:color w:val="FFFFFF"/>
                                <w:sz w:val="84"/>
                              </w:rPr>
                            </w:pPr>
                          </w:p>
                        </w:txbxContent>
                      </wps:txbx>
                      <wps:bodyPr lIns="91440" tIns="45720" rIns="91440" bIns="45720" anchor="t">
                        <a:noAutofit/>
                      </wps:bodyPr>
                    </wps:wsp>
                  </a:graphicData>
                </a:graphic>
              </wp:anchor>
            </w:drawing>
          </mc:Choice>
          <mc:Fallback>
            <w:pict>
              <v:shape id="框架1" o:spid="_x0000_s1026" o:spt="202" type="#_x0000_t202" style="position:absolute;left:0pt;margin-left:44.65pt;margin-top:-0.35pt;height:86.5pt;width:88.75pt;z-index:251659264;mso-width-relative:page;mso-height-relative:page;" fillcolor="#FFFFFF" filled="t" stroked="t" coordsize="21600,21600" o:gfxdata="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TwodcAAAAI&#10;AQAADwAAAAAAAAABACAAAAAiAAAAZHJzL2Rvd25yZXYueG1sUEsBAhQAFAAAAAgAh07iQB/Za5Tk&#10;AQAA8wMAAA4AAAAAAAAAAQAgAAAAJgEAAGRycy9lMm9Eb2MueG1sUEsFBgAAAAAGAAYAWQEAAHwF&#10;AAAAAA==&#10;">
                <v:fill on="t" focussize="0,0"/>
                <v:stroke color="#FFFFFF" joinstyle="round"/>
                <v:imagedata o:title=""/>
                <o:lock v:ext="edit" aspectratio="f"/>
                <v:textbox>
                  <w:txbxContent>
                    <w:p w14:paraId="457D7773">
                      <w:pPr>
                        <w:rPr>
                          <w:rFonts w:ascii="方正舒体" w:hAnsi="方正舒体" w:eastAsia="方正舒体"/>
                          <w:color w:val="FFFFFF"/>
                          <w:sz w:val="84"/>
                        </w:rPr>
                      </w:pPr>
                    </w:p>
                  </w:txbxContent>
                </v:textbox>
              </v:shape>
            </w:pict>
          </mc:Fallback>
        </mc:AlternateContent>
      </w:r>
    </w:p>
    <w:p w14:paraId="607CEC6B">
      <w:pPr>
        <w:spacing w:line="0" w:lineRule="atLeast"/>
        <w:jc w:val="center"/>
        <w:rPr>
          <w:rFonts w:hint="eastAsia"/>
        </w:rPr>
      </w:pPr>
      <w:r>
        <w:rPr>
          <w:rFonts w:hint="eastAsia"/>
        </w:rPr>
        <w:t xml:space="preserve">                </w:t>
      </w:r>
    </w:p>
    <w:p w14:paraId="5EEAD542">
      <w:pPr>
        <w:pStyle w:val="3"/>
        <w:jc w:val="both"/>
        <w:rPr>
          <w:rFonts w:hint="eastAsia" w:ascii="黑体" w:hAnsi="黑体"/>
          <w:b/>
          <w:spacing w:val="40"/>
          <w:sz w:val="28"/>
        </w:rPr>
      </w:pPr>
      <w:r>
        <w:rPr>
          <w:rFonts w:hint="eastAsia" w:ascii="黑体" w:hAnsi="黑体"/>
          <w:b/>
          <w:spacing w:val="40"/>
          <w:sz w:val="28"/>
        </w:rPr>
        <w:t xml:space="preserve">             </w:t>
      </w:r>
      <w:r>
        <w:rPr>
          <w:rFonts w:ascii="黑体" w:hAnsi="黑体"/>
          <w:b/>
          <w:spacing w:val="40"/>
          <w:sz w:val="28"/>
        </w:rPr>
        <w:t>JIANGX</w:t>
      </w:r>
      <w:r>
        <w:rPr>
          <w:rFonts w:ascii="黑体" w:hAnsi="黑体"/>
          <w:b/>
          <w:spacing w:val="100"/>
          <w:sz w:val="28"/>
        </w:rPr>
        <w:t>I</w:t>
      </w:r>
      <w:r>
        <w:rPr>
          <w:rFonts w:ascii="黑体" w:hAnsi="黑体"/>
          <w:b/>
          <w:spacing w:val="40"/>
          <w:sz w:val="28"/>
        </w:rPr>
        <w:t>NORMA</w:t>
      </w:r>
      <w:r>
        <w:rPr>
          <w:rFonts w:ascii="黑体" w:hAnsi="黑体"/>
          <w:b/>
          <w:spacing w:val="100"/>
          <w:sz w:val="28"/>
        </w:rPr>
        <w:t>L</w:t>
      </w:r>
      <w:r>
        <w:rPr>
          <w:rFonts w:ascii="黑体" w:hAnsi="黑体"/>
          <w:b/>
          <w:spacing w:val="40"/>
          <w:sz w:val="28"/>
        </w:rPr>
        <w:t>UNIVERSITY</w:t>
      </w:r>
    </w:p>
    <w:p w14:paraId="600D46EB">
      <w:pPr>
        <w:rPr>
          <w:rFonts w:hint="eastAsia" w:ascii="黑体" w:hAnsi="黑体"/>
          <w:b/>
          <w:spacing w:val="40"/>
          <w:sz w:val="28"/>
        </w:rPr>
      </w:pPr>
    </w:p>
    <w:p w14:paraId="4170C378">
      <w:pPr>
        <w:jc w:val="center"/>
        <w:rPr>
          <w:rFonts w:hint="eastAsia" w:ascii="文鼎大标宋简;宋体" w:hAnsi="文鼎大标宋简;宋体" w:eastAsia="文鼎大标宋简;宋体" w:cs="华文细黑"/>
          <w:b/>
          <w:sz w:val="72"/>
        </w:rPr>
      </w:pPr>
      <w:r>
        <w:rPr>
          <w:rFonts w:hint="eastAsia" w:ascii="文鼎大标宋简;宋体" w:hAnsi="文鼎大标宋简;宋体" w:eastAsia="文鼎大标宋简;宋体" w:cs="华文细黑"/>
          <w:b/>
          <w:sz w:val="84"/>
        </w:rPr>
        <w:t>本科生毕业设计</w:t>
      </w:r>
      <w:r>
        <w:rPr>
          <w:rFonts w:hint="eastAsia" w:ascii="文鼎大标宋简;宋体" w:hAnsi="文鼎大标宋简;宋体" w:eastAsia="文鼎大标宋简;宋体" w:cs="华文细黑"/>
          <w:sz w:val="52"/>
        </w:rPr>
        <w:t>(论文)</w:t>
      </w:r>
    </w:p>
    <w:p w14:paraId="0720F07A">
      <w:pPr>
        <w:spacing w:line="960" w:lineRule="auto"/>
        <w:jc w:val="center"/>
        <w:rPr>
          <w:rFonts w:hint="eastAsia" w:ascii="文鼎大标宋简;宋体" w:hAnsi="文鼎大标宋简;宋体" w:eastAsia="文鼎大标宋简;宋体" w:cs="华文细黑"/>
          <w:b/>
          <w:bCs/>
          <w:sz w:val="72"/>
        </w:rPr>
      </w:pPr>
      <w:r>
        <w:rPr>
          <w:rFonts w:hint="eastAsia" w:ascii="文鼎大标宋简;宋体" w:hAnsi="文鼎大标宋简;宋体" w:eastAsia="文鼎大标宋简;宋体" w:cs="华文细黑"/>
          <w:b/>
          <w:bCs/>
          <w:sz w:val="72"/>
        </w:rPr>
        <w:t>过程管理手册</w:t>
      </w:r>
    </w:p>
    <w:p w14:paraId="4FE874F0">
      <w:pPr>
        <w:rPr>
          <w:rFonts w:hint="eastAsia" w:ascii="文鼎大标宋简;宋体" w:hAnsi="文鼎大标宋简;宋体" w:eastAsia="文鼎大标宋简;宋体" w:cs="华文细黑"/>
          <w:b/>
          <w:bCs/>
          <w:sz w:val="72"/>
        </w:rPr>
      </w:pPr>
    </w:p>
    <w:p w14:paraId="25348B20">
      <w:pPr>
        <w:rPr>
          <w:rFonts w:hint="eastAsia" w:ascii="楷体" w:hAnsi="楷体" w:eastAsia="楷体" w:cs="楷体"/>
        </w:rPr>
      </w:pPr>
    </w:p>
    <w:p w14:paraId="611F59B6">
      <w:pPr>
        <w:rPr>
          <w:rFonts w:hint="eastAsia" w:ascii="楷体" w:hAnsi="楷体" w:eastAsia="楷体" w:cs="楷体"/>
        </w:rPr>
      </w:pPr>
    </w:p>
    <w:p w14:paraId="61ADEC13">
      <w:pPr>
        <w:rPr>
          <w:rFonts w:hint="eastAsia" w:ascii="楷体" w:hAnsi="楷体" w:eastAsia="楷体" w:cs="楷体"/>
        </w:rPr>
      </w:pPr>
    </w:p>
    <w:tbl>
      <w:tblPr>
        <w:tblStyle w:val="8"/>
        <w:tblW w:w="9004" w:type="dxa"/>
        <w:tblInd w:w="0" w:type="dxa"/>
        <w:tblLayout w:type="fixed"/>
        <w:tblCellMar>
          <w:top w:w="0" w:type="dxa"/>
          <w:left w:w="108" w:type="dxa"/>
          <w:bottom w:w="0" w:type="dxa"/>
          <w:right w:w="108" w:type="dxa"/>
        </w:tblCellMar>
      </w:tblPr>
      <w:tblGrid>
        <w:gridCol w:w="1526"/>
        <w:gridCol w:w="2976"/>
        <w:gridCol w:w="1418"/>
        <w:gridCol w:w="3084"/>
      </w:tblGrid>
      <w:tr w14:paraId="66E3DE5E">
        <w:tblPrEx>
          <w:tblCellMar>
            <w:top w:w="0" w:type="dxa"/>
            <w:left w:w="108" w:type="dxa"/>
            <w:bottom w:w="0" w:type="dxa"/>
            <w:right w:w="108" w:type="dxa"/>
          </w:tblCellMar>
        </w:tblPrEx>
        <w:tc>
          <w:tcPr>
            <w:tcW w:w="1526" w:type="dxa"/>
            <w:vAlign w:val="bottom"/>
          </w:tcPr>
          <w:p w14:paraId="51218B2E">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学 </w:t>
            </w:r>
            <w:r>
              <w:rPr>
                <w:rFonts w:ascii="楷体" w:hAnsi="楷体" w:eastAsia="楷体" w:cs="楷体"/>
                <w:b/>
                <w:bCs/>
                <w:sz w:val="24"/>
              </w:rPr>
              <w:t xml:space="preserve">   </w:t>
            </w:r>
            <w:r>
              <w:rPr>
                <w:rFonts w:hint="eastAsia" w:ascii="楷体" w:hAnsi="楷体" w:eastAsia="楷体" w:cs="楷体"/>
                <w:b/>
                <w:bCs/>
                <w:sz w:val="24"/>
              </w:rPr>
              <w:t>号：</w:t>
            </w:r>
          </w:p>
        </w:tc>
        <w:tc>
          <w:tcPr>
            <w:tcW w:w="2976" w:type="dxa"/>
            <w:tcBorders>
              <w:bottom w:val="single" w:color="000000" w:sz="4" w:space="0"/>
            </w:tcBorders>
            <w:vAlign w:val="bottom"/>
          </w:tcPr>
          <w:p w14:paraId="3D520E55">
            <w:pPr>
              <w:spacing w:before="156" w:after="156" w:line="300" w:lineRule="auto"/>
              <w:jc w:val="center"/>
              <w:rPr>
                <w:rFonts w:ascii="楷体" w:hAnsi="楷体" w:eastAsia="楷体" w:cs="楷体"/>
                <w:bCs/>
                <w:sz w:val="24"/>
              </w:rPr>
            </w:pPr>
            <w:r>
              <w:rPr>
                <w:rFonts w:hint="eastAsia" w:ascii="楷体" w:hAnsi="楷体" w:eastAsia="楷体" w:cs="楷体"/>
                <w:bCs/>
                <w:sz w:val="24"/>
              </w:rPr>
              <w:t>202326707009</w:t>
            </w:r>
          </w:p>
        </w:tc>
        <w:tc>
          <w:tcPr>
            <w:tcW w:w="1418" w:type="dxa"/>
            <w:vAlign w:val="bottom"/>
          </w:tcPr>
          <w:p w14:paraId="5C85DBDC">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学生姓名：</w:t>
            </w:r>
          </w:p>
        </w:tc>
        <w:tc>
          <w:tcPr>
            <w:tcW w:w="3084" w:type="dxa"/>
            <w:tcBorders>
              <w:bottom w:val="single" w:color="000000" w:sz="4" w:space="0"/>
            </w:tcBorders>
            <w:vAlign w:val="bottom"/>
          </w:tcPr>
          <w:p w14:paraId="3C018B7D">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胡鸿磊</w:t>
            </w:r>
          </w:p>
        </w:tc>
      </w:tr>
      <w:tr w14:paraId="0C5DD4A2">
        <w:tblPrEx>
          <w:tblCellMar>
            <w:top w:w="0" w:type="dxa"/>
            <w:left w:w="108" w:type="dxa"/>
            <w:bottom w:w="0" w:type="dxa"/>
            <w:right w:w="108" w:type="dxa"/>
          </w:tblCellMar>
        </w:tblPrEx>
        <w:tc>
          <w:tcPr>
            <w:tcW w:w="1526" w:type="dxa"/>
            <w:vAlign w:val="bottom"/>
          </w:tcPr>
          <w:p w14:paraId="59C4448A">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选题编号：</w:t>
            </w:r>
          </w:p>
        </w:tc>
        <w:tc>
          <w:tcPr>
            <w:tcW w:w="2976" w:type="dxa"/>
            <w:tcBorders>
              <w:top w:val="single" w:color="000000" w:sz="4" w:space="0"/>
              <w:bottom w:val="single" w:color="000000" w:sz="4" w:space="0"/>
            </w:tcBorders>
            <w:vAlign w:val="bottom"/>
          </w:tcPr>
          <w:p w14:paraId="7C642476">
            <w:pPr>
              <w:spacing w:before="156" w:after="156" w:line="300" w:lineRule="auto"/>
              <w:jc w:val="center"/>
              <w:rPr>
                <w:rFonts w:hint="eastAsia" w:ascii="楷体" w:hAnsi="楷体" w:eastAsia="楷体" w:cs="楷体"/>
                <w:bCs/>
                <w:color w:val="FF0000"/>
                <w:sz w:val="24"/>
              </w:rPr>
            </w:pPr>
            <w:r>
              <w:rPr>
                <w:rFonts w:hint="eastAsia" w:ascii="楷体" w:hAnsi="楷体" w:eastAsia="楷体" w:cs="楷体"/>
                <w:bCs/>
                <w:color w:val="FF0000"/>
                <w:sz w:val="24"/>
              </w:rPr>
              <w:t>0</w:t>
            </w:r>
            <w:r>
              <w:rPr>
                <w:rFonts w:ascii="楷体" w:hAnsi="楷体" w:eastAsia="楷体" w:cs="楷体"/>
                <w:bCs/>
                <w:color w:val="FF0000"/>
                <w:sz w:val="24"/>
              </w:rPr>
              <w:t>0</w:t>
            </w:r>
            <w:r>
              <w:rPr>
                <w:rFonts w:hint="eastAsia" w:ascii="楷体" w:hAnsi="楷体" w:eastAsia="楷体" w:cs="楷体"/>
                <w:bCs/>
                <w:color w:val="FF0000"/>
                <w:sz w:val="24"/>
              </w:rPr>
              <w:t>3140+学生学号</w:t>
            </w:r>
          </w:p>
        </w:tc>
        <w:tc>
          <w:tcPr>
            <w:tcW w:w="1418" w:type="dxa"/>
            <w:vAlign w:val="bottom"/>
          </w:tcPr>
          <w:p w14:paraId="252CA0DE">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届 </w:t>
            </w:r>
            <w:r>
              <w:rPr>
                <w:rFonts w:ascii="楷体" w:hAnsi="楷体" w:eastAsia="楷体" w:cs="楷体"/>
                <w:b/>
                <w:bCs/>
                <w:sz w:val="24"/>
              </w:rPr>
              <w:t xml:space="preserve">  </w:t>
            </w:r>
            <w:r>
              <w:rPr>
                <w:rFonts w:hint="eastAsia" w:ascii="楷体" w:hAnsi="楷体" w:eastAsia="楷体" w:cs="楷体"/>
                <w:b/>
                <w:bCs/>
                <w:sz w:val="24"/>
              </w:rPr>
              <w:t>别：</w:t>
            </w:r>
          </w:p>
        </w:tc>
        <w:tc>
          <w:tcPr>
            <w:tcW w:w="3084" w:type="dxa"/>
            <w:tcBorders>
              <w:top w:val="single" w:color="000000" w:sz="4" w:space="0"/>
              <w:bottom w:val="single" w:color="000000" w:sz="4" w:space="0"/>
            </w:tcBorders>
            <w:vAlign w:val="bottom"/>
          </w:tcPr>
          <w:p w14:paraId="16B8D03A">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2027</w:t>
            </w:r>
          </w:p>
        </w:tc>
      </w:tr>
      <w:tr w14:paraId="6DCE2BF3">
        <w:tblPrEx>
          <w:tblCellMar>
            <w:top w:w="0" w:type="dxa"/>
            <w:left w:w="108" w:type="dxa"/>
            <w:bottom w:w="0" w:type="dxa"/>
            <w:right w:w="108" w:type="dxa"/>
          </w:tblCellMar>
        </w:tblPrEx>
        <w:tc>
          <w:tcPr>
            <w:tcW w:w="1526" w:type="dxa"/>
            <w:vAlign w:val="bottom"/>
          </w:tcPr>
          <w:p w14:paraId="1AA04EC5">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学 </w:t>
            </w:r>
            <w:r>
              <w:rPr>
                <w:rFonts w:ascii="楷体" w:hAnsi="楷体" w:eastAsia="楷体" w:cs="楷体"/>
                <w:b/>
                <w:bCs/>
                <w:sz w:val="24"/>
              </w:rPr>
              <w:t xml:space="preserve">   </w:t>
            </w:r>
            <w:r>
              <w:rPr>
                <w:rFonts w:hint="eastAsia" w:ascii="楷体" w:hAnsi="楷体" w:eastAsia="楷体" w:cs="楷体"/>
                <w:b/>
                <w:bCs/>
                <w:sz w:val="24"/>
              </w:rPr>
              <w:t>院：</w:t>
            </w:r>
          </w:p>
        </w:tc>
        <w:tc>
          <w:tcPr>
            <w:tcW w:w="2976" w:type="dxa"/>
            <w:tcBorders>
              <w:top w:val="single" w:color="000000" w:sz="4" w:space="0"/>
              <w:bottom w:val="single" w:color="000000" w:sz="4" w:space="0"/>
            </w:tcBorders>
            <w:vAlign w:val="bottom"/>
          </w:tcPr>
          <w:p w14:paraId="77A20516">
            <w:pPr>
              <w:spacing w:before="156" w:after="156" w:line="300" w:lineRule="auto"/>
              <w:jc w:val="center"/>
              <w:rPr>
                <w:rFonts w:hint="eastAsia" w:ascii="楷体" w:hAnsi="楷体" w:eastAsia="楷体" w:cs="楷体"/>
                <w:bCs/>
                <w:sz w:val="24"/>
              </w:rPr>
            </w:pPr>
            <w:r>
              <w:rPr>
                <w:rFonts w:hint="eastAsia" w:ascii="楷体" w:hAnsi="楷体" w:eastAsia="楷体" w:cs="楷体"/>
                <w:bCs/>
                <w:sz w:val="24"/>
              </w:rPr>
              <w:t>人工智能学院</w:t>
            </w:r>
          </w:p>
        </w:tc>
        <w:tc>
          <w:tcPr>
            <w:tcW w:w="1418" w:type="dxa"/>
            <w:vAlign w:val="bottom"/>
          </w:tcPr>
          <w:p w14:paraId="5BF278B5">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 xml:space="preserve">专 </w:t>
            </w:r>
            <w:r>
              <w:rPr>
                <w:rFonts w:ascii="楷体" w:hAnsi="楷体" w:eastAsia="楷体" w:cs="楷体"/>
                <w:b/>
                <w:bCs/>
                <w:sz w:val="24"/>
              </w:rPr>
              <w:t xml:space="preserve">  </w:t>
            </w:r>
            <w:r>
              <w:rPr>
                <w:rFonts w:hint="eastAsia" w:ascii="楷体" w:hAnsi="楷体" w:eastAsia="楷体" w:cs="楷体"/>
                <w:b/>
                <w:bCs/>
                <w:sz w:val="24"/>
              </w:rPr>
              <w:t>业：</w:t>
            </w:r>
          </w:p>
        </w:tc>
        <w:tc>
          <w:tcPr>
            <w:tcW w:w="3084" w:type="dxa"/>
            <w:tcBorders>
              <w:top w:val="single" w:color="000000" w:sz="4" w:space="0"/>
              <w:bottom w:val="single" w:color="000000" w:sz="4" w:space="0"/>
            </w:tcBorders>
            <w:vAlign w:val="bottom"/>
          </w:tcPr>
          <w:p w14:paraId="1A575A32">
            <w:pPr>
              <w:spacing w:before="156" w:after="156" w:line="300" w:lineRule="auto"/>
              <w:jc w:val="center"/>
              <w:rPr>
                <w:rFonts w:hint="eastAsia" w:ascii="楷体" w:hAnsi="楷体" w:eastAsia="楷体" w:cs="楷体"/>
                <w:b/>
                <w:bCs/>
                <w:sz w:val="24"/>
              </w:rPr>
            </w:pPr>
            <w:r>
              <w:rPr>
                <w:rFonts w:hint="eastAsia" w:ascii="楷体" w:hAnsi="楷体" w:eastAsia="楷体" w:cs="楷体"/>
                <w:b/>
                <w:bCs/>
                <w:sz w:val="24"/>
              </w:rPr>
              <w:t>软件工程</w:t>
            </w:r>
          </w:p>
        </w:tc>
      </w:tr>
      <w:tr w14:paraId="0064AF4C">
        <w:tblPrEx>
          <w:tblCellMar>
            <w:top w:w="0" w:type="dxa"/>
            <w:left w:w="108" w:type="dxa"/>
            <w:bottom w:w="0" w:type="dxa"/>
            <w:right w:w="108" w:type="dxa"/>
          </w:tblCellMar>
        </w:tblPrEx>
        <w:tc>
          <w:tcPr>
            <w:tcW w:w="1526" w:type="dxa"/>
            <w:vAlign w:val="bottom"/>
          </w:tcPr>
          <w:p w14:paraId="1B1FC9CD">
            <w:pPr>
              <w:spacing w:before="156" w:after="156" w:line="300" w:lineRule="auto"/>
              <w:jc w:val="center"/>
              <w:rPr>
                <w:rFonts w:hint="eastAsia" w:ascii="楷体" w:hAnsi="楷体" w:eastAsia="楷体" w:cs="楷体"/>
              </w:rPr>
            </w:pPr>
            <w:r>
              <w:rPr>
                <w:rFonts w:hint="eastAsia" w:ascii="楷体" w:hAnsi="楷体" w:eastAsia="楷体" w:cs="楷体"/>
                <w:b/>
                <w:bCs/>
                <w:sz w:val="24"/>
              </w:rPr>
              <w:t>指导教师</w:t>
            </w:r>
            <w:r>
              <w:rPr>
                <w:rFonts w:ascii="楷体" w:hAnsi="楷体" w:eastAsia="楷体" w:cs="楷体"/>
                <w:b/>
                <w:bCs/>
                <w:sz w:val="24"/>
              </w:rPr>
              <w:br w:type="textWrapping"/>
            </w:r>
            <w:r>
              <w:rPr>
                <w:rFonts w:hint="eastAsia" w:ascii="楷体" w:hAnsi="楷体" w:eastAsia="楷体" w:cs="楷体"/>
                <w:b/>
                <w:bCs/>
                <w:spacing w:val="-16"/>
                <w:sz w:val="24"/>
              </w:rPr>
              <w:t>姓名及职称</w:t>
            </w:r>
            <w:r>
              <w:rPr>
                <w:rFonts w:hint="eastAsia" w:ascii="楷体" w:hAnsi="楷体" w:eastAsia="楷体" w:cs="楷体"/>
                <w:b/>
                <w:bCs/>
                <w:sz w:val="24"/>
              </w:rPr>
              <w:t>：</w:t>
            </w:r>
          </w:p>
        </w:tc>
        <w:tc>
          <w:tcPr>
            <w:tcW w:w="7478" w:type="dxa"/>
            <w:gridSpan w:val="3"/>
            <w:tcBorders>
              <w:bottom w:val="single" w:color="000000" w:sz="4" w:space="0"/>
            </w:tcBorders>
            <w:vAlign w:val="bottom"/>
          </w:tcPr>
          <w:p w14:paraId="00355547">
            <w:pPr>
              <w:spacing w:before="156" w:after="156" w:line="300" w:lineRule="auto"/>
              <w:jc w:val="center"/>
              <w:rPr>
                <w:rFonts w:hint="eastAsia" w:ascii="楷体" w:hAnsi="楷体" w:eastAsia="楷体" w:cs="楷体"/>
                <w:bCs/>
                <w:sz w:val="24"/>
              </w:rPr>
            </w:pPr>
            <w:r>
              <w:rPr>
                <w:rFonts w:hint="eastAsia" w:ascii="楷体" w:hAnsi="楷体" w:eastAsia="楷体" w:cs="楷体"/>
                <w:bCs/>
                <w:sz w:val="24"/>
              </w:rPr>
              <w:t>柯胜男 副教授</w:t>
            </w:r>
          </w:p>
        </w:tc>
      </w:tr>
      <w:tr w14:paraId="2AE40CBE">
        <w:tblPrEx>
          <w:tblCellMar>
            <w:top w:w="0" w:type="dxa"/>
            <w:left w:w="108" w:type="dxa"/>
            <w:bottom w:w="0" w:type="dxa"/>
            <w:right w:w="108" w:type="dxa"/>
          </w:tblCellMar>
        </w:tblPrEx>
        <w:tc>
          <w:tcPr>
            <w:tcW w:w="1526" w:type="dxa"/>
            <w:vAlign w:val="bottom"/>
          </w:tcPr>
          <w:p w14:paraId="02F0DF61">
            <w:pPr>
              <w:spacing w:before="156" w:after="156" w:line="300" w:lineRule="auto"/>
              <w:jc w:val="center"/>
              <w:rPr>
                <w:rFonts w:hint="eastAsia" w:ascii="楷体" w:hAnsi="楷体" w:eastAsia="楷体" w:cs="楷体"/>
              </w:rPr>
            </w:pPr>
            <w:r>
              <w:rPr>
                <w:rFonts w:hint="eastAsia" w:ascii="楷体" w:hAnsi="楷体" w:eastAsia="楷体" w:cs="楷体"/>
                <w:b/>
                <w:bCs/>
                <w:sz w:val="24"/>
              </w:rPr>
              <w:t>指导教师</w:t>
            </w:r>
            <w:r>
              <w:rPr>
                <w:rFonts w:ascii="楷体" w:hAnsi="楷体" w:eastAsia="楷体" w:cs="楷体"/>
                <w:b/>
                <w:bCs/>
                <w:sz w:val="24"/>
              </w:rPr>
              <w:br w:type="textWrapping"/>
            </w:r>
            <w:r>
              <w:rPr>
                <w:rFonts w:hint="eastAsia" w:ascii="楷体" w:hAnsi="楷体" w:eastAsia="楷体" w:cs="楷体"/>
                <w:b/>
                <w:bCs/>
                <w:spacing w:val="-16"/>
                <w:sz w:val="24"/>
              </w:rPr>
              <w:t>姓名及职称</w:t>
            </w:r>
            <w:r>
              <w:rPr>
                <w:rFonts w:hint="eastAsia" w:ascii="楷体" w:hAnsi="楷体" w:eastAsia="楷体" w:cs="楷体"/>
                <w:b/>
                <w:bCs/>
                <w:sz w:val="24"/>
              </w:rPr>
              <w:t>：</w:t>
            </w:r>
          </w:p>
        </w:tc>
        <w:tc>
          <w:tcPr>
            <w:tcW w:w="7478" w:type="dxa"/>
            <w:gridSpan w:val="3"/>
            <w:tcBorders>
              <w:top w:val="single" w:color="000000" w:sz="4" w:space="0"/>
              <w:bottom w:val="single" w:color="000000" w:sz="4" w:space="0"/>
            </w:tcBorders>
            <w:vAlign w:val="bottom"/>
          </w:tcPr>
          <w:p w14:paraId="548B8D62">
            <w:pPr>
              <w:snapToGrid w:val="0"/>
              <w:spacing w:before="156" w:after="156" w:line="300" w:lineRule="auto"/>
              <w:jc w:val="center"/>
              <w:rPr>
                <w:rFonts w:hint="eastAsia" w:ascii="楷体" w:hAnsi="楷体" w:eastAsia="楷体" w:cs="楷体"/>
                <w:bCs/>
                <w:sz w:val="24"/>
              </w:rPr>
            </w:pPr>
          </w:p>
        </w:tc>
      </w:tr>
      <w:tr w14:paraId="2CCF5F80">
        <w:tblPrEx>
          <w:tblCellMar>
            <w:top w:w="0" w:type="dxa"/>
            <w:left w:w="108" w:type="dxa"/>
            <w:bottom w:w="0" w:type="dxa"/>
            <w:right w:w="108" w:type="dxa"/>
          </w:tblCellMar>
        </w:tblPrEx>
        <w:tc>
          <w:tcPr>
            <w:tcW w:w="1526" w:type="dxa"/>
            <w:vAlign w:val="bottom"/>
          </w:tcPr>
          <w:p w14:paraId="6B9DC994">
            <w:pPr>
              <w:spacing w:before="156" w:after="156" w:line="300" w:lineRule="auto"/>
              <w:jc w:val="both"/>
              <w:rPr>
                <w:rFonts w:hint="eastAsia" w:ascii="楷体" w:hAnsi="楷体" w:eastAsia="楷体" w:cs="楷体"/>
              </w:rPr>
            </w:pPr>
            <w:r>
              <w:rPr>
                <w:rFonts w:hint="eastAsia" w:ascii="楷体" w:hAnsi="楷体" w:eastAsia="楷体" w:cs="楷体"/>
                <w:b/>
                <w:bCs/>
                <w:sz w:val="24"/>
              </w:rPr>
              <w:t>评阅教师</w:t>
            </w:r>
            <w:r>
              <w:rPr>
                <w:rFonts w:hint="eastAsia" w:ascii="楷体" w:hAnsi="楷体" w:eastAsia="楷体" w:cs="楷体"/>
                <w:b/>
                <w:bCs/>
                <w:spacing w:val="-16"/>
                <w:sz w:val="24"/>
              </w:rPr>
              <w:t>姓名及职称</w:t>
            </w:r>
            <w:r>
              <w:rPr>
                <w:rFonts w:hint="eastAsia" w:ascii="楷体" w:hAnsi="楷体" w:eastAsia="楷体" w:cs="楷体"/>
                <w:b/>
                <w:bCs/>
                <w:sz w:val="24"/>
              </w:rPr>
              <w:t>：</w:t>
            </w:r>
          </w:p>
        </w:tc>
        <w:tc>
          <w:tcPr>
            <w:tcW w:w="7478" w:type="dxa"/>
            <w:gridSpan w:val="3"/>
            <w:tcBorders>
              <w:top w:val="single" w:color="000000" w:sz="4" w:space="0"/>
              <w:bottom w:val="single" w:color="000000" w:sz="4" w:space="0"/>
            </w:tcBorders>
            <w:vAlign w:val="bottom"/>
          </w:tcPr>
          <w:p w14:paraId="3BDD2C5E">
            <w:pPr>
              <w:snapToGrid w:val="0"/>
              <w:spacing w:before="156" w:after="156" w:line="300" w:lineRule="auto"/>
              <w:jc w:val="center"/>
              <w:rPr>
                <w:rFonts w:hint="eastAsia" w:ascii="楷体" w:hAnsi="楷体" w:eastAsia="楷体" w:cs="楷体"/>
                <w:bCs/>
                <w:sz w:val="24"/>
              </w:rPr>
            </w:pPr>
          </w:p>
        </w:tc>
      </w:tr>
    </w:tbl>
    <w:p w14:paraId="48FE7E32">
      <w:pPr>
        <w:rPr>
          <w:rFonts w:hint="eastAsia" w:ascii="楷体" w:hAnsi="楷体" w:eastAsia="楷体" w:cs="楷体"/>
        </w:rPr>
      </w:pPr>
    </w:p>
    <w:p w14:paraId="7C9FCE8D">
      <w:pPr>
        <w:spacing w:line="320" w:lineRule="exact"/>
        <w:rPr>
          <w:rFonts w:hint="eastAsia" w:ascii="楷体" w:hAnsi="楷体" w:eastAsia="楷体" w:cs="楷体"/>
        </w:rPr>
      </w:pPr>
    </w:p>
    <w:p w14:paraId="09EFC8DE">
      <w:pPr>
        <w:spacing w:line="320" w:lineRule="exact"/>
        <w:rPr>
          <w:rFonts w:hint="eastAsia" w:ascii="楷体" w:hAnsi="楷体" w:eastAsia="楷体" w:cs="楷体"/>
        </w:rPr>
      </w:pPr>
    </w:p>
    <w:p w14:paraId="51649AE0">
      <w:pPr>
        <w:spacing w:line="320" w:lineRule="exact"/>
        <w:rPr>
          <w:rFonts w:hint="eastAsia" w:ascii="楷体" w:hAnsi="楷体" w:eastAsia="楷体" w:cs="楷体"/>
          <w:sz w:val="24"/>
        </w:rPr>
      </w:pPr>
    </w:p>
    <w:p w14:paraId="50F4B984">
      <w:pPr>
        <w:spacing w:line="320" w:lineRule="exact"/>
        <w:rPr>
          <w:rFonts w:hint="eastAsia" w:ascii="楷体" w:hAnsi="楷体" w:eastAsia="楷体" w:cs="楷体"/>
          <w:sz w:val="24"/>
        </w:rPr>
      </w:pPr>
    </w:p>
    <w:p w14:paraId="2825452A">
      <w:pPr>
        <w:spacing w:line="320" w:lineRule="exact"/>
        <w:rPr>
          <w:rFonts w:hint="eastAsia" w:ascii="楷体" w:hAnsi="楷体" w:eastAsia="楷体" w:cs="楷体"/>
          <w:sz w:val="24"/>
        </w:rPr>
      </w:pPr>
    </w:p>
    <w:p w14:paraId="535EEBD3">
      <w:pPr>
        <w:rPr>
          <w:rFonts w:hint="eastAsia" w:ascii="楷体" w:hAnsi="楷体" w:eastAsia="楷体" w:cs="楷体"/>
          <w:sz w:val="24"/>
        </w:rPr>
      </w:pPr>
    </w:p>
    <w:p w14:paraId="6D8CF53D">
      <w:pPr>
        <w:jc w:val="center"/>
        <w:rPr>
          <w:rFonts w:hint="eastAsia" w:ascii="仿宋" w:hAnsi="仿宋" w:eastAsia="仿宋" w:cs="仿宋"/>
          <w:b/>
          <w:sz w:val="28"/>
        </w:rPr>
      </w:pPr>
      <w:r>
        <w:rPr>
          <w:rFonts w:hint="eastAsia" w:ascii="仿宋" w:hAnsi="仿宋" w:eastAsia="仿宋" w:cs="仿宋"/>
          <w:b/>
          <w:sz w:val="28"/>
        </w:rPr>
        <w:t>江西师范大学教务处制</w:t>
      </w:r>
      <w:r>
        <w:br w:type="page"/>
      </w:r>
    </w:p>
    <w:p w14:paraId="4D6A9208">
      <w:pPr>
        <w:jc w:val="center"/>
        <w:rPr>
          <w:rFonts w:hint="eastAsia" w:ascii="仿宋" w:hAnsi="仿宋" w:eastAsia="黑体" w:cs="仿宋"/>
          <w:b/>
          <w:sz w:val="36"/>
        </w:rPr>
      </w:pPr>
    </w:p>
    <w:p w14:paraId="4DBC00E5">
      <w:pPr>
        <w:jc w:val="center"/>
        <w:rPr>
          <w:rFonts w:hint="eastAsia" w:eastAsia="黑体"/>
          <w:sz w:val="36"/>
        </w:rPr>
      </w:pPr>
    </w:p>
    <w:p w14:paraId="5AAEFA4F">
      <w:pPr>
        <w:jc w:val="center"/>
        <w:rPr>
          <w:rFonts w:hint="eastAsia" w:eastAsia="黑体"/>
          <w:sz w:val="32"/>
        </w:rPr>
      </w:pPr>
      <w:r>
        <w:rPr>
          <w:rFonts w:hint="eastAsia" w:eastAsia="黑体"/>
          <w:sz w:val="32"/>
        </w:rPr>
        <w:t>说   明</w:t>
      </w:r>
    </w:p>
    <w:p w14:paraId="0F03AEB4">
      <w:pPr>
        <w:jc w:val="center"/>
        <w:rPr>
          <w:rFonts w:hint="eastAsia" w:eastAsia="黑体"/>
          <w:sz w:val="36"/>
        </w:rPr>
      </w:pPr>
    </w:p>
    <w:p w14:paraId="18D60279">
      <w:pPr>
        <w:rPr>
          <w:rFonts w:hint="eastAsia" w:eastAsia="黑体"/>
          <w:sz w:val="36"/>
        </w:rPr>
      </w:pPr>
    </w:p>
    <w:p w14:paraId="5E8C5D9A">
      <w:pPr>
        <w:ind w:left="0" w:leftChars="0" w:right="0" w:rightChars="0" w:firstLineChars="200"/>
        <w:rPr>
          <w:rFonts w:hint="eastAsia"/>
          <w:sz w:val="28"/>
        </w:rPr>
      </w:pPr>
      <w:r>
        <w:rPr>
          <w:sz w:val="28"/>
        </w:rPr>
        <w:t>1.</w:t>
      </w:r>
      <w:r>
        <w:rPr>
          <w:rFonts w:hint="eastAsia"/>
          <w:sz w:val="28"/>
        </w:rPr>
        <w:t>任务书由指导教师与学生共同商定，并由指导教师填写，经学院毕业设计(论文)工作指导小组(教研室)审核后，发至学生手中；</w:t>
      </w:r>
    </w:p>
    <w:p w14:paraId="1F9A1CC6">
      <w:pPr>
        <w:ind w:left="0" w:leftChars="0" w:right="0" w:rightChars="0" w:firstLineChars="200"/>
        <w:rPr>
          <w:rFonts w:hint="eastAsia"/>
          <w:sz w:val="28"/>
        </w:rPr>
      </w:pPr>
      <w:r>
        <w:rPr>
          <w:sz w:val="28"/>
        </w:rPr>
        <w:t>2</w:t>
      </w:r>
      <w:r>
        <w:rPr>
          <w:rFonts w:hint="eastAsia"/>
          <w:sz w:val="28"/>
        </w:rPr>
        <w:t>.学生应认真撰写毕业设计(论文)的开题报告，做好各阶段进展情况记录及个人工作总结；</w:t>
      </w:r>
    </w:p>
    <w:p w14:paraId="04F3F127">
      <w:pPr>
        <w:ind w:left="0" w:leftChars="0" w:right="0" w:rightChars="0" w:firstLineChars="200"/>
        <w:rPr>
          <w:sz w:val="28"/>
        </w:rPr>
      </w:pPr>
      <w:r>
        <w:rPr>
          <w:sz w:val="28"/>
        </w:rPr>
        <w:t>3</w:t>
      </w:r>
      <w:r>
        <w:rPr>
          <w:rFonts w:hint="eastAsia"/>
          <w:sz w:val="28"/>
        </w:rPr>
        <w:t>.本手册中各部分内容应填写完整，签名齐全</w:t>
      </w:r>
      <w:r>
        <w:rPr>
          <w:sz w:val="28"/>
        </w:rPr>
        <w:t>;</w:t>
      </w:r>
    </w:p>
    <w:p w14:paraId="08A22233">
      <w:pPr>
        <w:ind w:left="0" w:leftChars="0" w:right="0" w:rightChars="0" w:firstLineChars="200"/>
        <w:rPr>
          <w:rFonts w:hint="eastAsia"/>
          <w:sz w:val="28"/>
        </w:rPr>
      </w:pPr>
      <w:r>
        <w:rPr>
          <w:sz w:val="28"/>
        </w:rPr>
        <w:t>4</w:t>
      </w:r>
      <w:r>
        <w:rPr>
          <w:rFonts w:hint="eastAsia"/>
          <w:sz w:val="28"/>
        </w:rPr>
        <w:t>.本手册装订顺序为：任务书、开题报告、过程进展情况记录(含前期准备阶段、撰写阶段、中期自查、完善阶段)、个人工作总结、形式审查表、指导教师评价表、评阅教师评价表、答辩评分及成绩评定表；</w:t>
      </w:r>
    </w:p>
    <w:p w14:paraId="004B5027">
      <w:pPr>
        <w:ind w:left="0" w:leftChars="0" w:right="0" w:rightChars="0" w:firstLineChars="200"/>
        <w:rPr>
          <w:rFonts w:hint="eastAsia"/>
          <w:sz w:val="28"/>
        </w:rPr>
      </w:pPr>
      <w:r>
        <w:rPr>
          <w:sz w:val="28"/>
        </w:rPr>
        <w:t>5.</w:t>
      </w:r>
      <w:r>
        <w:rPr>
          <w:rFonts w:hint="eastAsia"/>
          <w:sz w:val="28"/>
        </w:rPr>
        <w:t>本手册在毕业设计(论文)完成后，与毕业设计(论文)一起交指导教师，作为毕业设计(论文)答辩的主要档案资料，并由各学院保存至学生毕业后四年。</w:t>
      </w:r>
    </w:p>
    <w:p w14:paraId="7498A595">
      <w:pPr>
        <w:jc w:val="center"/>
        <w:rPr>
          <w:rFonts w:hint="eastAsia"/>
          <w:sz w:val="28"/>
        </w:rPr>
      </w:pPr>
      <w:r>
        <w:br w:type="page"/>
      </w:r>
    </w:p>
    <w:p w14:paraId="46D81E42">
      <w:pPr>
        <w:spacing w:line="560" w:lineRule="exact"/>
        <w:jc w:val="center"/>
        <w:rPr>
          <w:rFonts w:hint="eastAsia" w:eastAsia="黑体"/>
          <w:sz w:val="32"/>
        </w:rPr>
      </w:pPr>
      <w:r>
        <w:rPr>
          <w:rFonts w:hint="eastAsia" w:eastAsia="黑体"/>
          <w:sz w:val="32"/>
        </w:rPr>
        <w:t>江西师范大学本科生毕业设计（论文）任务书</w:t>
      </w:r>
    </w:p>
    <w:tbl>
      <w:tblPr>
        <w:tblStyle w:val="8"/>
        <w:tblW w:w="8928" w:type="dxa"/>
        <w:tblInd w:w="0" w:type="dxa"/>
        <w:tblLayout w:type="fixed"/>
        <w:tblCellMar>
          <w:top w:w="0" w:type="dxa"/>
          <w:left w:w="108" w:type="dxa"/>
          <w:bottom w:w="0" w:type="dxa"/>
          <w:right w:w="108" w:type="dxa"/>
        </w:tblCellMar>
      </w:tblPr>
      <w:tblGrid>
        <w:gridCol w:w="1250"/>
        <w:gridCol w:w="1738"/>
        <w:gridCol w:w="1236"/>
        <w:gridCol w:w="1644"/>
        <w:gridCol w:w="1260"/>
        <w:gridCol w:w="1800"/>
      </w:tblGrid>
      <w:tr w14:paraId="6962AF4B">
        <w:tblPrEx>
          <w:tblCellMar>
            <w:top w:w="0" w:type="dxa"/>
            <w:left w:w="108" w:type="dxa"/>
            <w:bottom w:w="0" w:type="dxa"/>
            <w:right w:w="108" w:type="dxa"/>
          </w:tblCellMar>
        </w:tblPrEx>
        <w:trPr>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1E37D34E">
            <w:pPr>
              <w:spacing w:line="360" w:lineRule="auto"/>
              <w:jc w:val="center"/>
              <w:rPr>
                <w:rFonts w:hint="eastAsia"/>
              </w:rPr>
            </w:pPr>
            <w:r>
              <w:rPr>
                <w:rFonts w:hint="eastAsia"/>
              </w:rPr>
              <w:t>学号</w:t>
            </w:r>
          </w:p>
        </w:tc>
        <w:tc>
          <w:tcPr>
            <w:tcW w:w="1738" w:type="dxa"/>
            <w:tcBorders>
              <w:top w:val="single" w:color="000000" w:sz="4" w:space="0"/>
              <w:left w:val="single" w:color="000000" w:sz="4" w:space="0"/>
              <w:bottom w:val="single" w:color="000000" w:sz="4" w:space="0"/>
              <w:right w:val="single" w:color="000000" w:sz="4" w:space="0"/>
            </w:tcBorders>
            <w:vAlign w:val="center"/>
          </w:tcPr>
          <w:p w14:paraId="500558B5">
            <w:pPr>
              <w:spacing w:line="360" w:lineRule="auto"/>
              <w:rPr>
                <w:rFonts w:eastAsia="宋体"/>
              </w:rPr>
            </w:pPr>
            <w:r>
              <w:rPr>
                <w:rFonts w:hint="eastAsia"/>
              </w:rPr>
              <w:t>202326707009</w:t>
            </w:r>
          </w:p>
        </w:tc>
        <w:tc>
          <w:tcPr>
            <w:tcW w:w="1236" w:type="dxa"/>
            <w:tcBorders>
              <w:top w:val="single" w:color="000000" w:sz="4" w:space="0"/>
              <w:left w:val="single" w:color="000000" w:sz="4" w:space="0"/>
              <w:bottom w:val="single" w:color="000000" w:sz="4" w:space="0"/>
              <w:right w:val="single" w:color="000000" w:sz="4" w:space="0"/>
            </w:tcBorders>
            <w:vAlign w:val="center"/>
          </w:tcPr>
          <w:p w14:paraId="34B0A7EB">
            <w:pPr>
              <w:spacing w:line="360" w:lineRule="auto"/>
              <w:jc w:val="center"/>
              <w:rPr>
                <w:rFonts w:hint="eastAsia"/>
              </w:rPr>
            </w:pPr>
            <w:r>
              <w:rPr>
                <w:rFonts w:hint="eastAsia"/>
              </w:rPr>
              <w:t>学生姓名</w:t>
            </w:r>
          </w:p>
        </w:tc>
        <w:tc>
          <w:tcPr>
            <w:tcW w:w="1644" w:type="dxa"/>
            <w:tcBorders>
              <w:top w:val="single" w:color="000000" w:sz="4" w:space="0"/>
              <w:left w:val="single" w:color="000000" w:sz="4" w:space="0"/>
              <w:bottom w:val="single" w:color="000000" w:sz="4" w:space="0"/>
              <w:right w:val="single" w:color="000000" w:sz="4" w:space="0"/>
            </w:tcBorders>
            <w:vAlign w:val="center"/>
          </w:tcPr>
          <w:p w14:paraId="06EAC91B">
            <w:pPr>
              <w:spacing w:line="360" w:lineRule="auto"/>
              <w:rPr>
                <w:rFonts w:hint="eastAsia" w:eastAsia="宋体"/>
              </w:rPr>
            </w:pPr>
            <w:r>
              <w:rPr>
                <w:rFonts w:hint="eastAsia"/>
              </w:rPr>
              <w:t>胡鸿磊</w:t>
            </w:r>
          </w:p>
        </w:tc>
        <w:tc>
          <w:tcPr>
            <w:tcW w:w="1260" w:type="dxa"/>
            <w:tcBorders>
              <w:top w:val="single" w:color="000000" w:sz="4" w:space="0"/>
              <w:left w:val="single" w:color="000000" w:sz="4" w:space="0"/>
              <w:bottom w:val="single" w:color="000000" w:sz="4" w:space="0"/>
              <w:right w:val="single" w:color="000000" w:sz="4" w:space="0"/>
            </w:tcBorders>
            <w:vAlign w:val="center"/>
          </w:tcPr>
          <w:p w14:paraId="2130B61A">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43941C11">
            <w:pPr>
              <w:spacing w:line="360" w:lineRule="auto"/>
              <w:jc w:val="center"/>
              <w:rPr>
                <w:rFonts w:hint="eastAsia"/>
              </w:rPr>
            </w:pPr>
            <w:r>
              <w:rPr>
                <w:rFonts w:hint="eastAsia"/>
              </w:rPr>
              <w:t>软件工程</w:t>
            </w:r>
          </w:p>
        </w:tc>
      </w:tr>
      <w:tr w14:paraId="0003754C">
        <w:tblPrEx>
          <w:tblCellMar>
            <w:top w:w="0" w:type="dxa"/>
            <w:left w:w="108" w:type="dxa"/>
            <w:bottom w:w="0" w:type="dxa"/>
            <w:right w:w="108" w:type="dxa"/>
          </w:tblCellMar>
        </w:tblPrEx>
        <w:trPr>
          <w:trHeight w:val="616"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7C4C364F">
            <w:pPr>
              <w:spacing w:line="240" w:lineRule="exact"/>
              <w:jc w:val="center"/>
              <w:rPr>
                <w:rFonts w:hint="eastAsia"/>
              </w:rPr>
            </w:pPr>
            <w:r>
              <w:rPr>
                <w:rFonts w:hint="eastAsia"/>
                <w:spacing w:val="-2"/>
              </w:rPr>
              <w:t>毕业设计(论文)题目</w:t>
            </w:r>
          </w:p>
        </w:tc>
        <w:tc>
          <w:tcPr>
            <w:tcW w:w="7678" w:type="dxa"/>
            <w:gridSpan w:val="5"/>
            <w:tcBorders>
              <w:top w:val="single" w:color="000000" w:sz="4" w:space="0"/>
              <w:left w:val="single" w:color="000000" w:sz="4" w:space="0"/>
              <w:bottom w:val="single" w:color="000000" w:sz="4" w:space="0"/>
              <w:right w:val="single" w:color="000000" w:sz="4" w:space="0"/>
            </w:tcBorders>
            <w:vAlign w:val="center"/>
          </w:tcPr>
          <w:p w14:paraId="43EB215A">
            <w:pPr>
              <w:spacing w:line="240" w:lineRule="exact"/>
              <w:rPr>
                <w:rFonts w:hint="eastAsia"/>
              </w:rPr>
            </w:pPr>
            <w:r>
              <w:rPr>
                <w:rFonts w:hint="eastAsia"/>
              </w:rPr>
              <w:t>基于SpringBoot的课程思政教学资源管理系统设计与实现</w:t>
            </w:r>
          </w:p>
        </w:tc>
      </w:tr>
      <w:tr w14:paraId="220BB1F7">
        <w:tblPrEx>
          <w:tblCellMar>
            <w:top w:w="0" w:type="dxa"/>
            <w:left w:w="108" w:type="dxa"/>
            <w:bottom w:w="0" w:type="dxa"/>
            <w:right w:w="108" w:type="dxa"/>
          </w:tblCellMar>
        </w:tblPrEx>
        <w:trPr>
          <w:trHeight w:val="7368"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2BB43C2F">
            <w:pPr>
              <w:spacing w:line="360" w:lineRule="auto"/>
              <w:jc w:val="center"/>
              <w:rPr>
                <w:rFonts w:hint="eastAsia"/>
              </w:rPr>
            </w:pPr>
            <w:r>
              <w:rPr>
                <w:rFonts w:hint="eastAsia"/>
              </w:rPr>
              <w:t>研</w:t>
            </w:r>
          </w:p>
          <w:p w14:paraId="1C8A5452">
            <w:pPr>
              <w:spacing w:line="360" w:lineRule="auto"/>
              <w:jc w:val="center"/>
              <w:rPr>
                <w:rFonts w:hint="eastAsia"/>
              </w:rPr>
            </w:pPr>
            <w:r>
              <w:rPr>
                <w:rFonts w:hint="eastAsia"/>
              </w:rPr>
              <w:t>究</w:t>
            </w:r>
          </w:p>
          <w:p w14:paraId="62194906">
            <w:pPr>
              <w:spacing w:line="360" w:lineRule="auto"/>
              <w:jc w:val="center"/>
              <w:rPr>
                <w:rFonts w:hint="eastAsia"/>
              </w:rPr>
            </w:pPr>
            <w:r>
              <w:rPr>
                <w:rFonts w:hint="eastAsia"/>
              </w:rPr>
              <w:t>主</w:t>
            </w:r>
          </w:p>
          <w:p w14:paraId="0019D5D7">
            <w:pPr>
              <w:spacing w:line="360" w:lineRule="auto"/>
              <w:jc w:val="center"/>
              <w:rPr>
                <w:rFonts w:hint="eastAsia"/>
              </w:rPr>
            </w:pPr>
            <w:r>
              <w:rPr>
                <w:rFonts w:hint="eastAsia"/>
              </w:rPr>
              <w:t>要</w:t>
            </w:r>
          </w:p>
          <w:p w14:paraId="75E6994F">
            <w:pPr>
              <w:spacing w:line="360" w:lineRule="auto"/>
              <w:jc w:val="center"/>
              <w:rPr>
                <w:rFonts w:hint="eastAsia"/>
              </w:rPr>
            </w:pPr>
            <w:r>
              <w:rPr>
                <w:rFonts w:hint="eastAsia"/>
              </w:rPr>
              <w:t>内</w:t>
            </w:r>
          </w:p>
          <w:p w14:paraId="10C66163">
            <w:pPr>
              <w:spacing w:line="360" w:lineRule="auto"/>
              <w:jc w:val="center"/>
              <w:rPr>
                <w:rFonts w:hint="eastAsia"/>
              </w:rPr>
            </w:pPr>
            <w:r>
              <w:rPr>
                <w:rFonts w:hint="eastAsia"/>
              </w:rPr>
              <w:t>容</w:t>
            </w:r>
          </w:p>
          <w:p w14:paraId="682E8D25">
            <w:pPr>
              <w:spacing w:line="360" w:lineRule="auto"/>
              <w:jc w:val="center"/>
              <w:rPr>
                <w:rFonts w:hint="eastAsia"/>
              </w:rPr>
            </w:pPr>
            <w:r>
              <w:rPr>
                <w:rFonts w:hint="eastAsia"/>
              </w:rPr>
              <w:t>及</w:t>
            </w:r>
          </w:p>
          <w:p w14:paraId="3BA871F9">
            <w:pPr>
              <w:spacing w:line="360" w:lineRule="auto"/>
              <w:jc w:val="center"/>
              <w:rPr>
                <w:rFonts w:hint="eastAsia"/>
              </w:rPr>
            </w:pPr>
            <w:r>
              <w:rPr>
                <w:rFonts w:hint="eastAsia"/>
              </w:rPr>
              <w:t>基</w:t>
            </w:r>
          </w:p>
          <w:p w14:paraId="255454DD">
            <w:pPr>
              <w:spacing w:line="360" w:lineRule="auto"/>
              <w:jc w:val="center"/>
              <w:rPr>
                <w:rFonts w:hint="eastAsia"/>
              </w:rPr>
            </w:pPr>
            <w:r>
              <w:rPr>
                <w:rFonts w:hint="eastAsia"/>
              </w:rPr>
              <w:t>本</w:t>
            </w:r>
          </w:p>
          <w:p w14:paraId="136D1714">
            <w:pPr>
              <w:spacing w:line="360" w:lineRule="auto"/>
              <w:jc w:val="center"/>
              <w:rPr>
                <w:rFonts w:hint="eastAsia"/>
              </w:rPr>
            </w:pPr>
            <w:r>
              <w:rPr>
                <w:rFonts w:hint="eastAsia"/>
              </w:rPr>
              <w:t>要</w:t>
            </w:r>
          </w:p>
          <w:p w14:paraId="22A964C3">
            <w:pPr>
              <w:spacing w:line="360" w:lineRule="auto"/>
              <w:jc w:val="center"/>
              <w:rPr>
                <w:rFonts w:hint="eastAsia"/>
                <w:spacing w:val="-16"/>
              </w:rPr>
            </w:pPr>
            <w:r>
              <w:rPr>
                <w:rFonts w:hint="eastAsia"/>
              </w:rPr>
              <w:t>求</w:t>
            </w:r>
          </w:p>
        </w:tc>
        <w:tc>
          <w:tcPr>
            <w:tcW w:w="7678" w:type="dxa"/>
            <w:gridSpan w:val="5"/>
            <w:tcBorders>
              <w:top w:val="single" w:color="000000" w:sz="4" w:space="0"/>
              <w:left w:val="single" w:color="000000" w:sz="4" w:space="0"/>
              <w:bottom w:val="single" w:color="000000" w:sz="4" w:space="0"/>
              <w:right w:val="single" w:color="000000" w:sz="4" w:space="0"/>
            </w:tcBorders>
          </w:tcPr>
          <w:p w14:paraId="72C7FAD0">
            <w:pPr>
              <w:spacing w:line="320" w:lineRule="exact"/>
              <w:ind w:left="-3" w:right="-3"/>
              <w:jc w:val="left"/>
              <w:rPr>
                <w:color w:val="000000"/>
                <w:sz w:val="24"/>
              </w:rPr>
            </w:pPr>
            <w:r>
              <w:rPr>
                <w:rFonts w:hint="eastAsia"/>
                <w:color w:val="000000"/>
                <w:sz w:val="24"/>
              </w:rPr>
              <w:t>一、研究内容</w:t>
            </w:r>
          </w:p>
          <w:p w14:paraId="49C828AF">
            <w:pPr>
              <w:spacing w:line="400" w:lineRule="exact"/>
              <w:ind w:right="0" w:firstLine="480"/>
              <w:jc w:val="both"/>
              <w:rPr>
                <w:rFonts w:hint="eastAsia"/>
                <w:color w:val="000000"/>
                <w:sz w:val="24"/>
              </w:rPr>
            </w:pPr>
            <w:r>
              <w:rPr>
                <w:rFonts w:hint="eastAsia"/>
                <w:color w:val="000000"/>
                <w:sz w:val="24"/>
              </w:rPr>
              <w:t>本课题拟面向高校课程思政教学资源的建设、审核、组织与使用需求，设计一个基于Spring Boot的课程思政教学资源管理系统。课题拟结合课程思政建设要求和数字教学资源管理特点，对资源分散、分类与标注不统一、审核过程不清晰以及资源检索利用不便等问题进行分析，并在控制项目规模的前提下，形成适合软件工程本科毕业设计的系统方案。</w:t>
            </w:r>
          </w:p>
          <w:p w14:paraId="0B5DE1F7">
            <w:pPr>
              <w:spacing w:line="400" w:lineRule="exact"/>
              <w:ind w:right="0" w:firstLine="480"/>
              <w:jc w:val="both"/>
              <w:rPr>
                <w:rFonts w:hint="eastAsia"/>
                <w:color w:val="000000"/>
                <w:sz w:val="24"/>
              </w:rPr>
            </w:pPr>
            <w:r>
              <w:rPr>
                <w:rFonts w:hint="eastAsia"/>
                <w:color w:val="000000"/>
                <w:sz w:val="24"/>
              </w:rPr>
              <w:t>系统拟设置管理员、教师和学生三类角色。管理员拟负责用户、课程、课程思政元素、教学资源审核及基础统计管理；教师拟负责教学资源上传与编辑、课程关联、思政元素标注、提交审核、资源检索、收藏和下载；学生拟在权限范围内检索、浏览、预览、收藏和下载审核通过的资源，不设置学生上传资源功能。</w:t>
            </w:r>
          </w:p>
          <w:p w14:paraId="5292543A">
            <w:pPr>
              <w:spacing w:line="400" w:lineRule="exact"/>
              <w:ind w:right="0" w:firstLine="480"/>
              <w:jc w:val="both"/>
              <w:rPr>
                <w:rFonts w:hint="eastAsia"/>
                <w:color w:val="000000"/>
                <w:sz w:val="24"/>
              </w:rPr>
            </w:pPr>
            <w:r>
              <w:rPr>
                <w:rFonts w:hint="eastAsia"/>
                <w:color w:val="000000"/>
                <w:sz w:val="24"/>
              </w:rPr>
              <w:t>系统拟对课程基本信息、课程思政元素和教学资源进行关联管理。每个教学资源归属于一门课程，并可关联多个课程思政元素；课程思政元素拟由管理员统一维护。课程管理仅处理课程基本信息及课程与资源之间的关联，不扩展选课、排课、成绩和考试等教学管理业务。</w:t>
            </w:r>
          </w:p>
          <w:p w14:paraId="0E0C6A57">
            <w:pPr>
              <w:spacing w:line="400" w:lineRule="exact"/>
              <w:ind w:right="0" w:firstLine="480"/>
              <w:jc w:val="both"/>
              <w:rPr>
                <w:rFonts w:hint="eastAsia"/>
                <w:color w:val="000000"/>
                <w:sz w:val="24"/>
              </w:rPr>
            </w:pPr>
            <w:r>
              <w:rPr>
                <w:rFonts w:hint="eastAsia"/>
                <w:color w:val="000000"/>
                <w:sz w:val="24"/>
              </w:rPr>
              <w:t>教学资源拟按照“草稿—待审核—审核通过或审核驳回—修改后重新提交”的状态流程进行管理。审核通过的资源方可在系统内部发布，供有权限的用户检索、查看、预览和下载。系统中的资源共享仅指已发布资源在系统内部的检索和使用，不涉及社交平台分享或外部传播功能。</w:t>
            </w:r>
          </w:p>
          <w:p w14:paraId="62EF5D55">
            <w:pPr>
              <w:spacing w:line="400" w:lineRule="exact"/>
              <w:ind w:right="0" w:firstLine="480"/>
              <w:jc w:val="both"/>
              <w:rPr>
                <w:rFonts w:hint="eastAsia"/>
                <w:color w:val="000000"/>
                <w:sz w:val="24"/>
              </w:rPr>
            </w:pPr>
            <w:r>
              <w:rPr>
                <w:rFonts w:hint="eastAsia"/>
                <w:color w:val="000000"/>
                <w:sz w:val="24"/>
              </w:rPr>
              <w:t>系统拟设置用户数、课程数、资源数、审核状态、资源分类、课程思政元素分布以及资源浏览量、下载量和收藏量等描述性统计功能，为资源管理和使用情况分析提供基础信息，不开展用户画像、智能推荐或预测性分析。</w:t>
            </w:r>
          </w:p>
          <w:p w14:paraId="11A3AB4A">
            <w:pPr>
              <w:spacing w:line="400" w:lineRule="exact"/>
              <w:ind w:right="0" w:firstLine="480"/>
              <w:jc w:val="both"/>
              <w:rPr>
                <w:rFonts w:hint="eastAsia"/>
                <w:color w:val="000000"/>
                <w:sz w:val="24"/>
              </w:rPr>
            </w:pPr>
            <w:r>
              <w:rPr>
                <w:rFonts w:hint="eastAsia"/>
                <w:color w:val="000000"/>
                <w:sz w:val="24"/>
              </w:rPr>
              <w:t>技术上拟采用Spring Boot、Vue和MySQL构建前后端分离的Web系统，具体版本根据开发环境和兼容性要求确定。课题拟运用面向对象分析与设计方法，完成需求分析、用例建模、系统总体设计、数据库设计、功能开发和软件测试，并形成相应的设计文档、测试材料和毕业论文。</w:t>
            </w:r>
          </w:p>
        </w:tc>
      </w:tr>
      <w:tr w14:paraId="5686479B">
        <w:tblPrEx>
          <w:tblCellMar>
            <w:top w:w="0" w:type="dxa"/>
            <w:left w:w="108" w:type="dxa"/>
            <w:bottom w:w="0" w:type="dxa"/>
            <w:right w:w="108" w:type="dxa"/>
          </w:tblCellMar>
        </w:tblPrEx>
        <w:trPr>
          <w:trHeight w:val="15050"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4866CF15">
            <w:pPr>
              <w:spacing w:line="360" w:lineRule="auto"/>
              <w:jc w:val="center"/>
              <w:rPr>
                <w:rFonts w:hint="eastAsia"/>
              </w:rPr>
            </w:pPr>
            <w:r>
              <w:rPr>
                <w:rFonts w:hint="eastAsia"/>
              </w:rPr>
              <w:t>研</w:t>
            </w:r>
          </w:p>
          <w:p w14:paraId="2B0CC830">
            <w:pPr>
              <w:spacing w:line="360" w:lineRule="auto"/>
              <w:jc w:val="center"/>
              <w:rPr>
                <w:rFonts w:hint="eastAsia"/>
              </w:rPr>
            </w:pPr>
            <w:r>
              <w:rPr>
                <w:rFonts w:hint="eastAsia"/>
              </w:rPr>
              <w:t>究</w:t>
            </w:r>
          </w:p>
          <w:p w14:paraId="2A89A6E0">
            <w:pPr>
              <w:spacing w:line="360" w:lineRule="auto"/>
              <w:jc w:val="center"/>
              <w:rPr>
                <w:rFonts w:hint="eastAsia"/>
              </w:rPr>
            </w:pPr>
            <w:r>
              <w:rPr>
                <w:rFonts w:hint="eastAsia"/>
              </w:rPr>
              <w:t>主</w:t>
            </w:r>
          </w:p>
          <w:p w14:paraId="2EA1F786">
            <w:pPr>
              <w:spacing w:line="360" w:lineRule="auto"/>
              <w:jc w:val="center"/>
              <w:rPr>
                <w:rFonts w:hint="eastAsia"/>
              </w:rPr>
            </w:pPr>
            <w:r>
              <w:rPr>
                <w:rFonts w:hint="eastAsia"/>
              </w:rPr>
              <w:t>要</w:t>
            </w:r>
          </w:p>
          <w:p w14:paraId="5F202672">
            <w:pPr>
              <w:spacing w:line="360" w:lineRule="auto"/>
              <w:jc w:val="center"/>
              <w:rPr>
                <w:rFonts w:hint="eastAsia"/>
              </w:rPr>
            </w:pPr>
            <w:r>
              <w:rPr>
                <w:rFonts w:hint="eastAsia"/>
              </w:rPr>
              <w:t>内</w:t>
            </w:r>
          </w:p>
          <w:p w14:paraId="3BFD474A">
            <w:pPr>
              <w:spacing w:line="360" w:lineRule="auto"/>
              <w:jc w:val="center"/>
              <w:rPr>
                <w:rFonts w:hint="eastAsia"/>
              </w:rPr>
            </w:pPr>
            <w:r>
              <w:rPr>
                <w:rFonts w:hint="eastAsia"/>
              </w:rPr>
              <w:t>容</w:t>
            </w:r>
          </w:p>
          <w:p w14:paraId="3A0BC02A">
            <w:pPr>
              <w:spacing w:line="360" w:lineRule="auto"/>
              <w:jc w:val="center"/>
              <w:rPr>
                <w:rFonts w:hint="eastAsia"/>
              </w:rPr>
            </w:pPr>
            <w:r>
              <w:rPr>
                <w:rFonts w:hint="eastAsia"/>
              </w:rPr>
              <w:t>及</w:t>
            </w:r>
          </w:p>
          <w:p w14:paraId="719C21B4">
            <w:pPr>
              <w:spacing w:line="360" w:lineRule="auto"/>
              <w:jc w:val="center"/>
              <w:rPr>
                <w:rFonts w:hint="eastAsia"/>
              </w:rPr>
            </w:pPr>
            <w:r>
              <w:rPr>
                <w:rFonts w:hint="eastAsia"/>
              </w:rPr>
              <w:t>基</w:t>
            </w:r>
          </w:p>
          <w:p w14:paraId="67CEA441">
            <w:pPr>
              <w:spacing w:line="360" w:lineRule="auto"/>
              <w:jc w:val="center"/>
              <w:rPr>
                <w:rFonts w:hint="eastAsia"/>
              </w:rPr>
            </w:pPr>
            <w:r>
              <w:rPr>
                <w:rFonts w:hint="eastAsia"/>
              </w:rPr>
              <w:t>本</w:t>
            </w:r>
          </w:p>
          <w:p w14:paraId="5A2C214D">
            <w:pPr>
              <w:spacing w:line="360" w:lineRule="auto"/>
              <w:jc w:val="center"/>
              <w:rPr>
                <w:rFonts w:hint="eastAsia"/>
              </w:rPr>
            </w:pPr>
            <w:r>
              <w:rPr>
                <w:rFonts w:hint="eastAsia"/>
              </w:rPr>
              <w:t>要</w:t>
            </w:r>
          </w:p>
          <w:p w14:paraId="611A28BA">
            <w:pPr>
              <w:spacing w:line="360" w:lineRule="auto"/>
              <w:jc w:val="center"/>
              <w:rPr>
                <w:rFonts w:hint="eastAsia"/>
                <w:spacing w:val="-16"/>
              </w:rPr>
            </w:pPr>
            <w:r>
              <w:rPr>
                <w:rFonts w:hint="eastAsia"/>
              </w:rPr>
              <w:t>求</w:t>
            </w:r>
          </w:p>
        </w:tc>
        <w:tc>
          <w:tcPr>
            <w:tcW w:w="7678" w:type="dxa"/>
            <w:gridSpan w:val="5"/>
            <w:tcBorders>
              <w:top w:val="single" w:color="000000" w:sz="4" w:space="0"/>
              <w:left w:val="single" w:color="000000" w:sz="4" w:space="0"/>
              <w:bottom w:val="single" w:color="000000" w:sz="4" w:space="0"/>
              <w:right w:val="single" w:color="000000" w:sz="4" w:space="0"/>
            </w:tcBorders>
          </w:tcPr>
          <w:p w14:paraId="4BB962B4">
            <w:pPr>
              <w:spacing w:line="320" w:lineRule="exact"/>
              <w:ind w:left="-3" w:right="-3"/>
              <w:jc w:val="left"/>
              <w:rPr>
                <w:rFonts w:hint="eastAsia"/>
                <w:color w:val="000000"/>
                <w:sz w:val="24"/>
              </w:rPr>
            </w:pPr>
            <w:r>
              <w:rPr>
                <w:rFonts w:hint="eastAsia"/>
                <w:color w:val="000000"/>
                <w:sz w:val="24"/>
              </w:rPr>
              <w:t>二、基本要求</w:t>
            </w:r>
          </w:p>
          <w:p w14:paraId="2435618D">
            <w:pPr>
              <w:spacing w:line="400" w:lineRule="exact"/>
              <w:ind w:right="0"/>
              <w:jc w:val="left"/>
              <w:rPr>
                <w:rFonts w:hint="eastAsia"/>
                <w:color w:val="000000"/>
                <w:sz w:val="24"/>
              </w:rPr>
            </w:pPr>
            <w:r>
              <w:rPr>
                <w:rFonts w:hint="eastAsia"/>
                <w:color w:val="000000"/>
                <w:sz w:val="24"/>
              </w:rPr>
              <w:t>1. 系统拟设置管理员、教师和学生三类角色，建立身份认证与角色权限控制机制。管理员负责用户、课程、课程思政元素、教学资源审核和基础统计管理；教师负责资源上传、编辑、课程关联、思政元素标注、提交审核、检索、收藏和下载；学生仅可使用审核通过的资源，不设置学生上传资源功能。</w:t>
            </w:r>
          </w:p>
          <w:p w14:paraId="424F42EA">
            <w:pPr>
              <w:spacing w:line="400" w:lineRule="exact"/>
              <w:ind w:right="0"/>
              <w:jc w:val="left"/>
              <w:rPr>
                <w:rFonts w:hint="eastAsia"/>
                <w:color w:val="000000"/>
                <w:sz w:val="24"/>
              </w:rPr>
            </w:pPr>
            <w:r>
              <w:rPr>
                <w:rFonts w:hint="eastAsia"/>
                <w:color w:val="000000"/>
                <w:sz w:val="24"/>
              </w:rPr>
              <w:t>2. 系统拟建立完整的教学资源审核流程，资源状态按照“草稿—待审核—审核通过或审核驳回—修改后重新提交”进行流转。后端应校验资源状态和操作权限，只有审核通过的资源方可在系统内部发布、检索、查看、预览和下载。</w:t>
            </w:r>
          </w:p>
          <w:p w14:paraId="43B491B9">
            <w:pPr>
              <w:spacing w:line="400" w:lineRule="exact"/>
              <w:ind w:right="0"/>
              <w:jc w:val="left"/>
              <w:rPr>
                <w:rFonts w:hint="eastAsia"/>
                <w:color w:val="000000"/>
                <w:sz w:val="24"/>
              </w:rPr>
            </w:pPr>
            <w:r>
              <w:rPr>
                <w:rFonts w:hint="eastAsia"/>
                <w:color w:val="000000"/>
                <w:sz w:val="24"/>
              </w:rPr>
              <w:t>3. 系统拟采用Spring Boot、Vue和MySQL构建前后端分离的Web系统，具体版本根据开发环境与兼容性要求确定。系统模块划分、前后端接口及数据库访问应结构清晰、命名规范，便于开发、测试和维护。</w:t>
            </w:r>
          </w:p>
          <w:p w14:paraId="0DB4719F">
            <w:pPr>
              <w:spacing w:line="400" w:lineRule="exact"/>
              <w:ind w:right="0"/>
              <w:jc w:val="left"/>
              <w:rPr>
                <w:rFonts w:hint="eastAsia"/>
                <w:color w:val="000000"/>
                <w:sz w:val="24"/>
              </w:rPr>
            </w:pPr>
            <w:r>
              <w:rPr>
                <w:rFonts w:hint="eastAsia"/>
                <w:color w:val="000000"/>
                <w:sz w:val="24"/>
              </w:rPr>
              <w:t>4. 课程管理仅处理课程基本信息以及课程与教学资源之间的关联，不扩展选课、排课、成绩和考试等业务。每个教学资源归属于一门课程，并可关联多个课程思政元素；课程思政元素由管理员统一维护。</w:t>
            </w:r>
          </w:p>
          <w:p w14:paraId="05CF7B8A">
            <w:pPr>
              <w:spacing w:line="400" w:lineRule="exact"/>
              <w:ind w:right="0"/>
              <w:jc w:val="left"/>
              <w:rPr>
                <w:rFonts w:hint="eastAsia"/>
                <w:color w:val="000000"/>
                <w:sz w:val="24"/>
              </w:rPr>
            </w:pPr>
            <w:r>
              <w:rPr>
                <w:rFonts w:hint="eastAsia"/>
                <w:color w:val="000000"/>
                <w:sz w:val="24"/>
              </w:rPr>
              <w:t>5. 数据库设计应覆盖用户、角色、课程、课程思政元素、教学资源、资源审核、收藏、浏览记录和下载记录等核心业务对象，正确表达资源与课程、资源与课程思政元素等关系，并通过必要的约束保证数据完整性与一致性。</w:t>
            </w:r>
          </w:p>
          <w:p w14:paraId="204B5C26">
            <w:pPr>
              <w:spacing w:line="400" w:lineRule="exact"/>
              <w:ind w:right="0"/>
              <w:jc w:val="left"/>
              <w:rPr>
                <w:rFonts w:hint="eastAsia"/>
                <w:color w:val="000000"/>
                <w:sz w:val="24"/>
              </w:rPr>
            </w:pPr>
            <w:r>
              <w:rPr>
                <w:rFonts w:hint="eastAsia"/>
                <w:color w:val="000000"/>
                <w:sz w:val="24"/>
              </w:rPr>
              <w:t>6. 系统应实施必要的安全与异常控制，包括登录身份校验、角色权限校验、输入数据校验、上传文件类型与大小限制、密码安全处理以及统一异常响应等，避免越权访问和无效数据进入系统。</w:t>
            </w:r>
          </w:p>
          <w:p w14:paraId="683E8746">
            <w:pPr>
              <w:spacing w:line="400" w:lineRule="exact"/>
              <w:ind w:right="0"/>
              <w:jc w:val="left"/>
              <w:rPr>
                <w:rFonts w:hint="eastAsia"/>
                <w:color w:val="000000"/>
                <w:sz w:val="24"/>
              </w:rPr>
            </w:pPr>
            <w:r>
              <w:rPr>
                <w:rFonts w:hint="eastAsia"/>
                <w:color w:val="000000"/>
                <w:sz w:val="24"/>
              </w:rPr>
              <w:t>7. 系统界面应布局清晰、操作简便，能够支持按照课程、资源分类、课程思政元素和关键词等条件进行资源检索。系统不设置用户画像、智能推荐、预测分析或面向外部社交平台的分享功能。</w:t>
            </w:r>
          </w:p>
          <w:p w14:paraId="3179257A">
            <w:pPr>
              <w:spacing w:line="400" w:lineRule="exact"/>
              <w:ind w:right="0"/>
              <w:jc w:val="left"/>
              <w:rPr>
                <w:rFonts w:hint="eastAsia"/>
                <w:color w:val="000000"/>
                <w:sz w:val="24"/>
              </w:rPr>
            </w:pPr>
            <w:r>
              <w:rPr>
                <w:rFonts w:hint="eastAsia"/>
                <w:color w:val="000000"/>
                <w:sz w:val="24"/>
              </w:rPr>
              <w:t>8. 课题应运用面向对象分析与设计方法完成需求分析和系统建模，形成用例模型、领域类模型、主要业务时序图、功能模块设计和数据库ER模型等成果，并保证模型与系统实际业务相对应。</w:t>
            </w:r>
          </w:p>
          <w:p w14:paraId="3A3EF83E">
            <w:pPr>
              <w:spacing w:line="400" w:lineRule="exact"/>
              <w:ind w:right="0"/>
              <w:jc w:val="left"/>
              <w:rPr>
                <w:rFonts w:hint="eastAsia"/>
                <w:color w:val="000000"/>
                <w:sz w:val="24"/>
              </w:rPr>
            </w:pPr>
            <w:r>
              <w:rPr>
                <w:rFonts w:hint="eastAsia"/>
                <w:color w:val="000000"/>
                <w:sz w:val="24"/>
              </w:rPr>
              <w:t>9. 系统开发完成后应开展功能、权限、审核流程、数据校验、兼容性和可靠性等方面的测试，如实记录测试环境、测试过程和测试结果，不虚构用户量、性能指标或尚未实施的测试结论。</w:t>
            </w:r>
          </w:p>
          <w:p w14:paraId="6BB6269E">
            <w:pPr>
              <w:spacing w:line="400" w:lineRule="exact"/>
              <w:ind w:right="0"/>
              <w:jc w:val="left"/>
              <w:rPr>
                <w:rFonts w:hint="eastAsia"/>
                <w:color w:val="000000"/>
                <w:sz w:val="24"/>
              </w:rPr>
            </w:pPr>
            <w:r>
              <w:rPr>
                <w:rFonts w:hint="eastAsia"/>
                <w:color w:val="000000"/>
                <w:sz w:val="24"/>
              </w:rPr>
              <w:t>10. 课题应按照学校毕业设计进度和写作规范推进，形成可运行的系统、源代码、数据库脚本、设计文档、测试材料和毕业论文等成果，保证任务书、开题报告、系统实现、测试结果和毕业论文之间内容一致。</w:t>
            </w:r>
          </w:p>
        </w:tc>
      </w:tr>
    </w:tbl>
    <w:p w14:paraId="5DF566FA">
      <w:pPr>
        <w:pageBreakBefore/>
        <w:spacing w:line="560" w:lineRule="exact"/>
        <w:ind w:firstLine="640" w:firstLineChars="200"/>
        <w:jc w:val="both"/>
        <w:rPr>
          <w:rFonts w:hint="eastAsia" w:eastAsia="黑体"/>
          <w:sz w:val="32"/>
        </w:rPr>
      </w:pPr>
      <w:r>
        <w:rPr>
          <w:rFonts w:hint="eastAsia" w:eastAsia="黑体"/>
          <w:sz w:val="32"/>
        </w:rPr>
        <w:t>江西师范大学本科生毕业设计（论文）任务书（续）</w:t>
      </w:r>
    </w:p>
    <w:tbl>
      <w:tblPr>
        <w:tblStyle w:val="8"/>
        <w:tblW w:w="8928" w:type="dxa"/>
        <w:tblInd w:w="0" w:type="dxa"/>
        <w:tblLayout w:type="fixed"/>
        <w:tblCellMar>
          <w:top w:w="0" w:type="dxa"/>
          <w:left w:w="108" w:type="dxa"/>
          <w:bottom w:w="0" w:type="dxa"/>
          <w:right w:w="108" w:type="dxa"/>
        </w:tblCellMar>
      </w:tblPr>
      <w:tblGrid>
        <w:gridCol w:w="1246"/>
        <w:gridCol w:w="7682"/>
      </w:tblGrid>
      <w:tr w14:paraId="3E2A887E">
        <w:tblPrEx>
          <w:tblCellMar>
            <w:top w:w="0" w:type="dxa"/>
            <w:left w:w="108" w:type="dxa"/>
            <w:bottom w:w="0" w:type="dxa"/>
            <w:right w:w="108" w:type="dxa"/>
          </w:tblCellMar>
        </w:tblPrEx>
        <w:trPr>
          <w:trHeight w:val="4656" w:hRule="atLeast"/>
        </w:trPr>
        <w:tc>
          <w:tcPr>
            <w:tcW w:w="1246" w:type="dxa"/>
            <w:tcBorders>
              <w:top w:val="single" w:color="000000" w:sz="4" w:space="0"/>
              <w:left w:val="single" w:color="000000" w:sz="4" w:space="0"/>
              <w:bottom w:val="single" w:color="000000" w:sz="4" w:space="0"/>
              <w:right w:val="single" w:color="000000" w:sz="4" w:space="0"/>
            </w:tcBorders>
            <w:vAlign w:val="center"/>
          </w:tcPr>
          <w:p w14:paraId="7F3C55B7">
            <w:pPr>
              <w:spacing w:line="360" w:lineRule="auto"/>
              <w:jc w:val="center"/>
              <w:rPr>
                <w:rFonts w:hint="eastAsia"/>
              </w:rPr>
            </w:pPr>
            <w:r>
              <w:rPr>
                <w:rFonts w:hint="eastAsia"/>
              </w:rPr>
              <w:t>主</w:t>
            </w:r>
          </w:p>
          <w:p w14:paraId="4356B0D6">
            <w:pPr>
              <w:spacing w:line="360" w:lineRule="auto"/>
              <w:jc w:val="center"/>
              <w:rPr>
                <w:rFonts w:hint="eastAsia"/>
              </w:rPr>
            </w:pPr>
            <w:r>
              <w:rPr>
                <w:rFonts w:hint="eastAsia"/>
              </w:rPr>
              <w:t>要</w:t>
            </w:r>
          </w:p>
          <w:p w14:paraId="75B646F7">
            <w:pPr>
              <w:spacing w:line="360" w:lineRule="auto"/>
              <w:jc w:val="center"/>
              <w:rPr>
                <w:rFonts w:hint="eastAsia"/>
              </w:rPr>
            </w:pPr>
            <w:r>
              <w:rPr>
                <w:rFonts w:hint="eastAsia"/>
              </w:rPr>
              <w:t>参</w:t>
            </w:r>
          </w:p>
          <w:p w14:paraId="641D343A">
            <w:pPr>
              <w:spacing w:line="360" w:lineRule="auto"/>
              <w:jc w:val="center"/>
              <w:rPr>
                <w:rFonts w:hint="eastAsia"/>
              </w:rPr>
            </w:pPr>
            <w:r>
              <w:rPr>
                <w:rFonts w:hint="eastAsia"/>
              </w:rPr>
              <w:t>考</w:t>
            </w:r>
          </w:p>
          <w:p w14:paraId="02ED4D46">
            <w:pPr>
              <w:spacing w:line="360" w:lineRule="auto"/>
              <w:jc w:val="center"/>
              <w:rPr>
                <w:rFonts w:hint="eastAsia"/>
              </w:rPr>
            </w:pPr>
            <w:r>
              <w:rPr>
                <w:rFonts w:hint="eastAsia"/>
              </w:rPr>
              <w:t>资</w:t>
            </w:r>
          </w:p>
          <w:p w14:paraId="3F951D2C">
            <w:pPr>
              <w:spacing w:line="360" w:lineRule="auto"/>
              <w:jc w:val="center"/>
              <w:rPr>
                <w:rFonts w:hint="eastAsia"/>
              </w:rPr>
            </w:pPr>
            <w:r>
              <w:rPr>
                <w:rFonts w:hint="eastAsia"/>
              </w:rPr>
              <w:t>料</w:t>
            </w:r>
          </w:p>
        </w:tc>
        <w:tc>
          <w:tcPr>
            <w:tcW w:w="7682" w:type="dxa"/>
            <w:tcBorders>
              <w:top w:val="single" w:color="000000" w:sz="4" w:space="0"/>
              <w:left w:val="single" w:color="000000" w:sz="4" w:space="0"/>
              <w:bottom w:val="single" w:color="000000" w:sz="4" w:space="0"/>
              <w:right w:val="single" w:color="000000" w:sz="4" w:space="0"/>
            </w:tcBorders>
          </w:tcPr>
          <w:p w14:paraId="0DEAD1D6">
            <w:pPr>
              <w:spacing w:line="400" w:lineRule="exact"/>
              <w:ind w:right="0"/>
              <w:jc w:val="left"/>
              <w:rPr>
                <w:rFonts w:hint="eastAsia"/>
                <w:color w:val="000000"/>
                <w:sz w:val="24"/>
                <w:szCs w:val="24"/>
              </w:rPr>
            </w:pPr>
            <w:r>
              <w:rPr>
                <w:rFonts w:hint="eastAsia"/>
                <w:color w:val="000000"/>
                <w:sz w:val="24"/>
                <w:szCs w:val="24"/>
              </w:rPr>
              <w:t>[1] 教育部.高等学校课程思政建设指导纲要[EB/OL].http://www.moe.gov.cn/srcsite/A08/s7056/202006/t20200603_462437.html.</w:t>
            </w:r>
          </w:p>
          <w:p w14:paraId="293D8146">
            <w:pPr>
              <w:spacing w:line="400" w:lineRule="exact"/>
              <w:ind w:right="0"/>
              <w:jc w:val="left"/>
              <w:rPr>
                <w:rFonts w:hint="eastAsia"/>
                <w:color w:val="000000"/>
                <w:sz w:val="24"/>
                <w:szCs w:val="24"/>
              </w:rPr>
            </w:pPr>
            <w:r>
              <w:rPr>
                <w:rFonts w:hint="eastAsia"/>
                <w:color w:val="000000"/>
                <w:sz w:val="24"/>
                <w:szCs w:val="24"/>
              </w:rPr>
              <w:t>[2] 教育部.教育部关于一流本科课程建设的实施意见[EB/OL].http://www.moe.gov.cn/srcsite/A08/s7056/201910/t20191031_406269.html.</w:t>
            </w:r>
          </w:p>
          <w:p w14:paraId="4B3C8A68">
            <w:pPr>
              <w:spacing w:line="400" w:lineRule="exact"/>
              <w:ind w:right="0"/>
              <w:jc w:val="left"/>
              <w:rPr>
                <w:rFonts w:hint="eastAsia"/>
                <w:color w:val="000000"/>
                <w:sz w:val="24"/>
                <w:szCs w:val="24"/>
              </w:rPr>
            </w:pPr>
            <w:r>
              <w:rPr>
                <w:rFonts w:hint="eastAsia"/>
                <w:color w:val="000000"/>
                <w:sz w:val="24"/>
                <w:szCs w:val="24"/>
              </w:rPr>
              <w:t>[3] 教育部.教育信息化2.0行动计划[EB/OL].http://www.moe.gov.cn/srcsite/A16/s3342/201804/t20180425_334188.html.</w:t>
            </w:r>
          </w:p>
          <w:p w14:paraId="56EFEFD9">
            <w:pPr>
              <w:spacing w:line="400" w:lineRule="exact"/>
              <w:ind w:right="0"/>
              <w:jc w:val="left"/>
              <w:rPr>
                <w:rFonts w:hint="eastAsia"/>
                <w:color w:val="000000"/>
                <w:sz w:val="24"/>
                <w:szCs w:val="24"/>
              </w:rPr>
            </w:pPr>
            <w:r>
              <w:rPr>
                <w:rFonts w:hint="eastAsia"/>
                <w:color w:val="000000"/>
                <w:sz w:val="24"/>
                <w:szCs w:val="24"/>
              </w:rPr>
              <w:t>[4] 高德毅,宗爱东.从思政课程到课程思政：从战略高度构建高校思想政治教育课程体系[J].中国高等教育,2017(1):43-46.</w:t>
            </w:r>
          </w:p>
          <w:p w14:paraId="60AFE6F5">
            <w:pPr>
              <w:spacing w:line="400" w:lineRule="exact"/>
              <w:ind w:right="0"/>
              <w:jc w:val="left"/>
              <w:rPr>
                <w:rFonts w:hint="eastAsia"/>
                <w:color w:val="000000"/>
                <w:sz w:val="24"/>
                <w:szCs w:val="24"/>
              </w:rPr>
            </w:pPr>
            <w:r>
              <w:rPr>
                <w:rFonts w:hint="eastAsia"/>
                <w:color w:val="000000"/>
                <w:sz w:val="24"/>
                <w:szCs w:val="24"/>
              </w:rPr>
              <w:t>[5] 张大良.课程思政：新时期立德树人的根本遵循[J].中国高教研究,2021(1):5-9.</w:t>
            </w:r>
          </w:p>
          <w:p w14:paraId="5D2286DB">
            <w:pPr>
              <w:spacing w:line="400" w:lineRule="exact"/>
              <w:ind w:right="0"/>
              <w:jc w:val="left"/>
              <w:rPr>
                <w:rFonts w:hint="eastAsia"/>
                <w:color w:val="000000"/>
                <w:sz w:val="24"/>
                <w:szCs w:val="24"/>
              </w:rPr>
            </w:pPr>
            <w:r>
              <w:rPr>
                <w:rFonts w:hint="eastAsia"/>
                <w:color w:val="000000"/>
                <w:sz w:val="24"/>
                <w:szCs w:val="24"/>
              </w:rPr>
              <w:t>[6] 兰丽,贾琼,刘雁琪.数字时代高职课程思政数字资源建设的价值、困境与实践路径[J].教育与职业,2024(15):97-101.</w:t>
            </w:r>
          </w:p>
          <w:p w14:paraId="6FC0EDBA">
            <w:pPr>
              <w:spacing w:line="400" w:lineRule="exact"/>
              <w:ind w:right="0"/>
              <w:jc w:val="left"/>
              <w:rPr>
                <w:rFonts w:hint="eastAsia"/>
                <w:color w:val="000000"/>
                <w:sz w:val="24"/>
                <w:szCs w:val="24"/>
              </w:rPr>
            </w:pPr>
            <w:r>
              <w:rPr>
                <w:rFonts w:hint="eastAsia"/>
                <w:color w:val="000000"/>
                <w:sz w:val="24"/>
                <w:szCs w:val="24"/>
              </w:rPr>
              <w:t>[7] 刘冰,周刘波,蔡其勇,等.价值共创视域下数字教育资源建设：内在逻辑、现实困境与实践路径——以C数字教育资源建设为例[J].中国电化教育,2025(9):36-44.</w:t>
            </w:r>
          </w:p>
          <w:p w14:paraId="2AE45641">
            <w:pPr>
              <w:spacing w:line="400" w:lineRule="exact"/>
              <w:ind w:right="0"/>
              <w:jc w:val="left"/>
              <w:rPr>
                <w:rFonts w:hint="eastAsia"/>
                <w:color w:val="000000"/>
                <w:sz w:val="24"/>
                <w:szCs w:val="24"/>
              </w:rPr>
            </w:pPr>
            <w:r>
              <w:rPr>
                <w:rFonts w:hint="eastAsia"/>
                <w:color w:val="000000"/>
                <w:sz w:val="24"/>
                <w:szCs w:val="24"/>
              </w:rPr>
              <w:t>[8] 邹青,徐丽芳.数字教育资源服务平台内容监管及其体系构建[J].出版科学,2023,31(6):76-83.</w:t>
            </w:r>
          </w:p>
          <w:p w14:paraId="1126DFF4">
            <w:pPr>
              <w:spacing w:line="400" w:lineRule="exact"/>
              <w:ind w:right="0"/>
              <w:jc w:val="left"/>
              <w:rPr>
                <w:rFonts w:hint="eastAsia"/>
                <w:color w:val="000000"/>
                <w:sz w:val="24"/>
                <w:szCs w:val="24"/>
              </w:rPr>
            </w:pPr>
            <w:r>
              <w:rPr>
                <w:rFonts w:hint="eastAsia"/>
                <w:color w:val="000000"/>
                <w:sz w:val="24"/>
                <w:szCs w:val="24"/>
              </w:rPr>
              <w:t>[9] SANDHU R S,COYNE E J,FEINSTEIN H L,et al.Role-based access control models[J].Computer,1996,29(2):38-47.</w:t>
            </w:r>
          </w:p>
          <w:p w14:paraId="5BF69BA6">
            <w:pPr>
              <w:spacing w:line="400" w:lineRule="exact"/>
              <w:ind w:right="0"/>
              <w:jc w:val="left"/>
              <w:rPr>
                <w:rFonts w:hint="eastAsia"/>
                <w:color w:val="000000"/>
                <w:sz w:val="24"/>
                <w:szCs w:val="24"/>
              </w:rPr>
            </w:pPr>
            <w:r>
              <w:rPr>
                <w:rFonts w:hint="eastAsia"/>
                <w:color w:val="000000"/>
                <w:sz w:val="24"/>
                <w:szCs w:val="24"/>
              </w:rPr>
              <w:t>[10] SPRING.Spring Boot Reference Documentation[EB/OL].https://docs.spring.io/spring-boot/index.html.</w:t>
            </w:r>
          </w:p>
          <w:p w14:paraId="361CFBFD">
            <w:pPr>
              <w:spacing w:line="400" w:lineRule="exact"/>
              <w:ind w:right="0"/>
              <w:jc w:val="left"/>
              <w:rPr>
                <w:rFonts w:hint="eastAsia"/>
                <w:color w:val="000000"/>
                <w:sz w:val="24"/>
                <w:szCs w:val="24"/>
              </w:rPr>
            </w:pPr>
            <w:r>
              <w:rPr>
                <w:rFonts w:hint="eastAsia"/>
                <w:color w:val="000000"/>
                <w:sz w:val="24"/>
                <w:szCs w:val="24"/>
              </w:rPr>
              <w:t>[11] VUE.JS.Vue.js Guide[EB/OL].https://vuejs.org/guide/.</w:t>
            </w:r>
          </w:p>
          <w:p w14:paraId="0215753A">
            <w:pPr>
              <w:spacing w:line="400" w:lineRule="exact"/>
              <w:ind w:right="0"/>
              <w:jc w:val="left"/>
              <w:rPr>
                <w:rFonts w:hint="eastAsia"/>
                <w:color w:val="000000"/>
                <w:sz w:val="24"/>
              </w:rPr>
            </w:pPr>
            <w:r>
              <w:rPr>
                <w:rFonts w:hint="eastAsia"/>
                <w:color w:val="000000"/>
                <w:sz w:val="24"/>
                <w:szCs w:val="24"/>
              </w:rPr>
              <w:t>[12] ORACLE.MySQL 8.4 Reference Manual[EB/OL].https://dev.mysql.com/doc/refman/8.4/en/.</w:t>
            </w:r>
          </w:p>
        </w:tc>
      </w:tr>
    </w:tbl>
    <w:p w14:paraId="2F2CB913">
      <w:pPr>
        <w:pageBreakBefore/>
        <w:spacing w:line="560" w:lineRule="exact"/>
        <w:jc w:val="center"/>
        <w:rPr>
          <w:rFonts w:hint="eastAsia" w:eastAsia="黑体"/>
          <w:sz w:val="32"/>
        </w:rPr>
      </w:pPr>
      <w:r>
        <w:rPr>
          <w:rFonts w:hint="eastAsia" w:eastAsia="黑体"/>
          <w:sz w:val="32"/>
        </w:rPr>
        <w:t>江西师范大学本科生毕业设计（论文）任务书（续）</w:t>
      </w:r>
    </w:p>
    <w:tbl>
      <w:tblPr>
        <w:tblStyle w:val="8"/>
        <w:tblW w:w="8928" w:type="dxa"/>
        <w:tblInd w:w="0" w:type="dxa"/>
        <w:tblLayout w:type="fixed"/>
        <w:tblCellMar>
          <w:top w:w="0" w:type="dxa"/>
          <w:left w:w="108" w:type="dxa"/>
          <w:bottom w:w="0" w:type="dxa"/>
          <w:right w:w="108" w:type="dxa"/>
        </w:tblCellMar>
      </w:tblPr>
      <w:tblGrid>
        <w:gridCol w:w="1250"/>
        <w:gridCol w:w="7678"/>
      </w:tblGrid>
      <w:tr w14:paraId="2B56EF44">
        <w:tblPrEx>
          <w:tblCellMar>
            <w:top w:w="0" w:type="dxa"/>
            <w:left w:w="108" w:type="dxa"/>
            <w:bottom w:w="0" w:type="dxa"/>
            <w:right w:w="108" w:type="dxa"/>
          </w:tblCellMar>
        </w:tblPrEx>
        <w:trPr>
          <w:trHeight w:val="6369"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4247956C">
            <w:pPr>
              <w:spacing w:line="480" w:lineRule="auto"/>
              <w:jc w:val="center"/>
              <w:rPr>
                <w:rFonts w:hint="eastAsia"/>
              </w:rPr>
            </w:pPr>
            <w:r>
              <w:rPr>
                <w:rFonts w:hint="eastAsia"/>
              </w:rPr>
              <w:t>进</w:t>
            </w:r>
          </w:p>
          <w:p w14:paraId="7D1B473B">
            <w:pPr>
              <w:spacing w:line="480" w:lineRule="auto"/>
              <w:jc w:val="center"/>
              <w:rPr>
                <w:rFonts w:hint="eastAsia"/>
              </w:rPr>
            </w:pPr>
            <w:r>
              <w:rPr>
                <w:rFonts w:hint="eastAsia"/>
              </w:rPr>
              <w:t>程</w:t>
            </w:r>
          </w:p>
          <w:p w14:paraId="255EBD24">
            <w:pPr>
              <w:spacing w:line="480" w:lineRule="auto"/>
              <w:jc w:val="center"/>
              <w:rPr>
                <w:rFonts w:hint="eastAsia"/>
              </w:rPr>
            </w:pPr>
            <w:r>
              <w:rPr>
                <w:rFonts w:hint="eastAsia"/>
              </w:rPr>
              <w:t>计</w:t>
            </w:r>
          </w:p>
          <w:p w14:paraId="25BDDA01">
            <w:pPr>
              <w:spacing w:line="480" w:lineRule="auto"/>
              <w:jc w:val="center"/>
              <w:rPr>
                <w:rFonts w:hint="eastAsia"/>
              </w:rPr>
            </w:pPr>
            <w:r>
              <w:rPr>
                <w:rFonts w:hint="eastAsia"/>
              </w:rPr>
              <w:t>划</w:t>
            </w:r>
          </w:p>
        </w:tc>
        <w:tc>
          <w:tcPr>
            <w:tcW w:w="7678" w:type="dxa"/>
            <w:tcBorders>
              <w:top w:val="single" w:color="000000" w:sz="4" w:space="0"/>
              <w:left w:val="single" w:color="000000" w:sz="4" w:space="0"/>
              <w:bottom w:val="single" w:color="000000" w:sz="4" w:space="0"/>
              <w:right w:val="single" w:color="000000" w:sz="4" w:space="0"/>
            </w:tcBorders>
          </w:tcPr>
          <w:p w14:paraId="175839D4">
            <w:pPr>
              <w:spacing w:line="400" w:lineRule="exact"/>
              <w:ind w:right="0"/>
              <w:jc w:val="left"/>
              <w:rPr>
                <w:rFonts w:hint="eastAsia"/>
                <w:color w:val="000000"/>
                <w:sz w:val="24"/>
              </w:rPr>
            </w:pPr>
            <w:r>
              <w:rPr>
                <w:rFonts w:hint="eastAsia"/>
                <w:color w:val="000000"/>
                <w:sz w:val="24"/>
              </w:rPr>
              <w:t>第一阶段：2026年8—9月，完成开题报告和文献阅读，学习相关领域与开发技术，完成需求分析、用例建模、总体方案和数据库初步设计；</w:t>
            </w:r>
          </w:p>
          <w:p w14:paraId="38BBF0B6">
            <w:pPr>
              <w:spacing w:line="400" w:lineRule="exact"/>
              <w:ind w:right="0"/>
              <w:jc w:val="left"/>
              <w:rPr>
                <w:rFonts w:hint="eastAsia"/>
                <w:color w:val="000000"/>
                <w:sz w:val="24"/>
              </w:rPr>
            </w:pPr>
            <w:r>
              <w:rPr>
                <w:rFonts w:hint="eastAsia"/>
                <w:color w:val="000000"/>
                <w:sz w:val="24"/>
              </w:rPr>
              <w:t>第二阶段：2026年10—11月，按设计开展前后端开发，完成主要业务模块，进行阶段性功能测试并整理文献综述材料；</w:t>
            </w:r>
          </w:p>
          <w:p w14:paraId="0043D45C">
            <w:pPr>
              <w:spacing w:line="400" w:lineRule="exact"/>
              <w:ind w:right="0"/>
              <w:jc w:val="left"/>
              <w:rPr>
                <w:rFonts w:hint="eastAsia"/>
                <w:color w:val="000000"/>
                <w:sz w:val="24"/>
              </w:rPr>
            </w:pPr>
            <w:r>
              <w:rPr>
                <w:rFonts w:hint="eastAsia"/>
                <w:color w:val="000000"/>
                <w:sz w:val="24"/>
              </w:rPr>
              <w:t>第三阶段：2026年12月—2027年2月，结合中期检查和答辩完善系统、权限流程、数据库及测试材料，整理论文素材；</w:t>
            </w:r>
          </w:p>
          <w:p w14:paraId="54113D05">
            <w:pPr>
              <w:spacing w:line="400" w:lineRule="exact"/>
              <w:ind w:right="0"/>
              <w:jc w:val="left"/>
              <w:rPr>
                <w:rFonts w:hint="eastAsia"/>
                <w:color w:val="000000"/>
                <w:sz w:val="24"/>
              </w:rPr>
            </w:pPr>
            <w:r>
              <w:rPr>
                <w:rFonts w:hint="eastAsia"/>
                <w:color w:val="000000"/>
                <w:sz w:val="24"/>
              </w:rPr>
              <w:t>第四阶段：2027年1—4月，按学校规范撰写和修改论文，保持论文与实际项目一致，完善答辩材料。</w:t>
            </w:r>
          </w:p>
        </w:tc>
      </w:tr>
    </w:tbl>
    <w:p w14:paraId="7B5992C7">
      <w:pPr>
        <w:pageBreakBefore/>
        <w:spacing w:line="560" w:lineRule="exact"/>
        <w:jc w:val="center"/>
        <w:rPr>
          <w:rFonts w:hint="eastAsia" w:eastAsia="黑体"/>
          <w:sz w:val="32"/>
        </w:rPr>
      </w:pPr>
      <w:r>
        <w:rPr>
          <w:rFonts w:hint="eastAsia" w:eastAsia="黑体"/>
          <w:sz w:val="32"/>
        </w:rPr>
        <w:t>江西师范大学本科生毕业设计（论文）任务书（续）</w:t>
      </w:r>
    </w:p>
    <w:tbl>
      <w:tblPr>
        <w:tblStyle w:val="8"/>
        <w:tblW w:w="8928" w:type="dxa"/>
        <w:tblInd w:w="0" w:type="dxa"/>
        <w:tblLayout w:type="fixed"/>
        <w:tblCellMar>
          <w:top w:w="0" w:type="dxa"/>
          <w:left w:w="108" w:type="dxa"/>
          <w:bottom w:w="0" w:type="dxa"/>
          <w:right w:w="108" w:type="dxa"/>
        </w:tblCellMar>
      </w:tblPr>
      <w:tblGrid>
        <w:gridCol w:w="1250"/>
        <w:gridCol w:w="7678"/>
      </w:tblGrid>
      <w:tr w14:paraId="050E8ABB">
        <w:tblPrEx>
          <w:tblCellMar>
            <w:top w:w="0" w:type="dxa"/>
            <w:left w:w="108" w:type="dxa"/>
            <w:bottom w:w="0" w:type="dxa"/>
            <w:right w:w="108" w:type="dxa"/>
          </w:tblCellMar>
        </w:tblPrEx>
        <w:trPr>
          <w:cantSplit/>
          <w:trHeight w:val="9354"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243CB8C1">
            <w:pPr>
              <w:spacing w:line="480" w:lineRule="auto"/>
              <w:jc w:val="center"/>
              <w:rPr>
                <w:rFonts w:hint="eastAsia"/>
              </w:rPr>
            </w:pPr>
            <w:r>
              <w:rPr>
                <w:rFonts w:hint="eastAsia"/>
              </w:rPr>
              <w:t>毕业设计(论文)工作指导小组 (或教研室)审核意见</w:t>
            </w:r>
          </w:p>
        </w:tc>
        <w:tc>
          <w:tcPr>
            <w:tcW w:w="7678" w:type="dxa"/>
            <w:tcBorders>
              <w:top w:val="single" w:color="000000" w:sz="4" w:space="0"/>
              <w:left w:val="single" w:color="000000" w:sz="4" w:space="0"/>
              <w:bottom w:val="single" w:color="000000" w:sz="4" w:space="0"/>
              <w:right w:val="single" w:color="000000" w:sz="4" w:space="0"/>
            </w:tcBorders>
            <w:vAlign w:val="bottom"/>
          </w:tcPr>
          <w:p w14:paraId="16F76166">
            <w:pPr>
              <w:snapToGrid w:val="0"/>
              <w:spacing w:line="240" w:lineRule="exact"/>
              <w:ind w:left="0" w:leftChars="0" w:right="0" w:rightChars="0" w:firstLineChars="100"/>
              <w:rPr>
                <w:rFonts w:hint="eastAsia"/>
              </w:rPr>
            </w:pPr>
          </w:p>
          <w:p w14:paraId="239DB7F2">
            <w:pPr>
              <w:spacing w:line="240" w:lineRule="exact"/>
              <w:ind w:left="0" w:leftChars="0" w:right="0" w:rightChars="0" w:firstLineChars="100"/>
              <w:rPr>
                <w:rFonts w:hint="eastAsia"/>
              </w:rPr>
            </w:pPr>
          </w:p>
          <w:p w14:paraId="6D34F93D">
            <w:pPr>
              <w:spacing w:line="240" w:lineRule="exact"/>
              <w:ind w:left="0" w:leftChars="0" w:right="0" w:rightChars="0" w:firstLineChars="100"/>
              <w:rPr>
                <w:rFonts w:hint="eastAsia"/>
              </w:rPr>
            </w:pPr>
          </w:p>
          <w:p w14:paraId="16E974B4">
            <w:pPr>
              <w:spacing w:line="240" w:lineRule="exact"/>
              <w:ind w:left="0" w:leftChars="0" w:right="0" w:rightChars="0" w:firstLineChars="100"/>
              <w:rPr>
                <w:rFonts w:hint="eastAsia"/>
              </w:rPr>
            </w:pPr>
          </w:p>
          <w:p w14:paraId="7620C4E1">
            <w:pPr>
              <w:spacing w:line="240" w:lineRule="exact"/>
              <w:ind w:left="0" w:leftChars="0" w:right="0" w:rightChars="0" w:firstLineChars="100"/>
              <w:rPr>
                <w:rFonts w:hint="eastAsia"/>
              </w:rPr>
            </w:pPr>
          </w:p>
          <w:p w14:paraId="21F3ABDE">
            <w:pPr>
              <w:spacing w:line="240" w:lineRule="exact"/>
              <w:ind w:left="0" w:leftChars="0" w:right="0" w:rightChars="0" w:firstLineChars="100"/>
              <w:rPr>
                <w:rFonts w:hint="eastAsia"/>
              </w:rPr>
            </w:pPr>
          </w:p>
          <w:p w14:paraId="51710A2D">
            <w:pPr>
              <w:spacing w:line="240" w:lineRule="exact"/>
              <w:ind w:left="0" w:leftChars="0" w:right="0" w:rightChars="0" w:firstLineChars="100"/>
              <w:rPr>
                <w:rFonts w:hint="eastAsia"/>
              </w:rPr>
            </w:pPr>
          </w:p>
          <w:p w14:paraId="68EA4A15">
            <w:pPr>
              <w:spacing w:line="240" w:lineRule="exact"/>
              <w:ind w:left="0" w:leftChars="0" w:right="0" w:rightChars="0" w:firstLineChars="100"/>
              <w:rPr>
                <w:rFonts w:hint="eastAsia"/>
              </w:rPr>
            </w:pPr>
          </w:p>
          <w:p w14:paraId="0B4DF9D0">
            <w:pPr>
              <w:spacing w:line="240" w:lineRule="exact"/>
              <w:ind w:left="0" w:leftChars="0" w:right="0" w:rightChars="0" w:firstLineChars="100"/>
              <w:rPr>
                <w:rFonts w:hint="eastAsia"/>
              </w:rPr>
            </w:pPr>
          </w:p>
          <w:p w14:paraId="606AEA5B">
            <w:pPr>
              <w:spacing w:line="240" w:lineRule="exact"/>
              <w:ind w:left="0" w:leftChars="0" w:right="0" w:rightChars="0" w:firstLineChars="100"/>
              <w:rPr>
                <w:rFonts w:hint="eastAsia"/>
              </w:rPr>
            </w:pPr>
          </w:p>
          <w:p w14:paraId="56AFDD9A">
            <w:pPr>
              <w:spacing w:line="240" w:lineRule="exact"/>
              <w:ind w:left="0" w:leftChars="0" w:right="0" w:rightChars="0" w:firstLineChars="100"/>
              <w:rPr>
                <w:rFonts w:hint="eastAsia"/>
              </w:rPr>
            </w:pPr>
          </w:p>
          <w:p w14:paraId="2919EACA">
            <w:pPr>
              <w:spacing w:line="240" w:lineRule="exact"/>
              <w:ind w:left="0" w:leftChars="0" w:right="0" w:rightChars="0" w:firstLineChars="100"/>
              <w:rPr>
                <w:rFonts w:hint="eastAsia"/>
              </w:rPr>
            </w:pPr>
            <w:r>
              <w:rPr>
                <w:rFonts w:hint="eastAsia"/>
              </w:rPr>
              <w:t>毕业设计(论文)工作指导小</w:t>
            </w:r>
          </w:p>
          <w:p w14:paraId="661788E6">
            <w:pPr>
              <w:spacing w:line="360" w:lineRule="auto"/>
              <w:ind w:left="0" w:leftChars="0" w:right="0" w:rightChars="0" w:firstLineChars="100"/>
              <w:rPr>
                <w:rFonts w:hint="eastAsia"/>
              </w:rPr>
            </w:pPr>
            <w:r>
              <w:rPr>
                <w:rFonts w:hint="eastAsia"/>
              </w:rPr>
              <w:t xml:space="preserve">组组长(或教研室主任)签名：                   </w:t>
            </w:r>
            <w:r>
              <w:t xml:space="preserve">      </w:t>
            </w:r>
            <w:r>
              <w:rPr>
                <w:rFonts w:hint="eastAsia"/>
              </w:rPr>
              <w:t>2026年8月9日</w:t>
            </w:r>
          </w:p>
          <w:p w14:paraId="7A251ECF">
            <w:pPr>
              <w:spacing w:line="360" w:lineRule="auto"/>
              <w:rPr>
                <w:rFonts w:hint="eastAsia"/>
              </w:rPr>
            </w:pPr>
          </w:p>
        </w:tc>
      </w:tr>
      <w:tr w14:paraId="30AACC47">
        <w:tblPrEx>
          <w:tblCellMar>
            <w:top w:w="0" w:type="dxa"/>
            <w:left w:w="108" w:type="dxa"/>
            <w:bottom w:w="0" w:type="dxa"/>
            <w:right w:w="108" w:type="dxa"/>
          </w:tblCellMar>
        </w:tblPrEx>
        <w:trPr>
          <w:cantSplit/>
          <w:trHeight w:val="3566"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33E122B9">
            <w:pPr>
              <w:spacing w:line="480" w:lineRule="auto"/>
              <w:jc w:val="center"/>
              <w:rPr>
                <w:rFonts w:hint="eastAsia"/>
              </w:rPr>
            </w:pPr>
            <w:r>
              <w:rPr>
                <w:rFonts w:hint="eastAsia"/>
              </w:rPr>
              <w:t>签</w:t>
            </w:r>
          </w:p>
          <w:p w14:paraId="3DD3C2D4">
            <w:pPr>
              <w:spacing w:line="480" w:lineRule="auto"/>
              <w:jc w:val="center"/>
              <w:rPr>
                <w:rFonts w:hint="eastAsia"/>
              </w:rPr>
            </w:pPr>
            <w:r>
              <w:rPr>
                <w:rFonts w:hint="eastAsia"/>
              </w:rPr>
              <w:t>名</w:t>
            </w:r>
          </w:p>
        </w:tc>
        <w:tc>
          <w:tcPr>
            <w:tcW w:w="7678" w:type="dxa"/>
            <w:tcBorders>
              <w:top w:val="single" w:color="000000" w:sz="4" w:space="0"/>
              <w:left w:val="single" w:color="000000" w:sz="4" w:space="0"/>
              <w:bottom w:val="single" w:color="000000" w:sz="4" w:space="0"/>
              <w:right w:val="single" w:color="000000" w:sz="4" w:space="0"/>
            </w:tcBorders>
          </w:tcPr>
          <w:p w14:paraId="3342DCD2">
            <w:pPr>
              <w:snapToGrid w:val="0"/>
              <w:spacing w:line="240" w:lineRule="exact"/>
              <w:rPr>
                <w:rFonts w:hint="eastAsia"/>
              </w:rPr>
            </w:pPr>
          </w:p>
          <w:p w14:paraId="49587111">
            <w:pPr>
              <w:spacing w:line="240" w:lineRule="exact"/>
              <w:ind w:left="0" w:leftChars="0" w:right="0" w:rightChars="0" w:firstLineChars="100"/>
              <w:rPr>
                <w:rFonts w:hint="eastAsia"/>
              </w:rPr>
            </w:pPr>
          </w:p>
          <w:p w14:paraId="58A944A1">
            <w:pPr>
              <w:spacing w:line="240" w:lineRule="exact"/>
              <w:ind w:left="0" w:leftChars="0" w:right="0" w:rightChars="0" w:firstLineChars="100"/>
              <w:rPr>
                <w:rFonts w:hint="eastAsia"/>
              </w:rPr>
            </w:pPr>
          </w:p>
          <w:p w14:paraId="035A1D43">
            <w:pPr>
              <w:spacing w:line="240" w:lineRule="exact"/>
              <w:ind w:left="0" w:leftChars="0" w:right="0" w:rightChars="0" w:firstLineChars="100"/>
              <w:rPr>
                <w:rFonts w:hint="eastAsia"/>
              </w:rPr>
            </w:pPr>
          </w:p>
          <w:p w14:paraId="679F9771">
            <w:pPr>
              <w:spacing w:line="240" w:lineRule="exact"/>
              <w:ind w:left="0" w:leftChars="0" w:right="0" w:rightChars="0" w:firstLineChars="100"/>
              <w:rPr>
                <w:rFonts w:hint="eastAsia"/>
              </w:rPr>
            </w:pPr>
          </w:p>
          <w:p w14:paraId="290BC179">
            <w:pPr>
              <w:spacing w:line="240" w:lineRule="exact"/>
              <w:ind w:left="0" w:leftChars="0" w:right="0" w:rightChars="0" w:firstLineChars="100"/>
              <w:rPr>
                <w:rFonts w:hint="eastAsia"/>
              </w:rPr>
            </w:pPr>
            <w:r>
              <w:rPr>
                <w:rFonts w:hint="eastAsia"/>
              </w:rPr>
              <w:t xml:space="preserve">学生签名：　　  　　                   </w:t>
            </w:r>
            <w:r>
              <w:t xml:space="preserve">   </w:t>
            </w:r>
            <w:r>
              <w:rPr>
                <w:rFonts w:hint="eastAsia"/>
              </w:rPr>
              <w:t xml:space="preserve">   </w:t>
            </w:r>
            <w:r>
              <w:t xml:space="preserve">     </w:t>
            </w:r>
            <w:r>
              <w:rPr>
                <w:rFonts w:hint="eastAsia"/>
              </w:rPr>
              <w:t>2026年8月7日</w:t>
            </w:r>
          </w:p>
          <w:p w14:paraId="068D44F9">
            <w:pPr>
              <w:spacing w:line="240" w:lineRule="exact"/>
              <w:rPr>
                <w:rFonts w:hint="eastAsia"/>
              </w:rPr>
            </w:pPr>
          </w:p>
          <w:p w14:paraId="16C10D97">
            <w:pPr>
              <w:spacing w:line="240" w:lineRule="exact"/>
              <w:rPr>
                <w:rFonts w:hint="eastAsia"/>
              </w:rPr>
            </w:pPr>
          </w:p>
          <w:p w14:paraId="3C0177D9">
            <w:pPr>
              <w:spacing w:line="240" w:lineRule="exact"/>
              <w:rPr>
                <w:rFonts w:hint="eastAsia"/>
              </w:rPr>
            </w:pPr>
          </w:p>
          <w:p w14:paraId="5BAE43C9">
            <w:pPr>
              <w:spacing w:line="240" w:lineRule="exact"/>
              <w:rPr>
                <w:rFonts w:hint="eastAsia"/>
              </w:rPr>
            </w:pPr>
          </w:p>
          <w:p w14:paraId="2A740393">
            <w:pPr>
              <w:spacing w:line="240" w:lineRule="exact"/>
              <w:rPr>
                <w:rFonts w:hint="eastAsia"/>
              </w:rPr>
            </w:pPr>
          </w:p>
          <w:p w14:paraId="67704CCA">
            <w:pPr>
              <w:spacing w:line="240" w:lineRule="exact"/>
              <w:ind w:left="0" w:leftChars="0" w:right="0" w:rightChars="0" w:firstLineChars="100"/>
              <w:rPr>
                <w:rFonts w:hint="eastAsia"/>
              </w:rPr>
            </w:pPr>
            <w:r>
              <w:rPr>
                <w:rFonts w:hint="eastAsia"/>
              </w:rPr>
              <w:t xml:space="preserve">指导教师签名：　　  　　               </w:t>
            </w:r>
            <w:r>
              <w:t xml:space="preserve">   </w:t>
            </w:r>
            <w:r>
              <w:rPr>
                <w:rFonts w:hint="eastAsia"/>
              </w:rPr>
              <w:t xml:space="preserve">   </w:t>
            </w:r>
            <w:r>
              <w:t xml:space="preserve">     </w:t>
            </w:r>
            <w:r>
              <w:rPr>
                <w:rFonts w:hint="eastAsia"/>
              </w:rPr>
              <w:t>2026年8月7日</w:t>
            </w:r>
          </w:p>
          <w:p w14:paraId="397832AE">
            <w:pPr>
              <w:spacing w:line="240" w:lineRule="exact"/>
              <w:rPr>
                <w:rFonts w:hint="eastAsia"/>
              </w:rPr>
            </w:pPr>
          </w:p>
          <w:p w14:paraId="76A10E5F">
            <w:pPr>
              <w:spacing w:line="240" w:lineRule="exact"/>
              <w:ind w:left="0" w:leftChars="0" w:right="0" w:rightChars="0" w:firstLineChars="100"/>
              <w:rPr>
                <w:rFonts w:hint="eastAsia"/>
              </w:rPr>
            </w:pP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F0140DB">
        <w:trPr>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36C5768B">
            <w:pPr>
              <w:spacing w:line="360" w:lineRule="auto"/>
              <w:jc w:val="center"/>
              <w:rPr>
                <w:rFonts w:hint="eastAsia"/>
              </w:rPr>
            </w:pPr>
            <w:r>
              <w:rPr>
                <w:rFonts w:hint="eastAsia"/>
              </w:rPr>
              <w:t>学号</w:t>
            </w:r>
          </w:p>
        </w:tc>
        <w:tc>
          <w:tcPr>
            <w:tcW w:w="3358" w:type="dxa"/>
            <w:tcBorders>
              <w:top w:val="single" w:color="000000" w:sz="4" w:space="0"/>
              <w:left w:val="single" w:color="000000" w:sz="4" w:space="0"/>
              <w:bottom w:val="single" w:color="000000" w:sz="4" w:space="0"/>
              <w:right w:val="single" w:color="000000" w:sz="4" w:space="0"/>
            </w:tcBorders>
            <w:vAlign w:val="center"/>
          </w:tcPr>
          <w:p w14:paraId="21228EB0">
            <w:pPr>
              <w:spacing w:line="360" w:lineRule="auto"/>
              <w:rPr>
                <w:rFonts w:eastAsia="宋体"/>
              </w:rPr>
            </w:pPr>
            <w:r>
              <w:rPr>
                <w:rFonts w:hint="eastAsia"/>
              </w:rPr>
              <w:t>202326707009</w:t>
            </w:r>
          </w:p>
        </w:tc>
        <w:tc>
          <w:tcPr>
            <w:tcW w:w="1260" w:type="dxa"/>
            <w:tcBorders>
              <w:top w:val="single" w:color="000000" w:sz="4" w:space="0"/>
              <w:left w:val="single" w:color="000000" w:sz="4" w:space="0"/>
              <w:bottom w:val="single" w:color="000000" w:sz="4" w:space="0"/>
              <w:right w:val="single" w:color="000000" w:sz="4" w:space="0"/>
            </w:tcBorders>
            <w:vAlign w:val="center"/>
          </w:tcPr>
          <w:p w14:paraId="43A09B3D">
            <w:pPr>
              <w:spacing w:line="360" w:lineRule="auto"/>
              <w:jc w:val="center"/>
              <w:rPr>
                <w:rFonts w:hint="eastAsia"/>
              </w:rPr>
            </w:pPr>
            <w:r>
              <w:rPr>
                <w:rFonts w:hint="eastAsia"/>
              </w:rPr>
              <w:t>学生姓名</w:t>
            </w:r>
          </w:p>
        </w:tc>
        <w:tc>
          <w:tcPr>
            <w:tcW w:w="3060" w:type="dxa"/>
            <w:tcBorders>
              <w:top w:val="single" w:color="000000" w:sz="4" w:space="0"/>
              <w:left w:val="single" w:color="000000" w:sz="4" w:space="0"/>
              <w:bottom w:val="single" w:color="000000" w:sz="4" w:space="0"/>
              <w:right w:val="single" w:color="000000" w:sz="4" w:space="0"/>
            </w:tcBorders>
            <w:vAlign w:val="center"/>
          </w:tcPr>
          <w:p w14:paraId="314BCFB4">
            <w:pPr>
              <w:spacing w:line="360" w:lineRule="auto"/>
              <w:rPr>
                <w:rFonts w:hint="eastAsia" w:eastAsia="宋体"/>
              </w:rPr>
            </w:pPr>
            <w:r>
              <w:rPr>
                <w:rFonts w:hint="eastAsia"/>
              </w:rPr>
              <w:t>胡鸿磊</w:t>
            </w:r>
          </w:p>
        </w:tc>
      </w:tr>
      <w:tr w14:paraId="4DB35CA5">
        <w:tblPrEx>
          <w:tblCellMar>
            <w:top w:w="0" w:type="dxa"/>
            <w:left w:w="108" w:type="dxa"/>
            <w:bottom w:w="0" w:type="dxa"/>
            <w:right w:w="108" w:type="dxa"/>
          </w:tblCellMar>
        </w:tblPrEx>
        <w:trPr>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7E60B602">
            <w:pPr>
              <w:spacing w:line="360" w:lineRule="auto"/>
              <w:jc w:val="center"/>
              <w:rPr>
                <w:rFonts w:hint="eastAsia"/>
              </w:rPr>
            </w:pPr>
            <w:r>
              <w:rPr>
                <w:rFonts w:hint="eastAsia"/>
              </w:rPr>
              <w:t>学院</w:t>
            </w:r>
          </w:p>
        </w:tc>
        <w:tc>
          <w:tcPr>
            <w:tcW w:w="3358" w:type="dxa"/>
            <w:tcBorders>
              <w:top w:val="single" w:color="000000" w:sz="4" w:space="0"/>
              <w:left w:val="single" w:color="000000" w:sz="4" w:space="0"/>
              <w:bottom w:val="single" w:color="000000" w:sz="4" w:space="0"/>
              <w:right w:val="single" w:color="000000" w:sz="4" w:space="0"/>
            </w:tcBorders>
            <w:vAlign w:val="center"/>
          </w:tcPr>
          <w:p w14:paraId="3EDFD057">
            <w:pPr>
              <w:spacing w:line="360" w:lineRule="auto"/>
              <w:rPr>
                <w:rFonts w:hint="eastAsia" w:eastAsia="宋体"/>
              </w:rPr>
            </w:pPr>
            <w:r>
              <w:rPr>
                <w:rFonts w:hint="eastAsia"/>
              </w:rPr>
              <w:t>人工智能学院</w:t>
            </w:r>
          </w:p>
        </w:tc>
        <w:tc>
          <w:tcPr>
            <w:tcW w:w="1260" w:type="dxa"/>
            <w:tcBorders>
              <w:top w:val="single" w:color="000000" w:sz="4" w:space="0"/>
              <w:left w:val="single" w:color="000000" w:sz="4" w:space="0"/>
              <w:bottom w:val="single" w:color="000000" w:sz="4" w:space="0"/>
              <w:right w:val="single" w:color="000000" w:sz="4" w:space="0"/>
            </w:tcBorders>
            <w:vAlign w:val="center"/>
          </w:tcPr>
          <w:p w14:paraId="751C52BD">
            <w:pPr>
              <w:spacing w:line="360" w:lineRule="auto"/>
              <w:jc w:val="center"/>
              <w:rPr>
                <w:rFonts w:hint="eastAsia"/>
              </w:rPr>
            </w:pPr>
            <w:r>
              <w:rPr>
                <w:rFonts w:hint="eastAsia"/>
              </w:rPr>
              <w:t>专业</w:t>
            </w:r>
          </w:p>
        </w:tc>
        <w:tc>
          <w:tcPr>
            <w:tcW w:w="3060" w:type="dxa"/>
            <w:tcBorders>
              <w:top w:val="single" w:color="000000" w:sz="4" w:space="0"/>
              <w:left w:val="single" w:color="000000" w:sz="4" w:space="0"/>
              <w:bottom w:val="single" w:color="000000" w:sz="4" w:space="0"/>
              <w:right w:val="single" w:color="000000" w:sz="4" w:space="0"/>
            </w:tcBorders>
            <w:vAlign w:val="center"/>
          </w:tcPr>
          <w:p w14:paraId="3112DC9C">
            <w:pPr>
              <w:spacing w:line="360" w:lineRule="auto"/>
              <w:rPr>
                <w:rFonts w:hint="eastAsia"/>
              </w:rPr>
            </w:pPr>
            <w:r>
              <w:rPr>
                <w:rFonts w:hint="eastAsia"/>
              </w:rPr>
              <w:t>软件工程</w:t>
            </w:r>
          </w:p>
        </w:tc>
      </w:tr>
      <w:tr w14:paraId="61EF4809">
        <w:trPr>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4005ACC7">
            <w:pPr>
              <w:spacing w:line="360" w:lineRule="auto"/>
              <w:jc w:val="center"/>
              <w:rPr>
                <w:rFonts w:hint="eastAsia"/>
              </w:rPr>
            </w:pPr>
            <w:r>
              <w:rPr>
                <w:rFonts w:hint="eastAsia"/>
              </w:rPr>
              <w:t>选题编号</w:t>
            </w:r>
          </w:p>
        </w:tc>
        <w:tc>
          <w:tcPr>
            <w:tcW w:w="3358" w:type="dxa"/>
            <w:tcBorders>
              <w:top w:val="single" w:color="000000" w:sz="4" w:space="0"/>
              <w:left w:val="single" w:color="000000" w:sz="4" w:space="0"/>
              <w:bottom w:val="single" w:color="000000" w:sz="4" w:space="0"/>
              <w:right w:val="single" w:color="000000" w:sz="4" w:space="0"/>
            </w:tcBorders>
            <w:vAlign w:val="center"/>
          </w:tcPr>
          <w:p w14:paraId="133511FD">
            <w:pPr>
              <w:spacing w:line="360" w:lineRule="auto"/>
              <w:rPr>
                <w:rFonts w:eastAsia="宋体"/>
              </w:rPr>
            </w:pPr>
            <w:r>
              <w:rPr>
                <w:rFonts w:hint="eastAsia"/>
              </w:rPr>
              <w:t>003140+202326707009</w:t>
            </w:r>
          </w:p>
        </w:tc>
        <w:tc>
          <w:tcPr>
            <w:tcW w:w="1260" w:type="dxa"/>
            <w:tcBorders>
              <w:top w:val="single" w:color="000000" w:sz="4" w:space="0"/>
              <w:left w:val="single" w:color="000000" w:sz="4" w:space="0"/>
              <w:bottom w:val="single" w:color="000000" w:sz="4" w:space="0"/>
              <w:right w:val="single" w:color="000000" w:sz="4" w:space="0"/>
            </w:tcBorders>
            <w:vAlign w:val="center"/>
          </w:tcPr>
          <w:p w14:paraId="05D4B61C">
            <w:pPr>
              <w:spacing w:line="360" w:lineRule="auto"/>
              <w:jc w:val="center"/>
              <w:rPr>
                <w:rFonts w:hint="eastAsia"/>
              </w:rPr>
            </w:pPr>
            <w:r>
              <w:rPr>
                <w:rFonts w:hint="eastAsia"/>
              </w:rPr>
              <w:t>届别</w:t>
            </w:r>
          </w:p>
        </w:tc>
        <w:tc>
          <w:tcPr>
            <w:tcW w:w="3060" w:type="dxa"/>
            <w:tcBorders>
              <w:top w:val="single" w:color="000000" w:sz="4" w:space="0"/>
              <w:left w:val="single" w:color="000000" w:sz="4" w:space="0"/>
              <w:bottom w:val="single" w:color="000000" w:sz="4" w:space="0"/>
              <w:right w:val="single" w:color="000000" w:sz="4" w:space="0"/>
            </w:tcBorders>
            <w:vAlign w:val="center"/>
          </w:tcPr>
          <w:p w14:paraId="6969BBF7">
            <w:pPr>
              <w:spacing w:line="360" w:lineRule="auto"/>
              <w:rPr>
                <w:rFonts w:hint="eastAsia" w:eastAsia="宋体"/>
              </w:rPr>
            </w:pPr>
            <w:r>
              <w:rPr>
                <w:rFonts w:hint="eastAsia"/>
              </w:rPr>
              <w:t>2027</w:t>
            </w:r>
          </w:p>
        </w:tc>
      </w:tr>
      <w:tr w14:paraId="220D0A62">
        <w:tblPrEx>
          <w:tblCellMar>
            <w:top w:w="0" w:type="dxa"/>
            <w:left w:w="108" w:type="dxa"/>
            <w:bottom w:w="0" w:type="dxa"/>
            <w:right w:w="108" w:type="dxa"/>
          </w:tblCellMar>
        </w:tblPrEx>
        <w:trPr>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63F16FC9">
            <w:pPr>
              <w:spacing w:line="240" w:lineRule="exact"/>
              <w:jc w:val="center"/>
              <w:rPr>
                <w:rFonts w:hint="eastAsia"/>
              </w:rPr>
            </w:pPr>
            <w:r>
              <w:rPr>
                <w:rFonts w:hint="eastAsia"/>
              </w:rPr>
              <w:t>指导教师</w:t>
            </w:r>
          </w:p>
          <w:p w14:paraId="31519C44">
            <w:pPr>
              <w:spacing w:line="240" w:lineRule="exact"/>
              <w:jc w:val="center"/>
              <w:rPr>
                <w:rFonts w:hint="eastAsia"/>
                <w:spacing w:val="-16"/>
              </w:rPr>
            </w:pPr>
            <w:r>
              <w:rPr>
                <w:rFonts w:hint="eastAsia"/>
                <w:spacing w:val="-16"/>
              </w:rPr>
              <w:t>姓名及职称</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59E9BBDB">
            <w:pPr>
              <w:spacing w:line="240" w:lineRule="exact"/>
              <w:rPr>
                <w:rFonts w:hint="eastAsia"/>
                <w:spacing w:val="-16"/>
              </w:rPr>
            </w:pPr>
            <w:r>
              <w:rPr>
                <w:rFonts w:hint="eastAsia"/>
                <w:spacing w:val="-16"/>
              </w:rPr>
              <w:t>柯胜男 副教授</w:t>
            </w:r>
          </w:p>
        </w:tc>
      </w:tr>
      <w:tr w14:paraId="4108BDA5">
        <w:tblPrEx>
          <w:tblCellMar>
            <w:top w:w="0" w:type="dxa"/>
            <w:left w:w="108" w:type="dxa"/>
            <w:bottom w:w="0" w:type="dxa"/>
            <w:right w:w="108" w:type="dxa"/>
          </w:tblCellMar>
        </w:tblPrEx>
        <w:trPr>
          <w:trHeight w:val="615"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543FD5F5">
            <w:pPr>
              <w:spacing w:line="240" w:lineRule="exact"/>
              <w:jc w:val="center"/>
              <w:rPr>
                <w:rFonts w:hint="eastAsia"/>
              </w:rPr>
            </w:pPr>
            <w:r>
              <w:rPr>
                <w:rFonts w:hint="eastAsia"/>
              </w:rPr>
              <w:t>评阅教师</w:t>
            </w:r>
          </w:p>
          <w:p w14:paraId="408BF50A">
            <w:pPr>
              <w:spacing w:line="240" w:lineRule="exact"/>
              <w:jc w:val="center"/>
              <w:rPr>
                <w:rFonts w:hint="eastAsia"/>
                <w:spacing w:val="-16"/>
              </w:rPr>
            </w:pPr>
            <w:r>
              <w:rPr>
                <w:rFonts w:hint="eastAsia"/>
                <w:spacing w:val="-16"/>
              </w:rPr>
              <w:t>姓名及职称</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707B47F8">
            <w:pPr>
              <w:snapToGrid w:val="0"/>
              <w:spacing w:line="240" w:lineRule="exact"/>
              <w:rPr>
                <w:rFonts w:hint="eastAsia"/>
                <w:spacing w:val="-16"/>
              </w:rPr>
            </w:pPr>
          </w:p>
        </w:tc>
      </w:tr>
      <w:tr w14:paraId="01AA1A28">
        <w:tblPrEx>
          <w:tblCellMar>
            <w:top w:w="0" w:type="dxa"/>
            <w:left w:w="108" w:type="dxa"/>
            <w:bottom w:w="0" w:type="dxa"/>
            <w:right w:w="108" w:type="dxa"/>
          </w:tblCellMar>
        </w:tblPrEx>
        <w:trPr>
          <w:trHeight w:val="616"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29FD7EAE">
            <w:pPr>
              <w:spacing w:line="240" w:lineRule="exact"/>
              <w:jc w:val="center"/>
              <w:rPr>
                <w:rFonts w:hint="eastAsia"/>
              </w:rPr>
            </w:pPr>
            <w:r>
              <w:rPr>
                <w:rFonts w:hint="eastAsia"/>
              </w:rPr>
              <w:t>中文题目</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pPr>
              <w:snapToGrid w:val="0"/>
              <w:spacing w:line="400" w:lineRule="exact" w:before="0" w:after="0"/>
              <w:rPr>
                <w:rFonts w:hint="eastAsia"/>
              </w:rPr>
              <w:jc w:val="left"/>
              <w:ind/>
            </w:pPr>
            <w:r>
              <w:rPr>
                <w:rFonts w:eastAsia="宋体" w:ascii="Times New Roman" w:hAnsi="Times New Roman"/>
                <w:sz w:val="24"/>
                <w:szCs w:val="24"/>
                <w:color w:val="000000"/>
              </w:rPr>
              <w:t xml:space="preserve">基于SpringBoot的课程思政教学资源管理系统设计与实现</w:t>
            </w:r>
          </w:p>
        </w:tc>
      </w:tr>
      <w:tr w14:paraId="0D019559">
        <w:tblPrEx>
          <w:tblCellMar>
            <w:top w:w="0" w:type="dxa"/>
            <w:left w:w="108" w:type="dxa"/>
            <w:bottom w:w="0" w:type="dxa"/>
            <w:right w:w="108" w:type="dxa"/>
          </w:tblCellMar>
        </w:tblPrEx>
        <w:trPr>
          <w:trHeight w:val="610" w:hRule="atLeast"/>
        </w:trPr>
        <w:tc>
          <w:tcPr>
            <w:tcW w:w="1250" w:type="dxa"/>
            <w:tcBorders>
              <w:top w:val="single" w:color="000000" w:sz="4" w:space="0"/>
              <w:left w:val="single" w:color="000000" w:sz="4" w:space="0"/>
              <w:bottom w:val="single" w:color="000000" w:sz="4" w:space="0"/>
              <w:right w:val="single" w:color="000000" w:sz="4" w:space="0"/>
            </w:tcBorders>
            <w:vAlign w:val="center"/>
          </w:tcPr>
          <w:p w14:paraId="002C59CA">
            <w:pPr>
              <w:spacing w:line="240" w:lineRule="exact"/>
              <w:jc w:val="center"/>
              <w:rPr>
                <w:rFonts w:hint="eastAsia"/>
                <w:spacing w:val="-10"/>
              </w:rPr>
            </w:pPr>
            <w:r>
              <w:rPr>
                <w:rFonts w:hint="eastAsia"/>
                <w:spacing w:val="-10"/>
              </w:rPr>
              <w:t>外文题目</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pPr>
              <w:snapToGrid w:val="0"/>
              <w:spacing w:line="400" w:lineRule="exact" w:before="0" w:after="0"/>
              <w:rPr>
                <w:rFonts w:hint="eastAsia"/>
                <w:spacing w:val="-10"/>
              </w:rPr>
              <w:jc w:val="left"/>
              <w:ind/>
            </w:pPr>
            <w:r>
              <w:rPr>
                <w:rFonts w:eastAsia="宋体" w:ascii="Times New Roman" w:hAnsi="Times New Roman"/>
                <w:sz w:val="24"/>
                <w:szCs w:val="24"/>
                <w:color w:val="000000"/>
              </w:rPr>
              <w:t xml:space="preserve">Design and Implementation of a Curriculum Ideological and Political Teaching Resource Management System Based on Spring Boot</w:t>
            </w:r>
          </w:p>
        </w:tc>
      </w:tr>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一、选题的依据及意义</w:t>
            </w:r>
          </w:p>
          <w:p>
            <w:pPr>
              <w:rPr>
                <w:u w:val="single"/>
              </w:rPr>
              <w:jc w:val="both"/>
              <w:spacing w:before="0" w:after="0" w:line="400" w:lineRule="exact"/>
              <w:ind w:firstLineChars="200"/>
            </w:pPr>
            <w:r>
              <w:rPr>
                <w:rFonts w:eastAsia="宋体" w:ascii="Times New Roman" w:hAnsi="Times New Roman"/>
                <w:sz w:val="24"/>
                <w:szCs w:val="24"/>
                <w:color w:val="000000"/>
              </w:rPr>
              <w:t xml:space="preserve">课程思政建设要求高校把价值引领、知识传授和能力培养贯穿课程教学全过程。《高等学校课程思政建设指导纲要》从课程体系、教学内容、教师队伍和评价机制等方面提出建设要求[1]；一流本科课程建设强调课程内容、教学设计和资源应用质量[2]；教育信息化相关政策则为教学资源数字化、平台化管理提供了背景依据[3]。在这些要求下，课程思政工作不仅涉及理念阐释，还需要落实到课程内容组织、教学资源建设和日常教学应用之中。</w:t>
            </w:r>
          </w:p>
          <w:p>
            <w:pPr>
              <w:rPr>
                <w:u w:val="single"/>
              </w:rPr>
              <w:jc w:val="both"/>
              <w:spacing w:before="0" w:after="0" w:line="400" w:lineRule="exact"/>
              <w:ind w:firstLineChars="200"/>
            </w:pPr>
            <w:r>
              <w:rPr>
                <w:rFonts w:eastAsia="宋体" w:ascii="Times New Roman" w:hAnsi="Times New Roman"/>
                <w:sz w:val="24"/>
                <w:szCs w:val="24"/>
                <w:color w:val="000000"/>
              </w:rPr>
              <w:t xml:space="preserve">课程思政研究已经形成从概念内涵到专业课程实施的多层讨论。相关研究从高校思想政治教育课程体系、课程思政价值意蕴和专业课程实施问题等角度说明，课程思政并非在专业课程之外附加独立内容，而是需要围绕课程目标、教学内容和教学活动进行有机组织[4-7]。计算机类专业课程的系统化建设实践进一步显示，专业课程需要把育人目标与具体教学载体相联系[8]。研究综述与效能评价研究也在持续梳理课程思政的概念边界、实施路径和评价议题[7,9]。这些研究为本课题确定“课程—思政元素—教学资源”的组织关系提供了理论和实践依据，但本课题不涉及课程思政理论创新，也不把评价研究直接等同于系统建设需求。</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一、选题的依据及意义（续）</w:t>
            </w:r>
          </w:p>
          <w:p>
            <w:pPr>
              <w:rPr>
                <w:u w:val="single"/>
              </w:rPr>
              <w:jc w:val="both"/>
              <w:spacing w:before="0" w:after="0" w:line="400" w:lineRule="exact"/>
              <w:ind w:firstLineChars="200"/>
            </w:pPr>
            <w:r>
              <w:rPr>
                <w:rFonts w:eastAsia="宋体" w:ascii="Times New Roman" w:hAnsi="Times New Roman"/>
                <w:sz w:val="24"/>
                <w:szCs w:val="24"/>
                <w:color w:val="000000"/>
              </w:rPr>
              <w:t xml:space="preserve">数字教学资源研究关注资源建设、共享、质量治理和持续使用。课程思政数字资源研究已经讨论资源建设的价值、现实困难与实践路径[10]；数字教育资源研究进一步从价值共创、建设机制和实践路径等方面分析资源的组织与应用[11]；数字教育资源服务平台的内容监管研究则提示，资源发布和使用需要相应的内容管理机制[12]。国际开放教育资源政策和相关综述也把资源可获取性、质量与使用感知作为重要议题[13-14]。上述研究共同说明，资源平台的价值不只在于保存文件，还取决于资源能否被规范组织、审核、检索和使用。</w:t>
            </w:r>
          </w:p>
          <w:p>
            <w:pPr>
              <w:rPr>
                <w:u w:val="single"/>
              </w:rPr>
              <w:jc w:val="both"/>
              <w:spacing w:before="0" w:after="0" w:line="400" w:lineRule="exact"/>
              <w:ind w:firstLineChars="200"/>
            </w:pPr>
            <w:r>
              <w:rPr>
                <w:rFonts w:eastAsia="宋体" w:ascii="Times New Roman" w:hAnsi="Times New Roman"/>
                <w:sz w:val="24"/>
                <w:szCs w:val="24"/>
                <w:color w:val="000000"/>
              </w:rPr>
              <w:t xml:space="preserve">从实际业务风险看，如果课程思政教学资源长期由不同教师分散保存，且课程归属、资源分类和思政元素标注缺少统一规则，后续检索、复用和审核容易受到影响。若资源从上传到发布缺少明确状态，管理人员也难以区分草稿、待审核、已通过和已驳回资源。现有研究分别讨论课程思政实施、数字资源建设、平台内容监管、开放资源使用和权限模型，但这些成果仍需结合本课题的角色边界与校内资源管理流程转化为具体的软件工程方案。基于角色的访问控制模型可为管理员、教师和学生的权限划分提供方法依据[15]。</w:t>
            </w:r>
          </w:p>
          <w:p>
            <w:pPr>
              <w:rPr>
                <w:u w:val="single"/>
              </w:rPr>
              <w:jc w:val="both"/>
              <w:spacing w:before="0" w:after="0" w:line="400" w:lineRule="exact"/>
              <w:ind w:firstLineChars="200"/>
            </w:pPr>
            <w:r>
              <w:rPr>
                <w:rFonts w:eastAsia="宋体" w:ascii="Times New Roman" w:hAnsi="Times New Roman"/>
                <w:sz w:val="24"/>
                <w:szCs w:val="24"/>
                <w:color w:val="000000"/>
              </w:rPr>
              <w:t xml:space="preserve">因此，本课题拟在本科软件工程毕业设计范围内，设计一个基于Spring Boot、Vue和MySQL的前后端分离Web系统。系统拟把课程基本信息、课程思政元素、教学资源、审核记录和必要的使用记录纳入统一管理：教师可围绕课程上传和标注资源，管理员可审核和维护基础数据，学生可使用审核通过的资源。该系统预期有助于教师整理和复用教学资源，帮助学生按课程和思政元素查找学习材料，并为管理人员了解资源建设与使用情况提供基础数据。课题的意义主要体现在业务流程规范化和资源利用便利化，不延伸为智能推荐、用户画像或预测分析。</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二、本课题的研究内容</w:t>
            </w:r>
          </w:p>
          <w:p>
            <w:pPr>
              <w:rPr>
                <w:u w:val="single"/>
              </w:rPr>
              <w:jc w:val="both"/>
              <w:spacing w:before="0" w:after="0" w:line="400" w:lineRule="exact"/>
              <w:ind w:firstLineChars="200"/>
            </w:pPr>
            <w:r>
              <w:rPr>
                <w:rFonts w:eastAsia="宋体" w:ascii="Times New Roman" w:hAnsi="Times New Roman"/>
                <w:sz w:val="24"/>
                <w:szCs w:val="24"/>
                <w:color w:val="000000"/>
              </w:rPr>
              <w:t xml:space="preserve">本课题拟围绕课程思政教学资源的建设、审核、组织、检索和使用开展需求分析、系统设计、功能开发与测试，形成与学校毕业设计要求相衔接的软件工程成果。系统角色固定为管理员、教师和学生，三类角色通过统一身份认证进入系统，并依据业务职责获得相应操作权限。</w:t>
            </w:r>
          </w:p>
          <w:p>
            <w:pPr>
              <w:rPr>
                <w:u w:val="single"/>
              </w:rPr>
              <w:jc w:val="left"/>
              <w:spacing w:before="0" w:after="0" w:line="400" w:lineRule="exact"/>
              <w:ind/>
            </w:pPr>
            <w:r>
              <w:rPr>
                <w:rFonts w:eastAsia="宋体" w:ascii="Times New Roman" w:hAnsi="Times New Roman"/>
                <w:sz w:val="24"/>
                <w:szCs w:val="24"/>
                <w:color w:val="000000"/>
              </w:rPr>
              <w:t xml:space="preserve">（1）用户与角色管理。管理员拟维护用户基本信息和角色状态，系统拟根据管理员、教师、学生三类角色控制菜单、接口和数据操作权限。教师具有资源建设和使用权限；学生仅能使用审核通过的资源，不具备上传、编辑和提交审核权限。</w:t>
            </w:r>
          </w:p>
          <w:p>
            <w:pPr>
              <w:rPr>
                <w:u w:val="single"/>
              </w:rPr>
              <w:jc w:val="left"/>
              <w:spacing w:before="0" w:after="0" w:line="400" w:lineRule="exact"/>
              <w:ind/>
            </w:pPr>
            <w:r>
              <w:rPr>
                <w:rFonts w:eastAsia="宋体" w:ascii="Times New Roman" w:hAnsi="Times New Roman"/>
                <w:sz w:val="24"/>
                <w:szCs w:val="24"/>
                <w:color w:val="000000"/>
              </w:rPr>
              <w:t xml:space="preserve">（2）课程信息管理。管理员拟维护课程名称、课程编号、课程简介等基本信息。课程模块只处理课程基础数据以及课程与教学资源的关联，不设计选课、排课、成绩和考试业务。每个教学资源归属于一门课程，以便按课程组织和检索资源。</w:t>
            </w:r>
          </w:p>
          <w:p>
            <w:pPr>
              <w:rPr>
                <w:u w:val="single"/>
              </w:rPr>
              <w:jc w:val="left"/>
              <w:spacing w:before="0" w:after="0" w:line="400" w:lineRule="exact"/>
              <w:ind/>
            </w:pPr>
            <w:r>
              <w:rPr>
                <w:rFonts w:eastAsia="宋体" w:ascii="Times New Roman" w:hAnsi="Times New Roman"/>
                <w:sz w:val="24"/>
                <w:szCs w:val="24"/>
                <w:color w:val="000000"/>
              </w:rPr>
              <w:t xml:space="preserve">（3）课程思政元素管理。管理员拟统一维护课程思政元素的名称、说明和状态。教师在编辑教学资源时可选择一个或多个课程思政元素进行标注，系统拟建立教学资源与课程思政元素之间的多对多关系，为资源分类检索和分布统计提供数据基础。</w:t>
            </w:r>
          </w:p>
          <w:p>
            <w:pPr>
              <w:rPr>
                <w:u w:val="single"/>
              </w:rPr>
              <w:jc w:val="left"/>
              <w:spacing w:before="0" w:after="0" w:line="400" w:lineRule="exact"/>
              <w:ind/>
            </w:pPr>
            <w:r>
              <w:rPr>
                <w:rFonts w:eastAsia="宋体" w:ascii="Times New Roman" w:hAnsi="Times New Roman"/>
                <w:sz w:val="24"/>
                <w:szCs w:val="24"/>
                <w:color w:val="000000"/>
              </w:rPr>
              <w:t xml:space="preserve">（4）教学资源管理。教师拟完成资源上传、基本信息填写、内容编辑、课程关联、思政元素标注和草稿保存。系统拟记录资源名称、类型、简介、文件信息、创建人、所属课程、审核状态和时间信息，并对上传文件的类型、大小和必要字段进行校验。</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二、本课题的研究内容（续）</w:t>
            </w:r>
          </w:p>
          <w:p>
            <w:pPr>
              <w:rPr>
                <w:u w:val="single"/>
              </w:rPr>
              <w:jc w:val="left"/>
              <w:spacing w:before="0" w:after="0" w:line="400" w:lineRule="exact"/>
              <w:ind/>
            </w:pPr>
            <w:r>
              <w:rPr>
                <w:rFonts w:eastAsia="宋体" w:ascii="Times New Roman" w:hAnsi="Times New Roman"/>
                <w:sz w:val="24"/>
                <w:szCs w:val="24"/>
                <w:color w:val="000000"/>
              </w:rPr>
              <w:t xml:space="preserve">（5）资源审核管理。资源拟按照“草稿—待审核—审核通过或审核驳回—修改后重新提交”的流程流转。教师提交后不能把未审核资源直接发布；管理员拟查看待审核资源并填写审核结论或驳回原因；被驳回资源由原教师修改后重新提交。系统后端拟同时校验资源状态和角色权限，只有审核通过的资源可以进入校内共享范围。</w:t>
            </w:r>
          </w:p>
          <w:p>
            <w:pPr>
              <w:rPr>
                <w:u w:val="single"/>
              </w:rPr>
              <w:jc w:val="left"/>
              <w:spacing w:before="0" w:after="0" w:line="400" w:lineRule="exact"/>
              <w:ind/>
            </w:pPr>
            <w:r>
              <w:rPr>
                <w:rFonts w:eastAsia="宋体" w:ascii="Times New Roman" w:hAnsi="Times New Roman"/>
                <w:sz w:val="24"/>
                <w:szCs w:val="24"/>
                <w:color w:val="000000"/>
              </w:rPr>
              <w:t xml:space="preserve">（6）资源检索与共享。教师和学生拟按照关键词、课程、资源分类和课程思政元素等条件检索审核通过的资源，并可查看资源详情、在线预览或下载文件。系统中的共享仅指校内系统范围内的检索、查看、预览和下载，不涉及外部平台传播或社交分享。</w:t>
            </w:r>
          </w:p>
          <w:p>
            <w:pPr>
              <w:rPr>
                <w:u w:val="single"/>
              </w:rPr>
              <w:jc w:val="left"/>
              <w:spacing w:before="0" w:after="0" w:line="400" w:lineRule="exact"/>
              <w:ind/>
            </w:pPr>
            <w:r>
              <w:rPr>
                <w:rFonts w:eastAsia="宋体" w:ascii="Times New Roman" w:hAnsi="Times New Roman"/>
                <w:sz w:val="24"/>
                <w:szCs w:val="24"/>
                <w:color w:val="000000"/>
              </w:rPr>
              <w:t xml:space="preserve">（7）收藏及使用记录。教师和学生可收藏或取消收藏已发布资源。系统拟记录必要的浏览、下载和收藏信息，用于个人操作和基础统计；记录内容以满足业务追踪为限，不据此构建用户画像，也不开展偏好预测和个性化推荐。</w:t>
            </w:r>
          </w:p>
          <w:p>
            <w:pPr>
              <w:rPr>
                <w:u w:val="single"/>
              </w:rPr>
              <w:jc w:val="left"/>
              <w:spacing w:before="0" w:after="0" w:line="400" w:lineRule="exact"/>
              <w:ind/>
            </w:pPr>
            <w:r>
              <w:rPr>
                <w:rFonts w:eastAsia="宋体" w:ascii="Times New Roman" w:hAnsi="Times New Roman"/>
                <w:sz w:val="24"/>
                <w:szCs w:val="24"/>
                <w:color w:val="000000"/>
              </w:rPr>
              <w:t xml:space="preserve">（8）基础统计。管理员拟查看用户数量、课程数量、资源数量、审核状态、资源分类、课程思政元素分布以及浏览、下载、收藏次数等描述性统计。统计结果用于了解资源建设和使用概况，不设置预测模型或复杂决策分析。</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三、本课题的研究方案</w:t>
            </w:r>
          </w:p>
          <w:p>
            <w:pPr>
              <w:rPr>
                <w:u w:val="single"/>
              </w:rPr>
              <w:jc w:val="both"/>
              <w:spacing w:before="0" w:after="0" w:line="400" w:lineRule="exact"/>
              <w:ind w:firstLineChars="200"/>
            </w:pPr>
            <w:r>
              <w:rPr>
                <w:rFonts w:eastAsia="宋体" w:ascii="Times New Roman" w:hAnsi="Times New Roman"/>
                <w:sz w:val="24"/>
                <w:szCs w:val="24"/>
                <w:color w:val="000000"/>
              </w:rPr>
              <w:t xml:space="preserve">本课题拟按照“准备—分析—设计—开发—测试—项目管理”的顺序推进，并以学校写作规范和面向对象分析与设计指导为主要方法依据。各阶段形成的需求模型、设计模型、源代码、数据库脚本和测试记录将相互对应，避免文档与实际项目脱节。</w:t>
            </w:r>
          </w:p>
          <w:p>
            <w:pPr>
              <w:rPr>
                <w:u w:val="single"/>
              </w:rPr>
              <w:jc w:val="left"/>
              <w:spacing w:before="0" w:after="0" w:line="400" w:lineRule="exact"/>
              <w:ind/>
            </w:pPr>
            <w:r>
              <w:rPr>
                <w:rFonts w:eastAsia="宋体" w:ascii="Times New Roman" w:hAnsi="Times New Roman"/>
                <w:sz w:val="24"/>
                <w:szCs w:val="24"/>
                <w:color w:val="000000"/>
              </w:rPr>
              <w:t xml:space="preserve">（1）业务和技术资料准备。前期拟阅读课程思政政策、课程思政实施研究、数字教育资源建设与治理研究，明确系统需要支持的业务对象和使用场景；同时查阅Spring Boot、Vue、MySQL及Web文件处理、接口设计和权限控制的正式技术资料。技术版本将在开发环境确认后确定，开题阶段不预先锁定具体版本。</w:t>
            </w:r>
          </w:p>
          <w:p>
            <w:pPr>
              <w:rPr>
                <w:u w:val="single"/>
              </w:rPr>
              <w:jc w:val="left"/>
              <w:spacing w:before="0" w:after="0" w:line="400" w:lineRule="exact"/>
              <w:ind/>
            </w:pPr>
            <w:r>
              <w:rPr>
                <w:rFonts w:eastAsia="宋体" w:ascii="Times New Roman" w:hAnsi="Times New Roman"/>
                <w:sz w:val="24"/>
                <w:szCs w:val="24"/>
                <w:color w:val="000000"/>
              </w:rPr>
              <w:t xml:space="preserve">（2）需求分析。拟从管理员、教师和学生的职责出发识别业务参与者，梳理资源创建、标注、提交、审核、发布、检索、收藏和下载等业务过程。功能需求拟通过用例图和用例规约描述，规约重点说明参与者与系统的交互、前置条件、基本事件流、备选事件流和后置条件，不把页面操作截图代替需求分析。非功能需求主要考虑身份与权限安全、输入与文件校验、兼容性、可维护性和基本可靠性，不预设缺乏测试依据的性能指标。</w:t>
            </w:r>
          </w:p>
          <w:p>
            <w:pPr>
              <w:rPr>
                <w:u w:val="single"/>
              </w:rPr>
              <w:jc w:val="left"/>
              <w:spacing w:before="0" w:after="0" w:line="400" w:lineRule="exact"/>
              <w:ind/>
            </w:pPr>
            <w:r>
              <w:rPr>
                <w:rFonts w:eastAsia="宋体" w:ascii="Times New Roman" w:hAnsi="Times New Roman"/>
                <w:sz w:val="24"/>
                <w:szCs w:val="24"/>
                <w:color w:val="000000"/>
              </w:rPr>
              <w:t xml:space="preserve">（3）面向对象分析与设计。用例模型拟覆盖登录与权限校验、用户维护、课程维护、思政元素维护、资源上传编辑、提交审核、资源审核、资源检索、预览下载、收藏和统计查看等用例。在领域分析中，拟识别用户、角色、课程、课程思政元素、教学资源、资源与思政元素关联、审核记录、收藏记录、浏览记录和下载记录等核心对象，明确对象属性、职责和关系。针对“教师提交资源—管理员审核—资源发布”和“用户检索—查看—收藏或下载”等关键业务，拟绘制时序图，说明界面对象、控制对象、业务对象和数据访问对象之间的交互。分析模型完成后，再结合前后端职责、持久化方式和接口边界形成设计模型。</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三、本课题的研究方案（续）</w:t>
            </w:r>
          </w:p>
          <w:p>
            <w:pPr>
              <w:rPr>
                <w:u w:val="single"/>
              </w:rPr>
              <w:jc w:val="left"/>
              <w:spacing w:before="0" w:after="0" w:line="400" w:lineRule="exact"/>
              <w:ind/>
            </w:pPr>
            <w:r>
              <w:rPr>
                <w:rFonts w:eastAsia="宋体" w:ascii="Times New Roman" w:hAnsi="Times New Roman"/>
                <w:sz w:val="24"/>
                <w:szCs w:val="24"/>
                <w:color w:val="000000"/>
              </w:rPr>
              <w:t xml:space="preserve">（4）系统总体、模块和数据库设计。系统拟采用前后端分离的Web结构，前端负责页面展示、表单交互和状态反馈，后端负责身份认证、业务规则、权限校验、文件处理和数据访问，MySQL负责结构化业务数据存储。功能模块拟按照用户与权限、课程、课程思政元素、教学资源、资源审核、资源检索共享、收藏与使用记录、基础统计进行划分。数据库设计拟先建立总体ER模型，再把实体与联系转换为关系表；重点处理资源与课程的一对多关系、资源与思政元素的多对多关系，以及资源与审核记录、收藏记录和使用记录之间的关系，并通过主键、外键、唯一性和状态约束维护数据一致性。</w:t>
            </w:r>
          </w:p>
          <w:p>
            <w:pPr>
              <w:rPr>
                <w:u w:val="single"/>
              </w:rPr>
              <w:jc w:val="left"/>
              <w:spacing w:before="0" w:after="0" w:line="400" w:lineRule="exact"/>
              <w:ind/>
            </w:pPr>
            <w:r>
              <w:rPr>
                <w:rFonts w:eastAsia="宋体" w:ascii="Times New Roman" w:hAnsi="Times New Roman"/>
                <w:sz w:val="24"/>
                <w:szCs w:val="24"/>
                <w:color w:val="000000"/>
              </w:rPr>
              <w:t xml:space="preserve">（5）前后端开发与关键流程实现。后端拟使用Spring Boot组织控制层、业务层和数据访问层，通过接口向Vue前端提供数据；前端拟按角色展示相应功能入口，并对表单、列表、详情和统计结果进行交互展示。身份认证后，后端仍需对接口执行角色权限校验，避免只依赖前端隐藏按钮。文件上传拟校验文件类型、大小和必要元数据，数据库保存资源业务信息与文件定位信息。审核流程拟由明确的状态转换和审核记录驱动，提交、审核、驳回、修改重提等操作将在业务层校验当前状态，必要的多表更新拟采用事务控制。</w:t>
            </w:r>
          </w:p>
          <w:p>
            <w:pPr>
              <w:rPr>
                <w:u w:val="single"/>
              </w:rPr>
              <w:jc w:val="left"/>
              <w:spacing w:before="0" w:after="0" w:line="400" w:lineRule="exact"/>
              <w:ind/>
            </w:pPr>
            <w:r>
              <w:rPr>
                <w:rFonts w:eastAsia="宋体" w:ascii="Times New Roman" w:hAnsi="Times New Roman"/>
                <w:sz w:val="24"/>
                <w:szCs w:val="24"/>
                <w:color w:val="000000"/>
              </w:rPr>
              <w:t xml:space="preserve">（6）测试方案。系统开发后计划依据需求和用例编制测试用例，覆盖主要功能、三类角色权限、资源审核状态流转、输入边界、必填字段、重复数据、文件上传限制和异常操作。权限测试拟验证学生不能上传资源、教师不能执行管理员审核操作、未审核资源不能被普通用户访问等边界。兼容性和基本可靠性测试拟在明确的浏览器与运行环境中开展，并如实记录测试条件、预期结果、实际结果和问题修复情况；未实际测试的指标不写入结论。</w:t>
            </w:r>
          </w:p>
          <w:p>
            <w:pPr>
              <w:rPr>
                <w:u w:val="single"/>
              </w:rPr>
              <w:jc w:val="left"/>
              <w:spacing w:before="0" w:after="0" w:line="400" w:lineRule="exact"/>
              <w:ind/>
            </w:pPr>
            <w:r>
              <w:rPr>
                <w:rFonts w:eastAsia="宋体" w:ascii="Times New Roman" w:hAnsi="Times New Roman"/>
                <w:sz w:val="24"/>
                <w:szCs w:val="24"/>
                <w:color w:val="000000"/>
              </w:rPr>
              <w:t xml:space="preserve">（7）项目管理与质量控制。开发过程计划使用Git或类似版本管理方式保存阶段版本，以需求分析、总体设计、主要模块开发、系统联调、测试和论文撰写为检查节点。每一阶段拟核对任务书、开题报告、模型、数据库、代码和测试材料的一致性，及时记录问题和变更；若后续技术版本或实现细节发生调整，将在不扩大业务范围的前提下同步更新设计文档。</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四、研究目标及主要特色</w:t>
            </w:r>
          </w:p>
          <w:p>
            <w:pPr>
              <w:rPr>
                <w:u w:val="single"/>
              </w:rPr>
              <w:jc w:val="both"/>
              <w:spacing w:before="0" w:after="0" w:line="400" w:lineRule="exact"/>
              <w:ind w:firstLineChars="200"/>
            </w:pPr>
            <w:r>
              <w:rPr>
                <w:rFonts w:eastAsia="宋体" w:ascii="Times New Roman" w:hAnsi="Times New Roman"/>
                <w:sz w:val="24"/>
                <w:szCs w:val="24"/>
                <w:color w:val="000000"/>
              </w:rPr>
              <w:t xml:space="preserve">本课题的研究目标是：完成课程思政教学资源管理业务分析，明确管理员、教师和学生的职责边界；建立包含用例模型、核心类模型和关键业务时序的需求与设计模型；建立能够表达课程、教学资源、课程思政元素、审核记录和使用记录关系的数据库；计划实现用户与权限、课程、思政元素、教学资源、资源审核、检索共享、收藏记录和基础统计等主要功能；完成与需求相对应的功能、权限、校验、异常操作和基本可靠性测试；最终形成可运行的前后端分离Web系统，以及源代码、数据库脚本、设计文档、测试材料和毕业论文。</w:t>
            </w:r>
          </w:p>
          <w:p>
            <w:pPr>
              <w:rPr>
                <w:u w:val="single"/>
              </w:rPr>
              <w:jc w:val="both"/>
              <w:spacing w:before="0" w:after="0" w:line="400" w:lineRule="exact"/>
              <w:ind w:firstLineChars="200"/>
            </w:pPr>
            <w:r>
              <w:rPr>
                <w:rFonts w:eastAsia="宋体" w:ascii="Times New Roman" w:hAnsi="Times New Roman"/>
                <w:sz w:val="24"/>
                <w:szCs w:val="24"/>
                <w:color w:val="000000"/>
              </w:rPr>
              <w:t xml:space="preserve">本课题的主要特色控制在业务组织和工程实现层面。第一，以一门课程下的教学资源为基本组织对象，并允许同一资源关联多个课程思政元素，使课程、资源与育人内容之间具有明确联系。第二，围绕“创建与标注—提交审核—审核通过或驳回—发布与使用”建立资源业务闭环，使资源状态和责任边界可追踪。第三，通过管理员、教师和学生三类角色的差异化权限，将资源建设、审核管理和资源使用分开控制。第四，以浏览、下载、收藏及分类分布等描述性数据反映资源使用概况，为日常管理提供基础信息。上述特色不涉及理论创新、算法创新或智能化推荐。</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五、工作进度</w:t>
            </w:r>
          </w:p>
          <w:p>
            <w:pPr>
              <w:rPr>
                <w:u w:val="single"/>
              </w:rPr>
              <w:jc w:val="left"/>
              <w:spacing w:before="0" w:after="0" w:line="400" w:lineRule="exact"/>
              <w:ind/>
            </w:pPr>
            <w:r>
              <w:rPr>
                <w:rFonts w:eastAsia="宋体" w:ascii="Times New Roman" w:hAnsi="Times New Roman"/>
                <w:sz w:val="24"/>
                <w:szCs w:val="24"/>
                <w:color w:val="000000"/>
              </w:rPr>
              <w:t xml:space="preserve">第一阶段：2026年8—9月。完成开题报告和文献阅读，学习课程思政、数字教学资源管理及相关开发技术；明确项目范围和角色职责，完成业务流程梳理、需求分析、用例建模、总体方案和数据库初步设计。</w:t>
            </w:r>
          </w:p>
          <w:p>
            <w:pPr>
              <w:rPr>
                <w:u w:val="single"/>
              </w:rPr>
              <w:jc w:val="left"/>
              <w:spacing w:before="0" w:after="0" w:line="400" w:lineRule="exact"/>
              <w:ind/>
            </w:pPr>
            <w:r>
              <w:rPr>
                <w:rFonts w:eastAsia="宋体" w:ascii="Times New Roman" w:hAnsi="Times New Roman"/>
                <w:sz w:val="24"/>
                <w:szCs w:val="24"/>
                <w:color w:val="000000"/>
              </w:rPr>
              <w:t xml:space="preserve">第二阶段：2026年10—11月。依据需求模型和设计方案开展前后端开发，计划完成用户与权限、课程、课程思政元素、教学资源、资源审核、检索共享、收藏与使用记录、基础统计等主要模块；同步开展阶段性功能测试，整理文献综述和设计材料。</w:t>
            </w:r>
          </w:p>
          <w:p>
            <w:pPr>
              <w:rPr>
                <w:u w:val="single"/>
              </w:rPr>
              <w:jc w:val="left"/>
              <w:spacing w:before="0" w:after="0" w:line="400" w:lineRule="exact"/>
              <w:ind/>
            </w:pPr>
            <w:r>
              <w:rPr>
                <w:rFonts w:eastAsia="宋体" w:ascii="Times New Roman" w:hAnsi="Times New Roman"/>
                <w:sz w:val="24"/>
                <w:szCs w:val="24"/>
                <w:color w:val="000000"/>
              </w:rPr>
              <w:t xml:space="preserve">第三阶段：2026年12月—2027年2月。结合中期检查和答辩要求完善系统，重点检查角色权限、资源审核状态流转、数据关系、文件处理和异常操作；完成系统联调与测试，整理测试记录、数据库脚本、模型图和论文素材。</w:t>
            </w:r>
          </w:p>
          <w:p>
            <w:pPr>
              <w:rPr>
                <w:u w:val="single"/>
              </w:rPr>
              <w:jc w:val="left"/>
              <w:spacing w:before="0" w:after="0" w:line="400" w:lineRule="exact"/>
              <w:ind/>
            </w:pPr>
            <w:r>
              <w:rPr>
                <w:rFonts w:eastAsia="宋体" w:ascii="Times New Roman" w:hAnsi="Times New Roman"/>
                <w:sz w:val="24"/>
                <w:szCs w:val="24"/>
                <w:color w:val="000000"/>
              </w:rPr>
              <w:t xml:space="preserve">第四阶段：2027年1—4月。按照学校规范撰写、检查和修改毕业论文，核对论文与实际项目的一致性；根据指导意见完善系统和文档，准备系统演示、答辩陈述及相关材料。</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六、参考文献</w:t>
            </w:r>
          </w:p>
          <w:p>
            <w:pPr>
              <w:rPr>
                <w:u w:val="single"/>
              </w:rPr>
              <w:jc w:val="left"/>
              <w:spacing w:before="0" w:after="0" w:line="400" w:lineRule="exact"/>
              <w:ind/>
            </w:pPr>
            <w:r>
              <w:rPr>
                <w:rFonts w:eastAsia="宋体" w:ascii="Times New Roman" w:hAnsi="Times New Roman"/>
                <w:sz w:val="24"/>
                <w:szCs w:val="24"/>
                <w:color w:val="000000"/>
              </w:rPr>
              <w:t xml:space="preserve">[1] 教育部.高等学校课程思政建设指导纲要[EB/OL].http://www.moe.gov.cn/srcsite/A08/s7056/202006/t20200603_462437.html,2020-05-28/2026-09-19.</w:t>
            </w:r>
          </w:p>
          <w:p>
            <w:pPr>
              <w:rPr>
                <w:u w:val="single"/>
              </w:rPr>
              <w:jc w:val="left"/>
              <w:spacing w:before="0" w:after="0" w:line="400" w:lineRule="exact"/>
              <w:ind/>
            </w:pPr>
            <w:r>
              <w:rPr>
                <w:rFonts w:eastAsia="宋体" w:ascii="Times New Roman" w:hAnsi="Times New Roman"/>
                <w:sz w:val="24"/>
                <w:szCs w:val="24"/>
                <w:color w:val="000000"/>
              </w:rPr>
              <w:t xml:space="preserve">[2] 教育部.教育部关于一流本科课程建设的实施意见[EB/OL].http://www.moe.gov.cn/srcsite/A08/s7056/201910/t20191031_406269.html,2019-10-24/2026-09-19.</w:t>
            </w:r>
          </w:p>
          <w:p>
            <w:pPr>
              <w:rPr>
                <w:u w:val="single"/>
              </w:rPr>
              <w:jc w:val="left"/>
              <w:spacing w:before="0" w:after="0" w:line="400" w:lineRule="exact"/>
              <w:ind/>
            </w:pPr>
            <w:r>
              <w:rPr>
                <w:rFonts w:eastAsia="宋体" w:ascii="Times New Roman" w:hAnsi="Times New Roman"/>
                <w:sz w:val="24"/>
                <w:szCs w:val="24"/>
                <w:color w:val="000000"/>
              </w:rPr>
              <w:t xml:space="preserve">[3] 教育部.教育信息化2.0行动计划[EB/OL].http://www.moe.gov.cn/srcsite/A16/s3342/201804/t20180425_334188.html,2018-04-13/2026-09-19.</w:t>
            </w:r>
          </w:p>
          <w:p>
            <w:pPr>
              <w:rPr>
                <w:u w:val="single"/>
              </w:rPr>
              <w:jc w:val="left"/>
              <w:spacing w:before="0" w:after="0" w:line="400" w:lineRule="exact"/>
              <w:ind/>
            </w:pPr>
            <w:r>
              <w:rPr>
                <w:rFonts w:eastAsia="宋体" w:ascii="Times New Roman" w:hAnsi="Times New Roman"/>
                <w:sz w:val="24"/>
                <w:szCs w:val="24"/>
                <w:color w:val="000000"/>
              </w:rPr>
              <w:t xml:space="preserve">[4] 高德毅,宗爱东.从思政课程到课程思政：从战略高度构建高校思想政治教育课程体系[J].中国高等教育,2017(1):43-46.</w:t>
            </w:r>
          </w:p>
          <w:p>
            <w:pPr>
              <w:rPr>
                <w:u w:val="single"/>
              </w:rPr>
              <w:jc w:val="left"/>
              <w:spacing w:before="0" w:after="0" w:line="400" w:lineRule="exact"/>
              <w:ind/>
            </w:pPr>
            <w:r>
              <w:rPr>
                <w:rFonts w:eastAsia="宋体" w:ascii="Times New Roman" w:hAnsi="Times New Roman"/>
                <w:sz w:val="24"/>
                <w:szCs w:val="24"/>
                <w:color w:val="000000"/>
              </w:rPr>
              <w:t xml:space="preserve">[5] 邱伟光.课程思政的价值意蕴与生成路径[J].思想理论教育,2017(7):10-14.</w:t>
            </w:r>
          </w:p>
          <w:p>
            <w:pPr>
              <w:rPr>
                <w:u w:val="single"/>
              </w:rPr>
              <w:jc w:val="left"/>
              <w:spacing w:before="0" w:after="0" w:line="400" w:lineRule="exact"/>
              <w:ind/>
            </w:pPr>
            <w:r>
              <w:rPr>
                <w:rFonts w:eastAsia="宋体" w:ascii="Times New Roman" w:hAnsi="Times New Roman"/>
                <w:sz w:val="24"/>
                <w:szCs w:val="24"/>
                <w:color w:val="000000"/>
              </w:rPr>
              <w:t xml:space="preserve">[6] 陆道坤.课程思政推行中若干核心问题及解决思路——基于专业课程思政的探讨[J].思想理论教育,2018(3):64-69.</w:t>
            </w:r>
          </w:p>
          <w:p>
            <w:pPr>
              <w:rPr>
                <w:u w:val="single"/>
              </w:rPr>
              <w:jc w:val="left"/>
              <w:spacing w:before="0" w:after="0" w:line="400" w:lineRule="exact"/>
              <w:ind/>
            </w:pPr>
            <w:r>
              <w:rPr>
                <w:rFonts w:eastAsia="宋体" w:ascii="Times New Roman" w:hAnsi="Times New Roman"/>
                <w:sz w:val="24"/>
                <w:szCs w:val="24"/>
                <w:color w:val="000000"/>
              </w:rPr>
              <w:t xml:space="preserve">[7] 徐跃,张晓彤,眭依凡.何谓“课程思政”？——基于课程思政研究的综合述评[J].高校教育管理,2020,14(5):84-92.</w:t>
            </w:r>
          </w:p>
          <w:p>
            <w:pPr>
              <w:rPr>
                <w:u w:val="single"/>
              </w:rPr>
              <w:jc w:val="left"/>
              <w:spacing w:before="0" w:after="0" w:line="400" w:lineRule="exact"/>
              <w:ind/>
            </w:pPr>
            <w:r>
              <w:rPr>
                <w:rFonts w:eastAsia="宋体" w:ascii="Times New Roman" w:hAnsi="Times New Roman"/>
                <w:sz w:val="24"/>
                <w:szCs w:val="24"/>
                <w:color w:val="000000"/>
              </w:rPr>
              <w:t xml:space="preserve">[8] 马军霞,张志锋,黄天弘.大思政背景下高校专业课程思政系统化建设的探索与实践[J].计算机教育,2022(3):121-125.</w:t>
            </w:r>
          </w:p>
        </w:tc>
      </w:tr>
    </w:tbl>
    <w:p w14:paraId="050F70C0">
      <w:pPr>
        <w:pageBreakBefore/>
        <w:spacing w:line="560" w:lineRule="exact"/>
        <w:ind w:firstLine="960" w:firstLineChars="300"/>
        <w:jc w:val="both"/>
        <w:rPr>
          <w:rFonts w:hint="eastAsia" w:eastAsia="黑体"/>
          <w:sz w:val="32"/>
        </w:rPr>
      </w:pPr>
      <w:r>
        <w:rPr>
          <w:rFonts w:hint="eastAsia" w:eastAsia="黑体"/>
          <w:sz w:val="32"/>
        </w:rPr>
        <w:t>江西师范大学本科生毕业设计（论文）开题报告（续）</w:t>
      </w:r>
    </w:p>
    <w:tbl>
      <w:tblPr>
        <w:tblStyle w:val="8"/>
        <w:tblW w:w="8928" w:type="dxa"/>
        <w:tblInd w:w="0" w:type="dxa"/>
        <w:tblLayout w:type="fixed"/>
        <w:tblCellMar>
          <w:top w:w="0" w:type="dxa"/>
          <w:left w:w="108" w:type="dxa"/>
          <w:bottom w:w="0" w:type="dxa"/>
          <w:right w:w="108" w:type="dxa"/>
        </w:tblCellMar>
      </w:tblPr>
      <w:tblGrid>
        <w:gridCol w:w="1250"/>
        <w:gridCol w:w="3358"/>
        <w:gridCol w:w="1260"/>
        <w:gridCol w:w="3060"/>
      </w:tblGrid>
      <w:tr w14:paraId="015E951C">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2524D882">
            <w:pPr>
              <w:spacing w:line="480" w:lineRule="auto"/>
              <w:jc w:val="center"/>
              <w:rPr>
                <w:rFonts w:hint="eastAsia"/>
                <w:spacing w:val="-10"/>
              </w:rPr>
            </w:pPr>
            <w:r>
              <w:rPr>
                <w:rFonts w:hint="eastAsia"/>
                <w:spacing w:val="-10"/>
              </w:rPr>
              <w:t>开</w:t>
            </w:r>
          </w:p>
          <w:p w14:paraId="39F3BEE3">
            <w:pPr>
              <w:spacing w:line="480" w:lineRule="auto"/>
              <w:jc w:val="center"/>
              <w:rPr>
                <w:rFonts w:hint="eastAsia"/>
                <w:spacing w:val="-10"/>
              </w:rPr>
            </w:pPr>
            <w:r>
              <w:rPr>
                <w:rFonts w:hint="eastAsia"/>
                <w:spacing w:val="-10"/>
              </w:rPr>
              <w:t>题</w:t>
            </w:r>
          </w:p>
          <w:p w14:paraId="6B2660B6">
            <w:pPr>
              <w:spacing w:line="480" w:lineRule="auto"/>
              <w:jc w:val="center"/>
              <w:rPr>
                <w:rFonts w:hint="eastAsia"/>
                <w:spacing w:val="-10"/>
              </w:rPr>
            </w:pPr>
            <w:r>
              <w:rPr>
                <w:rFonts w:hint="eastAsia"/>
                <w:spacing w:val="-10"/>
              </w:rPr>
              <w:t>报</w:t>
            </w:r>
          </w:p>
          <w:p w14:paraId="3BFD73AA">
            <w:pPr>
              <w:spacing w:line="480" w:lineRule="auto"/>
              <w:jc w:val="center"/>
              <w:rPr>
                <w:rFonts w:hint="eastAsia"/>
                <w:spacing w:val="-10"/>
              </w:rPr>
            </w:pPr>
            <w:r>
              <w:rPr>
                <w:rFonts w:hint="eastAsia"/>
                <w:spacing w:val="-10"/>
              </w:rPr>
              <w:t>告</w:t>
            </w:r>
          </w:p>
          <w:p w14:paraId="6676FB22">
            <w:pPr>
              <w:spacing w:line="480" w:lineRule="auto"/>
              <w:jc w:val="center"/>
              <w:rPr>
                <w:rFonts w:hint="eastAsia"/>
                <w:spacing w:val="-10"/>
              </w:rPr>
            </w:pPr>
            <w:r>
              <w:rPr>
                <w:rFonts w:hint="eastAsia"/>
                <w:spacing w:val="-10"/>
              </w:rPr>
              <w:t>内</w:t>
            </w:r>
          </w:p>
          <w:p w14:paraId="3B0B15A3">
            <w:pPr>
              <w:spacing w:line="480" w:lineRule="auto"/>
              <w:jc w:val="center"/>
              <w:rPr>
                <w:rFonts w:hint="eastAsia"/>
                <w:spacing w:val="-10"/>
              </w:rPr>
            </w:pPr>
            <w:r>
              <w:rPr>
                <w:rFonts w:hint="eastAsia"/>
                <w:spacing w:val="-10"/>
              </w:rPr>
              <w:t>容</w:t>
            </w:r>
          </w:p>
        </w:tc>
        <w:tc>
          <w:tcPr>
            <w:tcW w:w="7678" w:type="dxa"/>
            <w:gridSpan w:val="3"/>
            <w:tcBorders>
              <w:top w:val="single" w:color="000000" w:sz="4" w:space="0"/>
              <w:left w:val="single" w:color="000000" w:sz="4" w:space="0"/>
              <w:bottom w:val="single" w:color="000000" w:sz="4" w:space="0"/>
              <w:right w:val="single" w:color="000000" w:sz="4" w:space="0"/>
            </w:tcBorders>
          </w:tcPr>
          <w:p>
            <w:pPr>
              <w:spacing w:before="0" w:after="0" w:line="400" w:lineRule="exact"/>
              <w:ind w:left="6" w:right="0"/>
              <w:rPr>
                <w:rFonts w:hint="eastAsia"/>
                <w:b/>
              </w:rPr>
              <w:jc w:val="left"/>
              <w:keepNext/>
            </w:pPr>
            <w:r>
              <w:rPr>
                <w:rFonts w:hint="eastAsia" w:eastAsia="宋体" w:ascii="Times New Roman" w:hAnsi="Times New Roman"/>
                <w:b/>
                <w:sz w:val="24"/>
                <w:szCs w:val="24"/>
                <w:color w:val="000000"/>
              </w:rPr>
              <w:t xml:space="preserve">六、参考文献（续）</w:t>
            </w:r>
          </w:p>
          <w:p>
            <w:pPr>
              <w:rPr>
                <w:u w:val="single"/>
              </w:rPr>
              <w:jc w:val="left"/>
              <w:spacing w:before="0" w:after="0" w:line="400" w:lineRule="exact"/>
              <w:ind/>
            </w:pPr>
            <w:r>
              <w:rPr>
                <w:rFonts w:eastAsia="宋体" w:ascii="Times New Roman" w:hAnsi="Times New Roman"/>
                <w:sz w:val="24"/>
                <w:szCs w:val="24"/>
                <w:color w:val="000000"/>
              </w:rPr>
              <w:t xml:space="preserve">[9] 张帆.新时代课程思政建设效能评价的研究热点及发展趋势——基于CiteSpace软件的知识图谱分析[J].学海,2023(6):83-91.</w:t>
            </w:r>
          </w:p>
          <w:p>
            <w:pPr>
              <w:rPr>
                <w:u w:val="single"/>
              </w:rPr>
              <w:jc w:val="left"/>
              <w:spacing w:before="0" w:after="0" w:line="400" w:lineRule="exact"/>
              <w:ind/>
            </w:pPr>
            <w:r>
              <w:rPr>
                <w:rFonts w:eastAsia="宋体" w:ascii="Times New Roman" w:hAnsi="Times New Roman"/>
                <w:sz w:val="24"/>
                <w:szCs w:val="24"/>
                <w:color w:val="000000"/>
              </w:rPr>
              <w:t xml:space="preserve">[10] 兰丽,贾琼,刘雁琪.数字时代高职课程思政数字资源建设的价值、困境与实践路径[J].教育与职业,2024(15):97-101.</w:t>
            </w:r>
          </w:p>
          <w:p>
            <w:pPr>
              <w:rPr>
                <w:u w:val="single"/>
              </w:rPr>
              <w:jc w:val="left"/>
              <w:spacing w:before="0" w:after="0" w:line="400" w:lineRule="exact"/>
              <w:ind/>
            </w:pPr>
            <w:r>
              <w:rPr>
                <w:rFonts w:eastAsia="宋体" w:ascii="Times New Roman" w:hAnsi="Times New Roman"/>
                <w:sz w:val="24"/>
                <w:szCs w:val="24"/>
                <w:color w:val="000000"/>
              </w:rPr>
              <w:t xml:space="preserve">[11] 刘冰,周刘波,蔡其勇,等.价值共创视域下数字教育资源建设：内在逻辑、现实困境与实践路径——以C数字教育资源建设为例[J].中国电化教育,2025(9):36-44.</w:t>
            </w:r>
          </w:p>
          <w:p>
            <w:pPr>
              <w:rPr>
                <w:u w:val="single"/>
              </w:rPr>
              <w:jc w:val="left"/>
              <w:spacing w:before="0" w:after="0" w:line="400" w:lineRule="exact"/>
              <w:ind/>
            </w:pPr>
            <w:r>
              <w:rPr>
                <w:rFonts w:eastAsia="宋体" w:ascii="Times New Roman" w:hAnsi="Times New Roman"/>
                <w:sz w:val="24"/>
                <w:szCs w:val="24"/>
                <w:color w:val="000000"/>
              </w:rPr>
              <w:t xml:space="preserve">[12] 邹青,徐丽芳.数字教育资源服务平台内容监管及其体系构建[J].出版科学,2023,31(6):76-83.</w:t>
            </w:r>
          </w:p>
          <w:p>
            <w:pPr>
              <w:rPr>
                <w:u w:val="single"/>
              </w:rPr>
              <w:jc w:val="left"/>
              <w:spacing w:before="0" w:after="0" w:line="400" w:lineRule="exact"/>
              <w:ind/>
            </w:pPr>
            <w:r>
              <w:rPr>
                <w:rFonts w:eastAsia="宋体" w:ascii="Times New Roman" w:hAnsi="Times New Roman"/>
                <w:sz w:val="24"/>
                <w:szCs w:val="24"/>
                <w:color w:val="000000"/>
              </w:rPr>
              <w:t xml:space="preserve">[13] UNESCO.Recommendation on Open Educational Resources (OER)[EB/OL].https://www.unesco.org/en/legal-affairs/recommendation-open-educational-resources-oer,2019/2026-09-19.</w:t>
            </w:r>
          </w:p>
          <w:p>
            <w:pPr>
              <w:rPr>
                <w:u w:val="single"/>
              </w:rPr>
              <w:jc w:val="left"/>
              <w:spacing w:before="0" w:after="0" w:line="400" w:lineRule="exact"/>
              <w:ind/>
            </w:pPr>
            <w:r>
              <w:rPr>
                <w:rFonts w:eastAsia="宋体" w:ascii="Times New Roman" w:hAnsi="Times New Roman"/>
                <w:sz w:val="24"/>
                <w:szCs w:val="24"/>
                <w:color w:val="000000"/>
              </w:rPr>
              <w:t xml:space="preserve">[14] HILTON J.Open educational resources and college textbook choices: A review of research on efficacy and perceptions[J].Educational Technology Research and Development,2016,64(4):573-590.</w:t>
            </w:r>
          </w:p>
          <w:p>
            <w:pPr>
              <w:rPr>
                <w:u w:val="single"/>
              </w:rPr>
              <w:jc w:val="left"/>
              <w:spacing w:before="0" w:after="0" w:line="400" w:lineRule="exact"/>
              <w:ind/>
            </w:pPr>
            <w:r>
              <w:rPr>
                <w:rFonts w:eastAsia="宋体" w:ascii="Times New Roman" w:hAnsi="Times New Roman"/>
                <w:sz w:val="24"/>
                <w:szCs w:val="24"/>
                <w:color w:val="000000"/>
              </w:rPr>
              <w:t xml:space="preserve">[15] SANDHU R S,COYNE E J,FEINSTEIN H L,et al.Role-based access control models[J].Computer,1996,29(2):38-47.</w:t>
            </w:r>
          </w:p>
          <w:p>
            <w:pPr>
              <w:rPr>
                <w:u w:val="single"/>
              </w:rPr>
              <w:jc w:val="left"/>
              <w:spacing w:before="0" w:after="0" w:line="400" w:lineRule="exact"/>
              <w:ind/>
            </w:pPr>
            <w:r>
              <w:rPr>
                <w:rFonts w:eastAsia="宋体" w:ascii="Times New Roman" w:hAnsi="Times New Roman"/>
                <w:sz w:val="24"/>
                <w:szCs w:val="24"/>
                <w:color w:val="000000"/>
              </w:rPr>
              <w:t xml:space="preserve"/>
            </w:r>
          </w:p>
          <w:p w14:paraId="01AE0DB4">
            <w:pPr>
              <w:spacing w:line="360" w:lineRule="auto"/>
              <w:ind w:left="0" w:leftChars="0" w:right="0" w:rightChars="0" w:firstLineChars="300"/>
              <w:rPr>
                <w:rFonts w:hint="eastAsia"/>
              </w:rPr>
            </w:pPr>
            <w:r>
              <w:rPr>
                <w:rFonts w:hint="eastAsia"/>
              </w:rPr>
              <w:t xml:space="preserve">学生签名：　　  　　  　　　       </w:t>
            </w:r>
            <w:r>
              <w:t xml:space="preserve">   </w:t>
            </w:r>
            <w:r>
              <w:rPr>
                <w:rFonts w:hint="eastAsia"/>
              </w:rPr>
              <w:t xml:space="preserve">   </w:t>
            </w:r>
            <w:r>
              <w:t xml:space="preserve">    </w:t>
            </w:r>
            <w:r>
              <w:rPr>
                <w:rFonts w:hint="eastAsia"/>
              </w:rPr>
              <w:t>2026年8月15日</w:t>
            </w:r>
          </w:p>
          <w:p>
            <w:pPr>
              <w:rPr>
                <w:u w:val="single"/>
              </w:rPr>
              <w:jc w:val="left"/>
              <w:spacing w:before="0" w:after="0" w:line="400" w:lineRule="exact"/>
              <w:ind/>
            </w:pPr>
            <w:r>
              <w:rPr>
                <w:rFonts w:eastAsia="宋体" w:ascii="Times New Roman" w:hAnsi="Times New Roman"/>
                <w:sz w:val="24"/>
                <w:szCs w:val="24"/>
                <w:color w:val="000000"/>
              </w:rPr>
              <w:t xml:space="preserve"/>
            </w:r>
          </w:p>
          <w:p w14:paraId="10C90A64">
            <w:pPr>
              <w:spacing w:line="240" w:lineRule="exact"/>
              <w:ind w:left="0" w:leftChars="0" w:right="0" w:rightChars="0" w:firstLineChars="100"/>
              <w:rPr>
                <w:rFonts w:hint="eastAsia"/>
              </w:rPr>
            </w:pPr>
            <w:r>
              <w:rPr>
                <w:rFonts w:hint="eastAsia"/>
              </w:rPr>
              <w:t xml:space="preserve">指导教师签名：　　  　　               </w:t>
            </w:r>
            <w:r>
              <w:t xml:space="preserve">   </w:t>
            </w:r>
            <w:r>
              <w:rPr>
                <w:rFonts w:hint="eastAsia"/>
              </w:rPr>
              <w:t xml:space="preserve">   </w:t>
            </w:r>
            <w:r>
              <w:t xml:space="preserve">    </w:t>
            </w:r>
            <w:r>
              <w:rPr>
                <w:rFonts w:hint="eastAsia"/>
              </w:rPr>
              <w:t>2026年8月15日</w:t>
            </w:r>
          </w:p>
        </w:tc>
      </w:tr>
    </w:tbl>
    <w:p w14:paraId="75153FFE">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421A9AB0">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1CAE11A3">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52CF6D9B">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344EE293">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266050D1">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12D0BE0C">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4C812EF5">
            <w:pPr>
              <w:spacing w:line="360" w:lineRule="auto"/>
              <w:jc w:val="center"/>
              <w:rPr>
                <w:rFonts w:hint="eastAsia"/>
              </w:rPr>
            </w:pPr>
            <w:r>
              <w:rPr>
                <w:rFonts w:hint="eastAsia"/>
              </w:rPr>
              <w:t>软件工程</w:t>
            </w:r>
          </w:p>
        </w:tc>
      </w:tr>
      <w:tr w14:paraId="67F7AC5D">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725F7805">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3520EE46">
            <w:pPr>
              <w:snapToGrid w:val="0"/>
              <w:spacing w:line="240" w:lineRule="exact"/>
              <w:rPr>
                <w:rFonts w:hint="eastAsia"/>
              </w:rPr>
            </w:pPr>
          </w:p>
        </w:tc>
      </w:tr>
      <w:tr w14:paraId="1FB2C907">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4276709">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25898172">
            <w:pPr>
              <w:spacing w:line="360" w:lineRule="auto"/>
              <w:ind w:left="0" w:leftChars="0" w:right="0" w:rightChars="0" w:firstLineChars="100"/>
              <w:jc w:val="center"/>
              <w:rPr>
                <w:rFonts w:hint="eastAsia"/>
              </w:rPr>
            </w:pPr>
            <w:r>
              <w:rPr>
                <w:rFonts w:hint="eastAsia"/>
              </w:rPr>
              <w:t>自2026年8月16日</w:t>
            </w:r>
            <w:r>
              <w:t xml:space="preserve">    </w:t>
            </w:r>
            <w:r>
              <w:rPr>
                <w:rFonts w:hint="eastAsia"/>
              </w:rPr>
              <w:t>至    2026年9月30日</w:t>
            </w:r>
          </w:p>
        </w:tc>
      </w:tr>
      <w:tr w14:paraId="3D393415">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45599C48">
            <w:pPr>
              <w:spacing w:line="720" w:lineRule="auto"/>
              <w:jc w:val="center"/>
              <w:rPr>
                <w:rFonts w:hint="eastAsia"/>
              </w:rPr>
            </w:pPr>
            <w:r>
              <w:rPr>
                <w:rFonts w:hint="eastAsia"/>
              </w:rPr>
              <w:t>进</w:t>
            </w:r>
          </w:p>
          <w:p w14:paraId="7E3CAA44">
            <w:pPr>
              <w:spacing w:line="720" w:lineRule="auto"/>
              <w:jc w:val="center"/>
              <w:rPr>
                <w:rFonts w:hint="eastAsia"/>
              </w:rPr>
            </w:pPr>
            <w:r>
              <w:rPr>
                <w:rFonts w:hint="eastAsia"/>
              </w:rPr>
              <w:t>展</w:t>
            </w:r>
          </w:p>
          <w:p w14:paraId="09317D29">
            <w:pPr>
              <w:spacing w:line="720" w:lineRule="auto"/>
              <w:jc w:val="center"/>
              <w:rPr>
                <w:rFonts w:hint="eastAsia"/>
              </w:rPr>
            </w:pPr>
            <w:r>
              <w:rPr>
                <w:rFonts w:hint="eastAsia"/>
              </w:rPr>
              <w:t>情</w:t>
            </w:r>
          </w:p>
          <w:p w14:paraId="7DDAB83C">
            <w:pPr>
              <w:spacing w:line="720" w:lineRule="auto"/>
              <w:jc w:val="center"/>
              <w:rPr>
                <w:rFonts w:hint="eastAsia"/>
              </w:rPr>
            </w:pPr>
            <w:r>
              <w:rPr>
                <w:rFonts w:hint="eastAsia"/>
              </w:rPr>
              <w:t>况</w:t>
            </w:r>
          </w:p>
          <w:p w14:paraId="7EC2626C">
            <w:pPr>
              <w:spacing w:line="720" w:lineRule="auto"/>
              <w:jc w:val="center"/>
              <w:rPr>
                <w:rFonts w:hint="eastAsia"/>
              </w:rPr>
            </w:pPr>
            <w:r>
              <w:rPr>
                <w:rFonts w:hint="eastAsia"/>
              </w:rPr>
              <w:t>记</w:t>
            </w:r>
          </w:p>
          <w:p w14:paraId="18A281BE">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40DB559D">
            <w:pPr>
              <w:spacing w:before="156" w:after="156"/>
              <w:rPr>
                <w:rFonts w:hint="eastAsia"/>
                <w:b/>
              </w:rPr>
            </w:pPr>
            <w:r>
              <w:rPr>
                <w:rFonts w:hint="eastAsia"/>
                <w:b/>
              </w:rPr>
              <w:t>毕业设计准备和需求分析、设计阶段：</w:t>
            </w:r>
          </w:p>
          <w:p w14:paraId="2FA83F99">
            <w:pPr>
              <w:spacing w:line="400" w:lineRule="exact"/>
              <w:ind w:right="0" w:firstLine="435"/>
              <w:rPr>
                <w:rFonts w:hint="eastAsia"/>
                <w:sz w:val="24"/>
              </w:rPr>
            </w:pPr>
            <w:r>
              <w:rPr>
                <w:rFonts w:hint="eastAsia"/>
                <w:sz w:val="24"/>
              </w:rPr>
              <w:t>所有“</w:t>
            </w:r>
            <w:r>
              <w:rPr>
                <w:rFonts w:hint="eastAsia" w:eastAsia="黑体"/>
                <w:sz w:val="24"/>
              </w:rPr>
              <w:t>进展情况记录”不能</w:t>
            </w:r>
            <w:r>
              <w:rPr>
                <w:rFonts w:hint="eastAsia" w:eastAsia="黑体"/>
                <w:color w:val="FF0000"/>
                <w:sz w:val="32"/>
              </w:rPr>
              <w:t>超过表格限制，必须在一页内完成</w:t>
            </w:r>
            <w:r>
              <w:rPr>
                <w:rFonts w:hint="eastAsia" w:eastAsia="黑体"/>
                <w:sz w:val="24"/>
              </w:rPr>
              <w:t>，主要描述你在本阶段完成的工作。</w:t>
            </w:r>
          </w:p>
          <w:p w14:paraId="15045402">
            <w:pPr>
              <w:snapToGrid w:val="0"/>
              <w:spacing w:line="400" w:lineRule="exact"/>
              <w:ind w:left="0" w:leftChars="0" w:right="0" w:rightChars="0" w:firstLineChars="200"/>
              <w:rPr>
                <w:rFonts w:hint="eastAsia" w:eastAsia="黑体"/>
                <w:sz w:val="24"/>
              </w:rPr>
            </w:pPr>
            <w:r>
              <w:rPr>
                <w:rFonts w:eastAsia="黑体"/>
                <w:sz w:val="24"/>
              </w:rPr>
              <w:t>过程管理手册是记录毕业设计的进展情况，把本阶段的工作进行总结</w:t>
            </w:r>
            <w:r>
              <w:rPr>
                <w:rFonts w:hint="eastAsia" w:eastAsia="黑体"/>
                <w:sz w:val="24"/>
              </w:rPr>
              <w:t>，以</w:t>
            </w:r>
            <w:r>
              <w:rPr>
                <w:rFonts w:hint="eastAsia" w:eastAsia="黑体"/>
                <w:color w:val="FF0000"/>
                <w:sz w:val="32"/>
              </w:rPr>
              <w:t>条目的形式</w:t>
            </w:r>
            <w:r>
              <w:rPr>
                <w:rFonts w:hint="eastAsia" w:eastAsia="黑体"/>
                <w:sz w:val="24"/>
              </w:rPr>
              <w:t>呈现即可。</w:t>
            </w:r>
          </w:p>
          <w:p w14:paraId="63779623">
            <w:pPr>
              <w:snapToGrid w:val="0"/>
              <w:spacing w:line="400" w:lineRule="exact"/>
              <w:ind w:left="0" w:leftChars="0" w:right="0" w:rightChars="0" w:firstLineChars="200"/>
              <w:rPr>
                <w:rFonts w:hint="eastAsia" w:eastAsia="黑体"/>
                <w:sz w:val="24"/>
              </w:rPr>
            </w:pPr>
            <w:r>
              <w:rPr>
                <w:rFonts w:hint="eastAsia" w:eastAsia="黑体"/>
                <w:sz w:val="24"/>
              </w:rPr>
              <w:t>表格已排版好，不要调整。</w:t>
            </w:r>
          </w:p>
          <w:p w14:paraId="6C64C293">
            <w:pPr>
              <w:snapToGrid w:val="0"/>
              <w:spacing w:line="400" w:lineRule="exact"/>
              <w:ind w:left="0" w:leftChars="0" w:right="0" w:rightChars="0" w:firstLineChars="200"/>
              <w:rPr>
                <w:rFonts w:eastAsia="黑体"/>
                <w:sz w:val="24"/>
              </w:rPr>
            </w:pPr>
            <w:r>
              <w:rPr>
                <w:rFonts w:hint="eastAsia" w:eastAsia="黑体"/>
                <w:sz w:val="24"/>
              </w:rPr>
              <w:t>记录内容</w:t>
            </w:r>
            <w:r>
              <w:rPr>
                <w:rFonts w:hint="eastAsia" w:eastAsia="黑体"/>
                <w:color w:val="FF0000"/>
                <w:sz w:val="32"/>
              </w:rPr>
              <w:t>最少</w:t>
            </w:r>
            <w:r>
              <w:rPr>
                <w:rFonts w:hint="eastAsia" w:eastAsia="黑体"/>
                <w:sz w:val="24"/>
              </w:rPr>
              <w:t>应填写至表格的</w:t>
            </w:r>
            <w:r>
              <w:rPr>
                <w:rFonts w:hint="eastAsia" w:eastAsia="黑体"/>
                <w:color w:val="FF0000"/>
                <w:sz w:val="32"/>
              </w:rPr>
              <w:t>3/4</w:t>
            </w:r>
            <w:r>
              <w:rPr>
                <w:rFonts w:hint="eastAsia" w:eastAsia="黑体"/>
                <w:sz w:val="24"/>
              </w:rPr>
              <w:t>处，觉得没内容可写的话就</w:t>
            </w:r>
            <w:r>
              <w:rPr>
                <w:rFonts w:hint="eastAsia" w:eastAsia="黑体"/>
                <w:color w:val="FF0000"/>
                <w:sz w:val="32"/>
              </w:rPr>
              <w:t>细化</w:t>
            </w:r>
            <w:r>
              <w:rPr>
                <w:rFonts w:hint="eastAsia" w:eastAsia="黑体"/>
                <w:sz w:val="24"/>
              </w:rPr>
              <w:t>。</w:t>
            </w:r>
          </w:p>
          <w:p w14:paraId="268DC9D5">
            <w:pPr>
              <w:numPr>
                <w:ilvl w:val="0"/>
                <w:numId w:val="2"/>
              </w:numPr>
              <w:snapToGrid w:val="0"/>
              <w:spacing w:line="400" w:lineRule="exact"/>
              <w:rPr>
                <w:rFonts w:ascii="宋体" w:hAnsi="宋体" w:cs="宋体"/>
                <w:szCs w:val="21"/>
              </w:rPr>
            </w:pPr>
            <w:r>
              <w:rPr>
                <w:rFonts w:ascii="宋体" w:hAnsi="宋体" w:cs="宋体"/>
                <w:szCs w:val="21"/>
              </w:rPr>
              <w:t>熟悉了</w:t>
            </w:r>
            <w:r>
              <w:rPr>
                <w:rFonts w:hint="eastAsia" w:ascii="宋体" w:hAnsi="宋体" w:cs="宋体"/>
                <w:szCs w:val="21"/>
              </w:rPr>
              <w:t>****</w:t>
            </w:r>
            <w:r>
              <w:rPr>
                <w:rFonts w:ascii="宋体" w:hAnsi="宋体" w:cs="宋体"/>
                <w:szCs w:val="21"/>
              </w:rPr>
              <w:t>开发工具</w:t>
            </w:r>
          </w:p>
          <w:p w14:paraId="63EF5FC9">
            <w:pPr>
              <w:numPr>
                <w:ilvl w:val="0"/>
                <w:numId w:val="2"/>
              </w:numPr>
              <w:snapToGrid w:val="0"/>
              <w:spacing w:line="400" w:lineRule="exact"/>
              <w:rPr>
                <w:rFonts w:ascii="宋体" w:hAnsi="宋体" w:cs="宋体"/>
                <w:szCs w:val="21"/>
              </w:rPr>
            </w:pPr>
            <w:r>
              <w:rPr>
                <w:rFonts w:ascii="宋体" w:hAnsi="宋体" w:cs="宋体"/>
                <w:szCs w:val="21"/>
              </w:rPr>
              <w:t>熟悉了</w:t>
            </w:r>
            <w:r>
              <w:rPr>
                <w:rFonts w:hint="eastAsia" w:ascii="宋体" w:hAnsi="宋体" w:cs="宋体"/>
                <w:szCs w:val="21"/>
              </w:rPr>
              <w:t>****</w:t>
            </w:r>
            <w:r>
              <w:rPr>
                <w:rFonts w:ascii="宋体" w:hAnsi="宋体" w:cs="宋体"/>
                <w:szCs w:val="21"/>
              </w:rPr>
              <w:t>建模工具</w:t>
            </w:r>
          </w:p>
          <w:p w14:paraId="7667560A">
            <w:pPr>
              <w:numPr>
                <w:ilvl w:val="0"/>
                <w:numId w:val="2"/>
              </w:numPr>
              <w:snapToGrid w:val="0"/>
              <w:spacing w:line="400" w:lineRule="exact"/>
              <w:rPr>
                <w:rFonts w:hint="eastAsia" w:ascii="宋体" w:hAnsi="宋体" w:cs="宋体"/>
                <w:szCs w:val="21"/>
              </w:rPr>
            </w:pPr>
            <w:r>
              <w:rPr>
                <w:rFonts w:ascii="宋体" w:hAnsi="宋体" w:cs="宋体"/>
                <w:szCs w:val="21"/>
              </w:rPr>
              <w:t>学习了</w:t>
            </w:r>
            <w:r>
              <w:rPr>
                <w:rFonts w:hint="eastAsia" w:ascii="宋体" w:hAnsi="宋体" w:cs="宋体"/>
                <w:szCs w:val="21"/>
              </w:rPr>
              <w:t>****</w:t>
            </w:r>
            <w:r>
              <w:rPr>
                <w:rFonts w:ascii="宋体" w:hAnsi="宋体" w:cs="宋体"/>
                <w:szCs w:val="21"/>
              </w:rPr>
              <w:t>语言等。</w:t>
            </w:r>
          </w:p>
          <w:p w14:paraId="2F162CE9">
            <w:pPr>
              <w:numPr>
                <w:ilvl w:val="0"/>
                <w:numId w:val="2"/>
              </w:numPr>
              <w:snapToGrid w:val="0"/>
              <w:spacing w:line="400" w:lineRule="exact"/>
              <w:rPr>
                <w:rFonts w:ascii="宋体" w:hAnsi="宋体" w:cs="宋体"/>
                <w:szCs w:val="21"/>
              </w:rPr>
            </w:pPr>
            <w:r>
              <w:rPr>
                <w:rFonts w:hint="eastAsia" w:ascii="宋体" w:hAnsi="宋体" w:cs="宋体"/>
                <w:szCs w:val="21"/>
              </w:rPr>
              <w:t>学习****领域的业务知识。</w:t>
            </w:r>
          </w:p>
          <w:p w14:paraId="607CEED0">
            <w:pPr>
              <w:numPr>
                <w:ilvl w:val="0"/>
                <w:numId w:val="2"/>
              </w:numPr>
              <w:snapToGrid w:val="0"/>
              <w:spacing w:line="400" w:lineRule="exact"/>
              <w:rPr>
                <w:rFonts w:ascii="宋体" w:hAnsi="宋体" w:cs="宋体"/>
                <w:szCs w:val="21"/>
              </w:rPr>
            </w:pPr>
            <w:r>
              <w:rPr>
                <w:rFonts w:ascii="宋体" w:hAnsi="宋体" w:cs="宋体"/>
                <w:szCs w:val="21"/>
              </w:rPr>
              <w:t>完成了需求规格说明书的撰写。</w:t>
            </w:r>
          </w:p>
          <w:p w14:paraId="495A1258">
            <w:pPr>
              <w:spacing w:line="240" w:lineRule="exact"/>
              <w:rPr>
                <w:rFonts w:hint="eastAsia" w:ascii="宋体" w:hAnsi="宋体" w:cs="宋体"/>
                <w:szCs w:val="21"/>
              </w:rPr>
            </w:pPr>
          </w:p>
          <w:p w14:paraId="0814A170">
            <w:pPr>
              <w:spacing w:line="240" w:lineRule="exact"/>
              <w:rPr>
                <w:rFonts w:hint="eastAsia"/>
              </w:rPr>
            </w:pPr>
          </w:p>
          <w:p w14:paraId="3F393182">
            <w:pPr>
              <w:spacing w:line="240" w:lineRule="exact"/>
              <w:rPr>
                <w:rFonts w:hint="eastAsia"/>
              </w:rPr>
            </w:pPr>
          </w:p>
          <w:p w14:paraId="7AD4EAB7">
            <w:pPr>
              <w:spacing w:line="240" w:lineRule="exact"/>
              <w:rPr>
                <w:rFonts w:hint="eastAsia"/>
              </w:rPr>
            </w:pPr>
          </w:p>
          <w:p w14:paraId="218EFE16">
            <w:pPr>
              <w:spacing w:line="240" w:lineRule="exact"/>
              <w:rPr>
                <w:rFonts w:hint="eastAsia"/>
              </w:rPr>
            </w:pPr>
          </w:p>
          <w:p w14:paraId="259F31F9">
            <w:pPr>
              <w:spacing w:line="240" w:lineRule="exact"/>
              <w:rPr>
                <w:rFonts w:hint="eastAsia"/>
              </w:rPr>
            </w:pPr>
          </w:p>
          <w:p w14:paraId="1D4B63E7">
            <w:pPr>
              <w:spacing w:line="240" w:lineRule="exact"/>
              <w:rPr>
                <w:rFonts w:hint="eastAsia"/>
              </w:rPr>
            </w:pPr>
          </w:p>
          <w:p w14:paraId="2B4A17C6">
            <w:pPr>
              <w:spacing w:line="240" w:lineRule="exact"/>
              <w:rPr>
                <w:rFonts w:hint="eastAsia"/>
              </w:rPr>
            </w:pPr>
          </w:p>
          <w:p w14:paraId="5EFE642F">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2026年9月30日</w:t>
            </w:r>
          </w:p>
        </w:tc>
      </w:tr>
      <w:tr w14:paraId="2040C281">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3D9DC50">
            <w:pPr>
              <w:spacing w:line="360" w:lineRule="auto"/>
              <w:jc w:val="center"/>
              <w:rPr>
                <w:rFonts w:hint="eastAsia"/>
              </w:rPr>
            </w:pPr>
            <w:r>
              <w:rPr>
                <w:rFonts w:hint="eastAsia"/>
              </w:rPr>
              <w:t>指</w:t>
            </w:r>
          </w:p>
          <w:p w14:paraId="63AC7B56">
            <w:pPr>
              <w:spacing w:line="360" w:lineRule="auto"/>
              <w:jc w:val="center"/>
              <w:rPr>
                <w:rFonts w:hint="eastAsia"/>
              </w:rPr>
            </w:pPr>
            <w:r>
              <w:rPr>
                <w:rFonts w:hint="eastAsia"/>
              </w:rPr>
              <w:t>导</w:t>
            </w:r>
          </w:p>
          <w:p w14:paraId="1D18711F">
            <w:pPr>
              <w:spacing w:line="360" w:lineRule="auto"/>
              <w:jc w:val="center"/>
              <w:rPr>
                <w:rFonts w:hint="eastAsia"/>
              </w:rPr>
            </w:pPr>
            <w:r>
              <w:rPr>
                <w:rFonts w:hint="eastAsia"/>
              </w:rPr>
              <w:t>教</w:t>
            </w:r>
          </w:p>
          <w:p w14:paraId="1C75F9C6">
            <w:pPr>
              <w:spacing w:line="360" w:lineRule="auto"/>
              <w:jc w:val="center"/>
              <w:rPr>
                <w:rFonts w:hint="eastAsia"/>
              </w:rPr>
            </w:pPr>
            <w:r>
              <w:rPr>
                <w:rFonts w:hint="eastAsia"/>
              </w:rPr>
              <w:t>师</w:t>
            </w:r>
          </w:p>
          <w:p w14:paraId="5A874345">
            <w:pPr>
              <w:spacing w:line="360" w:lineRule="auto"/>
              <w:jc w:val="center"/>
              <w:rPr>
                <w:rFonts w:hint="eastAsia"/>
              </w:rPr>
            </w:pPr>
            <w:r>
              <w:rPr>
                <w:rFonts w:hint="eastAsia"/>
              </w:rPr>
              <w:t>意</w:t>
            </w:r>
          </w:p>
          <w:p w14:paraId="7B67C0E2">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0AFEF276">
            <w:pPr>
              <w:snapToGrid w:val="0"/>
              <w:spacing w:line="360" w:lineRule="auto"/>
              <w:ind w:left="0" w:leftChars="0" w:right="0" w:rightChars="0" w:firstLineChars="200"/>
            </w:pPr>
          </w:p>
          <w:p w14:paraId="0020AF8A">
            <w:pPr>
              <w:spacing w:line="360" w:lineRule="auto"/>
              <w:ind w:left="0" w:leftChars="0" w:right="0" w:rightChars="0" w:firstLineChars="200"/>
            </w:pPr>
          </w:p>
          <w:p w14:paraId="1D649453">
            <w:pPr>
              <w:spacing w:line="360" w:lineRule="auto"/>
              <w:ind w:left="0" w:leftChars="0" w:right="0" w:rightChars="0" w:firstLineChars="200"/>
            </w:pPr>
          </w:p>
          <w:p w14:paraId="2BCAC064">
            <w:pPr>
              <w:spacing w:line="360" w:lineRule="auto"/>
              <w:ind w:left="0" w:leftChars="0" w:right="0" w:rightChars="0" w:firstLineChars="200"/>
            </w:pPr>
          </w:p>
          <w:p w14:paraId="7A9A2EF3">
            <w:pPr>
              <w:spacing w:line="360" w:lineRule="auto"/>
              <w:ind w:left="0" w:leftChars="0" w:right="0" w:rightChars="0" w:firstLineChars="200"/>
              <w:rPr>
                <w:rFonts w:hint="eastAsia"/>
              </w:rPr>
            </w:pPr>
          </w:p>
          <w:p w14:paraId="40B49FD7">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2026年9月30日</w:t>
            </w:r>
          </w:p>
        </w:tc>
      </w:tr>
    </w:tbl>
    <w:p w14:paraId="351B47FE">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7694DFF7">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4247E73">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4C91298F">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080CF7DD">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57E96325">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366F84EA">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08D54BED">
            <w:pPr>
              <w:spacing w:line="360" w:lineRule="auto"/>
              <w:jc w:val="center"/>
              <w:rPr>
                <w:rFonts w:hint="eastAsia"/>
              </w:rPr>
            </w:pPr>
            <w:r>
              <w:rPr>
                <w:rFonts w:hint="eastAsia"/>
              </w:rPr>
              <w:t>软件工程</w:t>
            </w:r>
          </w:p>
        </w:tc>
      </w:tr>
      <w:tr w14:paraId="473A2CAB">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6F9BF27">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267E8631">
            <w:pPr>
              <w:snapToGrid w:val="0"/>
              <w:spacing w:line="240" w:lineRule="exact"/>
              <w:rPr>
                <w:rFonts w:hint="eastAsia"/>
              </w:rPr>
            </w:pPr>
          </w:p>
        </w:tc>
      </w:tr>
      <w:tr w14:paraId="7BBC9FC2">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4EF87157">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49483B46">
            <w:pPr>
              <w:spacing w:line="360" w:lineRule="auto"/>
              <w:ind w:left="0" w:leftChars="0" w:right="0" w:rightChars="0" w:firstLineChars="100"/>
              <w:jc w:val="center"/>
              <w:rPr>
                <w:rFonts w:hint="eastAsia"/>
              </w:rPr>
            </w:pPr>
            <w:r>
              <w:rPr>
                <w:rFonts w:hint="eastAsia"/>
              </w:rPr>
              <w:t>自2026年10月1日</w:t>
            </w:r>
            <w:r>
              <w:t xml:space="preserve">    </w:t>
            </w:r>
            <w:r>
              <w:rPr>
                <w:rFonts w:hint="eastAsia"/>
              </w:rPr>
              <w:t>至    2026年1</w:t>
            </w:r>
            <w:r>
              <w:t>2</w:t>
            </w:r>
            <w:r>
              <w:rPr>
                <w:rFonts w:hint="eastAsia"/>
              </w:rPr>
              <w:t>月</w:t>
            </w:r>
            <w:r>
              <w:t>5</w:t>
            </w:r>
            <w:r>
              <w:rPr>
                <w:rFonts w:hint="eastAsia"/>
              </w:rPr>
              <w:t>日</w:t>
            </w:r>
          </w:p>
        </w:tc>
      </w:tr>
      <w:tr w14:paraId="61566A48">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F918A98">
            <w:pPr>
              <w:spacing w:line="720" w:lineRule="auto"/>
              <w:jc w:val="center"/>
              <w:rPr>
                <w:rFonts w:hint="eastAsia"/>
              </w:rPr>
            </w:pPr>
            <w:r>
              <w:rPr>
                <w:rFonts w:hint="eastAsia"/>
              </w:rPr>
              <w:t>进</w:t>
            </w:r>
          </w:p>
          <w:p w14:paraId="6487DEC4">
            <w:pPr>
              <w:spacing w:line="720" w:lineRule="auto"/>
              <w:jc w:val="center"/>
              <w:rPr>
                <w:rFonts w:hint="eastAsia"/>
              </w:rPr>
            </w:pPr>
            <w:r>
              <w:rPr>
                <w:rFonts w:hint="eastAsia"/>
              </w:rPr>
              <w:t>展</w:t>
            </w:r>
          </w:p>
          <w:p w14:paraId="62C5B3D6">
            <w:pPr>
              <w:spacing w:line="720" w:lineRule="auto"/>
              <w:jc w:val="center"/>
              <w:rPr>
                <w:rFonts w:hint="eastAsia"/>
              </w:rPr>
            </w:pPr>
            <w:r>
              <w:rPr>
                <w:rFonts w:hint="eastAsia"/>
              </w:rPr>
              <w:t>情</w:t>
            </w:r>
          </w:p>
          <w:p w14:paraId="55A1192D">
            <w:pPr>
              <w:spacing w:line="720" w:lineRule="auto"/>
              <w:jc w:val="center"/>
              <w:rPr>
                <w:rFonts w:hint="eastAsia"/>
              </w:rPr>
            </w:pPr>
            <w:r>
              <w:rPr>
                <w:rFonts w:hint="eastAsia"/>
              </w:rPr>
              <w:t>况</w:t>
            </w:r>
          </w:p>
          <w:p w14:paraId="1E64B206">
            <w:pPr>
              <w:spacing w:line="720" w:lineRule="auto"/>
              <w:jc w:val="center"/>
              <w:rPr>
                <w:rFonts w:hint="eastAsia"/>
              </w:rPr>
            </w:pPr>
            <w:r>
              <w:rPr>
                <w:rFonts w:hint="eastAsia"/>
              </w:rPr>
              <w:t>记</w:t>
            </w:r>
          </w:p>
          <w:p w14:paraId="56578EA0">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3BFA913C">
            <w:pPr>
              <w:spacing w:before="156" w:after="156"/>
              <w:rPr>
                <w:rFonts w:hint="eastAsia"/>
                <w:b/>
                <w:szCs w:val="21"/>
              </w:rPr>
            </w:pPr>
            <w:r>
              <w:rPr>
                <w:rFonts w:hint="eastAsia"/>
                <w:b/>
                <w:szCs w:val="21"/>
              </w:rPr>
              <w:t>系统开发与测试阶段：</w:t>
            </w:r>
          </w:p>
          <w:p w14:paraId="3426E2FC">
            <w:pPr>
              <w:snapToGrid w:val="0"/>
              <w:spacing w:line="400" w:lineRule="exact"/>
              <w:ind w:right="0" w:firstLine="108"/>
              <w:rPr>
                <w:rFonts w:hint="eastAsia" w:ascii="宋体" w:hAnsi="宋体" w:cs="宋体"/>
                <w:szCs w:val="21"/>
              </w:rPr>
            </w:pPr>
            <w:r>
              <w:rPr>
                <w:rFonts w:hint="eastAsia" w:ascii="宋体" w:hAnsi="宋体" w:cs="宋体"/>
                <w:szCs w:val="21"/>
              </w:rPr>
              <w:t>可以涵盖如下方面的内容</w:t>
            </w:r>
          </w:p>
          <w:p w14:paraId="508191B0">
            <w:pPr>
              <w:snapToGrid w:val="0"/>
              <w:spacing w:line="400" w:lineRule="exact"/>
              <w:ind w:right="0" w:firstLine="108"/>
              <w:rPr>
                <w:rFonts w:ascii="宋体" w:hAnsi="宋体" w:cs="宋体"/>
                <w:szCs w:val="21"/>
              </w:rPr>
            </w:pPr>
            <w:r>
              <w:rPr>
                <w:rFonts w:hint="eastAsia" w:ascii="宋体" w:hAnsi="宋体" w:cs="宋体"/>
                <w:szCs w:val="21"/>
              </w:rPr>
              <w:t>1</w:t>
            </w:r>
            <w:r>
              <w:rPr>
                <w:rFonts w:ascii="宋体" w:hAnsi="宋体" w:cs="宋体"/>
                <w:szCs w:val="21"/>
              </w:rPr>
              <w:t>系统的架构、采用了哪些技术、代码的分层情况、完成了哪些功能模块代码的编写。</w:t>
            </w:r>
          </w:p>
          <w:p w14:paraId="49897DE9">
            <w:pPr>
              <w:snapToGrid w:val="0"/>
              <w:spacing w:line="400" w:lineRule="exact"/>
              <w:ind w:right="0" w:firstLine="108"/>
              <w:rPr>
                <w:rFonts w:hint="eastAsia" w:ascii="宋体" w:hAnsi="宋体" w:cs="宋体"/>
                <w:szCs w:val="21"/>
              </w:rPr>
            </w:pPr>
            <w:r>
              <w:rPr>
                <w:rFonts w:hint="eastAsia" w:ascii="宋体" w:hAnsi="宋体" w:cs="宋体"/>
                <w:szCs w:val="21"/>
              </w:rPr>
              <w:t>2、采用了哪些测试手段、测试技术、测试工具作了什么测试</w:t>
            </w:r>
          </w:p>
          <w:p w14:paraId="0E6DF298">
            <w:pPr>
              <w:rPr>
                <w:rFonts w:hint="eastAsia" w:ascii="宋体" w:hAnsi="宋体" w:cs="宋体"/>
                <w:szCs w:val="21"/>
              </w:rPr>
            </w:pPr>
          </w:p>
          <w:p w14:paraId="4BF4B327">
            <w:pPr>
              <w:rPr>
                <w:rFonts w:hint="eastAsia"/>
                <w:b/>
                <w:color w:val="FF0000"/>
                <w:sz w:val="28"/>
              </w:rPr>
            </w:pPr>
            <w:r>
              <w:rPr>
                <w:rFonts w:hint="eastAsia"/>
                <w:b/>
                <w:color w:val="FF0000"/>
                <w:sz w:val="28"/>
              </w:rPr>
              <w:t>将上面两个方面的内容通过细化（条目式）</w:t>
            </w:r>
          </w:p>
          <w:p w14:paraId="69F600E7">
            <w:pPr>
              <w:spacing w:line="240" w:lineRule="exact"/>
              <w:rPr>
                <w:rFonts w:hint="eastAsia"/>
                <w:b/>
                <w:color w:val="FF0000"/>
                <w:sz w:val="28"/>
              </w:rPr>
            </w:pPr>
          </w:p>
          <w:p w14:paraId="4B0F2B62">
            <w:pPr>
              <w:spacing w:line="240" w:lineRule="exact"/>
            </w:pPr>
          </w:p>
          <w:p w14:paraId="6D0EDBA3">
            <w:pPr>
              <w:spacing w:line="240" w:lineRule="exact"/>
            </w:pPr>
          </w:p>
          <w:p w14:paraId="518333B2">
            <w:pPr>
              <w:spacing w:line="240" w:lineRule="exact"/>
            </w:pPr>
          </w:p>
          <w:p w14:paraId="39D059E9">
            <w:pPr>
              <w:spacing w:line="240" w:lineRule="exact"/>
            </w:pPr>
          </w:p>
          <w:p w14:paraId="4C1AB67F">
            <w:pPr>
              <w:spacing w:line="240" w:lineRule="exact"/>
            </w:pPr>
          </w:p>
          <w:p w14:paraId="5A1C208B">
            <w:pPr>
              <w:spacing w:line="240" w:lineRule="exact"/>
            </w:pPr>
          </w:p>
          <w:p w14:paraId="4820B99D">
            <w:pPr>
              <w:spacing w:line="240" w:lineRule="exact"/>
            </w:pPr>
          </w:p>
          <w:p w14:paraId="7C2AED6D">
            <w:pPr>
              <w:spacing w:line="240" w:lineRule="exact"/>
            </w:pPr>
          </w:p>
          <w:p w14:paraId="76297596">
            <w:pPr>
              <w:spacing w:line="240" w:lineRule="exact"/>
            </w:pPr>
          </w:p>
          <w:p w14:paraId="20A62FC5">
            <w:pPr>
              <w:spacing w:line="240" w:lineRule="exact"/>
            </w:pPr>
          </w:p>
          <w:p w14:paraId="2602EC5A">
            <w:pPr>
              <w:spacing w:line="240" w:lineRule="exact"/>
              <w:rPr>
                <w:rFonts w:hint="eastAsia"/>
              </w:rPr>
            </w:pPr>
          </w:p>
          <w:p w14:paraId="5873887F">
            <w:pPr>
              <w:spacing w:line="240" w:lineRule="exact"/>
              <w:rPr>
                <w:rFonts w:hint="eastAsia"/>
              </w:rPr>
            </w:pPr>
          </w:p>
          <w:p w14:paraId="59D4D377">
            <w:pPr>
              <w:spacing w:line="240" w:lineRule="exact"/>
              <w:rPr>
                <w:rFonts w:hint="eastAsia"/>
              </w:rPr>
            </w:pPr>
          </w:p>
          <w:p w14:paraId="762541CF">
            <w:pPr>
              <w:spacing w:line="240" w:lineRule="exact"/>
              <w:rPr>
                <w:rFonts w:hint="eastAsia"/>
              </w:rPr>
            </w:pPr>
          </w:p>
          <w:p w14:paraId="70636501">
            <w:pPr>
              <w:spacing w:line="240" w:lineRule="exact"/>
              <w:rPr>
                <w:rFonts w:hint="eastAsia"/>
              </w:rPr>
            </w:pPr>
          </w:p>
          <w:p w14:paraId="73AAE4C0">
            <w:pPr>
              <w:spacing w:line="240" w:lineRule="exact"/>
              <w:rPr>
                <w:rFonts w:hint="eastAsia"/>
              </w:rPr>
            </w:pPr>
          </w:p>
          <w:p w14:paraId="3376AE38">
            <w:pPr>
              <w:spacing w:line="240" w:lineRule="exact"/>
              <w:rPr>
                <w:rFonts w:hint="eastAsia"/>
              </w:rPr>
            </w:pPr>
          </w:p>
          <w:p w14:paraId="298EEB95">
            <w:pPr>
              <w:spacing w:line="240" w:lineRule="exact"/>
              <w:rPr>
                <w:rFonts w:hint="eastAsia"/>
              </w:rPr>
            </w:pPr>
          </w:p>
          <w:p w14:paraId="5361273A">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2026年11月30日</w:t>
            </w:r>
          </w:p>
        </w:tc>
      </w:tr>
      <w:tr w14:paraId="318B6135">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2A03AF0">
            <w:pPr>
              <w:spacing w:line="360" w:lineRule="auto"/>
              <w:jc w:val="center"/>
              <w:rPr>
                <w:rFonts w:hint="eastAsia"/>
              </w:rPr>
            </w:pPr>
            <w:r>
              <w:rPr>
                <w:rFonts w:hint="eastAsia"/>
              </w:rPr>
              <w:t>指</w:t>
            </w:r>
          </w:p>
          <w:p w14:paraId="746F7AD9">
            <w:pPr>
              <w:spacing w:line="360" w:lineRule="auto"/>
              <w:jc w:val="center"/>
              <w:rPr>
                <w:rFonts w:hint="eastAsia"/>
              </w:rPr>
            </w:pPr>
            <w:r>
              <w:rPr>
                <w:rFonts w:hint="eastAsia"/>
              </w:rPr>
              <w:t>导</w:t>
            </w:r>
          </w:p>
          <w:p w14:paraId="1A0DDA21">
            <w:pPr>
              <w:spacing w:line="360" w:lineRule="auto"/>
              <w:jc w:val="center"/>
              <w:rPr>
                <w:rFonts w:hint="eastAsia"/>
              </w:rPr>
            </w:pPr>
            <w:r>
              <w:rPr>
                <w:rFonts w:hint="eastAsia"/>
              </w:rPr>
              <w:t>教</w:t>
            </w:r>
          </w:p>
          <w:p w14:paraId="06177022">
            <w:pPr>
              <w:spacing w:line="360" w:lineRule="auto"/>
              <w:jc w:val="center"/>
              <w:rPr>
                <w:rFonts w:hint="eastAsia"/>
              </w:rPr>
            </w:pPr>
            <w:r>
              <w:rPr>
                <w:rFonts w:hint="eastAsia"/>
              </w:rPr>
              <w:t>师</w:t>
            </w:r>
          </w:p>
          <w:p w14:paraId="1F1AFE99">
            <w:pPr>
              <w:spacing w:line="360" w:lineRule="auto"/>
              <w:jc w:val="center"/>
              <w:rPr>
                <w:rFonts w:hint="eastAsia"/>
              </w:rPr>
            </w:pPr>
            <w:r>
              <w:rPr>
                <w:rFonts w:hint="eastAsia"/>
              </w:rPr>
              <w:t>意</w:t>
            </w:r>
          </w:p>
          <w:p w14:paraId="0C005A40">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2C0C3056">
            <w:pPr>
              <w:snapToGrid w:val="0"/>
              <w:spacing w:line="360" w:lineRule="auto"/>
              <w:ind w:left="0" w:leftChars="0" w:right="0" w:rightChars="0" w:firstLineChars="200"/>
            </w:pPr>
          </w:p>
          <w:p w14:paraId="76506C0C">
            <w:pPr>
              <w:spacing w:line="360" w:lineRule="auto"/>
              <w:ind w:left="0" w:leftChars="0" w:right="0" w:rightChars="0" w:firstLineChars="200"/>
              <w:rPr>
                <w:color w:val="000080"/>
              </w:rPr>
            </w:pPr>
          </w:p>
          <w:p w14:paraId="6DCA3BB2">
            <w:pPr>
              <w:spacing w:line="360" w:lineRule="auto"/>
              <w:ind w:left="0" w:leftChars="0" w:right="0" w:rightChars="0" w:firstLineChars="200"/>
              <w:rPr>
                <w:color w:val="000080"/>
              </w:rPr>
            </w:pPr>
          </w:p>
          <w:p w14:paraId="44BA27AD">
            <w:pPr>
              <w:spacing w:line="360" w:lineRule="auto"/>
              <w:ind w:left="0" w:leftChars="0" w:right="0" w:rightChars="0" w:firstLineChars="200"/>
              <w:rPr>
                <w:color w:val="000080"/>
              </w:rPr>
            </w:pPr>
          </w:p>
          <w:p w14:paraId="1E005BA2">
            <w:pPr>
              <w:spacing w:line="360" w:lineRule="auto"/>
              <w:ind w:left="0" w:leftChars="0" w:right="0" w:rightChars="0" w:firstLineChars="200"/>
              <w:rPr>
                <w:rFonts w:hint="eastAsia"/>
                <w:color w:val="000080"/>
                <w:sz w:val="24"/>
                <w:szCs w:val="21"/>
              </w:rPr>
            </w:pPr>
          </w:p>
          <w:p w14:paraId="0629799B">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2026年11月30日</w:t>
            </w:r>
          </w:p>
        </w:tc>
      </w:tr>
    </w:tbl>
    <w:p w14:paraId="26DD2060">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2647D276">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7F55D351">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7D9A2032">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2F9DC62E">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5B798093">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793ED4EB">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3C7814AA">
            <w:pPr>
              <w:spacing w:line="360" w:lineRule="auto"/>
              <w:rPr>
                <w:rFonts w:hint="eastAsia"/>
              </w:rPr>
            </w:pPr>
            <w:r>
              <w:rPr>
                <w:rFonts w:hint="eastAsia"/>
              </w:rPr>
              <w:t>软件工程</w:t>
            </w:r>
          </w:p>
        </w:tc>
      </w:tr>
      <w:tr w14:paraId="77BD87A5">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C354353">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4CBBD37F">
            <w:pPr>
              <w:snapToGrid w:val="0"/>
              <w:spacing w:line="240" w:lineRule="exact"/>
              <w:rPr>
                <w:rFonts w:hint="eastAsia"/>
              </w:rPr>
            </w:pPr>
          </w:p>
        </w:tc>
      </w:tr>
      <w:tr w14:paraId="0E0BABAC">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00F166D0">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4E7FD2C2">
            <w:pPr>
              <w:spacing w:line="360" w:lineRule="auto"/>
              <w:ind w:left="0" w:leftChars="0" w:right="0" w:rightChars="0" w:firstLineChars="100"/>
              <w:jc w:val="center"/>
              <w:rPr>
                <w:rFonts w:hint="eastAsia"/>
              </w:rPr>
            </w:pPr>
            <w:r>
              <w:rPr>
                <w:rFonts w:hint="eastAsia"/>
              </w:rPr>
              <w:t>自2026年12月6日</w:t>
            </w:r>
            <w:r>
              <w:t xml:space="preserve">    </w:t>
            </w:r>
            <w:r>
              <w:rPr>
                <w:rFonts w:hint="eastAsia"/>
              </w:rPr>
              <w:t>至    2026年12月31日</w:t>
            </w:r>
          </w:p>
        </w:tc>
      </w:tr>
      <w:tr w14:paraId="28D00CAA">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60A0E31">
            <w:pPr>
              <w:spacing w:line="720" w:lineRule="auto"/>
              <w:jc w:val="center"/>
              <w:rPr>
                <w:rFonts w:hint="eastAsia"/>
              </w:rPr>
            </w:pPr>
            <w:r>
              <w:rPr>
                <w:rFonts w:hint="eastAsia"/>
              </w:rPr>
              <w:t>进</w:t>
            </w:r>
          </w:p>
          <w:p w14:paraId="52F43A25">
            <w:pPr>
              <w:spacing w:line="720" w:lineRule="auto"/>
              <w:jc w:val="center"/>
              <w:rPr>
                <w:rFonts w:hint="eastAsia"/>
              </w:rPr>
            </w:pPr>
            <w:r>
              <w:rPr>
                <w:rFonts w:hint="eastAsia"/>
              </w:rPr>
              <w:t>展</w:t>
            </w:r>
          </w:p>
          <w:p w14:paraId="548ADB54">
            <w:pPr>
              <w:spacing w:line="720" w:lineRule="auto"/>
              <w:jc w:val="center"/>
              <w:rPr>
                <w:rFonts w:hint="eastAsia"/>
              </w:rPr>
            </w:pPr>
            <w:r>
              <w:rPr>
                <w:rFonts w:hint="eastAsia"/>
              </w:rPr>
              <w:t>情</w:t>
            </w:r>
          </w:p>
          <w:p w14:paraId="0934218B">
            <w:pPr>
              <w:spacing w:line="720" w:lineRule="auto"/>
              <w:jc w:val="center"/>
              <w:rPr>
                <w:rFonts w:hint="eastAsia"/>
              </w:rPr>
            </w:pPr>
            <w:r>
              <w:rPr>
                <w:rFonts w:hint="eastAsia"/>
              </w:rPr>
              <w:t>况</w:t>
            </w:r>
          </w:p>
          <w:p w14:paraId="5805B226">
            <w:pPr>
              <w:spacing w:line="720" w:lineRule="auto"/>
              <w:jc w:val="center"/>
              <w:rPr>
                <w:rFonts w:hint="eastAsia"/>
              </w:rPr>
            </w:pPr>
            <w:r>
              <w:rPr>
                <w:rFonts w:hint="eastAsia"/>
              </w:rPr>
              <w:t>记</w:t>
            </w:r>
          </w:p>
          <w:p w14:paraId="29624048">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23AC72D7">
            <w:pPr>
              <w:spacing w:before="156" w:after="156"/>
              <w:rPr>
                <w:rFonts w:hint="eastAsia"/>
                <w:b/>
              </w:rPr>
            </w:pPr>
            <w:r>
              <w:rPr>
                <w:rFonts w:hint="eastAsia"/>
                <w:b/>
              </w:rPr>
              <w:t>毕业论文准备阶段、查阅相关文献和资料：</w:t>
            </w:r>
          </w:p>
          <w:p w14:paraId="1A64E3BA">
            <w:pPr>
              <w:snapToGrid w:val="0"/>
              <w:spacing w:line="400" w:lineRule="exact"/>
              <w:rPr>
                <w:rFonts w:hint="eastAsia" w:ascii="宋体" w:hAnsi="宋体" w:cs="宋体"/>
                <w:szCs w:val="21"/>
              </w:rPr>
            </w:pPr>
            <w:r>
              <w:rPr>
                <w:rFonts w:hint="eastAsia" w:ascii="宋体" w:hAnsi="宋体" w:cs="宋体"/>
                <w:szCs w:val="21"/>
              </w:rPr>
              <w:t>涵盖论文撰写主要的</w:t>
            </w:r>
            <w:r>
              <w:rPr>
                <w:rFonts w:hint="eastAsia" w:ascii="宋体" w:hAnsi="宋体" w:cs="宋体"/>
                <w:b/>
                <w:bCs/>
                <w:color w:val="FF0000"/>
                <w:szCs w:val="21"/>
              </w:rPr>
              <w:t>准备</w:t>
            </w:r>
            <w:r>
              <w:rPr>
                <w:rFonts w:hint="eastAsia" w:ascii="宋体" w:hAnsi="宋体" w:cs="宋体"/>
                <w:szCs w:val="21"/>
              </w:rPr>
              <w:t>工作（了解写作要求、阅读优秀的论文、针对论文中涉及的内容有针对性的完善了系统文档及进一步加深了对某些知识的学习等），如：</w:t>
            </w:r>
          </w:p>
          <w:p w14:paraId="432CD823">
            <w:pPr>
              <w:numPr>
                <w:ilvl w:val="0"/>
                <w:numId w:val="3"/>
              </w:numPr>
              <w:snapToGrid w:val="0"/>
              <w:spacing w:line="400" w:lineRule="exact"/>
              <w:rPr>
                <w:rFonts w:hint="eastAsia" w:ascii="宋体" w:hAnsi="宋体" w:cs="宋体"/>
                <w:szCs w:val="21"/>
              </w:rPr>
            </w:pPr>
            <w:r>
              <w:rPr>
                <w:rFonts w:hint="eastAsia" w:ascii="宋体" w:hAnsi="宋体" w:cs="宋体"/>
                <w:szCs w:val="21"/>
              </w:rPr>
              <w:t>完善了系统的*****文档，</w:t>
            </w:r>
          </w:p>
          <w:p w14:paraId="4ADA6970">
            <w:pPr>
              <w:numPr>
                <w:ilvl w:val="0"/>
                <w:numId w:val="3"/>
              </w:numPr>
              <w:snapToGrid w:val="0"/>
              <w:spacing w:line="400" w:lineRule="exact"/>
              <w:rPr>
                <w:rFonts w:hint="eastAsia" w:ascii="宋体" w:hAnsi="宋体" w:cs="宋体"/>
                <w:szCs w:val="21"/>
              </w:rPr>
            </w:pPr>
            <w:r>
              <w:rPr>
                <w:rFonts w:ascii="宋体" w:hAnsi="宋体" w:cs="宋体"/>
                <w:szCs w:val="21"/>
              </w:rPr>
              <w:t>参考了哪些</w:t>
            </w:r>
            <w:r>
              <w:rPr>
                <w:rFonts w:hint="eastAsia" w:ascii="宋体" w:hAnsi="宋体" w:cs="宋体"/>
                <w:szCs w:val="21"/>
              </w:rPr>
              <w:t>******</w:t>
            </w:r>
            <w:r>
              <w:rPr>
                <w:rFonts w:ascii="宋体" w:hAnsi="宋体" w:cs="宋体"/>
                <w:szCs w:val="21"/>
              </w:rPr>
              <w:t>文献，</w:t>
            </w:r>
          </w:p>
          <w:p w14:paraId="4CB59A20">
            <w:pPr>
              <w:numPr>
                <w:ilvl w:val="0"/>
                <w:numId w:val="3"/>
              </w:numPr>
              <w:snapToGrid w:val="0"/>
              <w:spacing w:line="400" w:lineRule="exact"/>
              <w:rPr>
                <w:rFonts w:ascii="宋体" w:hAnsi="宋体" w:cs="宋体"/>
                <w:szCs w:val="21"/>
              </w:rPr>
            </w:pPr>
            <w:r>
              <w:rPr>
                <w:rFonts w:hint="eastAsia" w:ascii="宋体" w:hAnsi="宋体" w:cs="宋体"/>
                <w:szCs w:val="21"/>
              </w:rPr>
              <w:t>学习</w:t>
            </w:r>
            <w:r>
              <w:rPr>
                <w:rFonts w:ascii="宋体" w:hAnsi="宋体" w:cs="宋体"/>
                <w:szCs w:val="21"/>
              </w:rPr>
              <w:t>了《毕业论文指导手册》等</w:t>
            </w:r>
            <w:r>
              <w:rPr>
                <w:rFonts w:hint="eastAsia" w:ascii="宋体" w:hAnsi="宋体" w:cs="宋体"/>
                <w:szCs w:val="21"/>
              </w:rPr>
              <w:t>*****</w:t>
            </w:r>
            <w:r>
              <w:rPr>
                <w:rFonts w:ascii="宋体" w:hAnsi="宋体" w:cs="宋体"/>
                <w:szCs w:val="21"/>
              </w:rPr>
              <w:t>材料（学院下发的材料</w:t>
            </w:r>
            <w:r>
              <w:rPr>
                <w:rFonts w:hint="eastAsia" w:ascii="宋体" w:hAnsi="宋体" w:cs="宋体"/>
                <w:szCs w:val="21"/>
              </w:rPr>
              <w:t>{软件学院2025届毕业生毕业设计工作计划、论文中的共性问题、面向对象建模实践指导说明等</w:t>
            </w:r>
            <w:r>
              <w:rPr>
                <w:rFonts w:ascii="宋体" w:hAnsi="宋体" w:cs="宋体"/>
                <w:szCs w:val="21"/>
              </w:rPr>
              <w:t>}，书籍，网络资源</w:t>
            </w:r>
            <w:r>
              <w:rPr>
                <w:rFonts w:hint="eastAsia" w:ascii="宋体" w:hAnsi="宋体" w:cs="宋体"/>
                <w:szCs w:val="21"/>
              </w:rPr>
              <w:t>，往届优秀论文</w:t>
            </w:r>
            <w:r>
              <w:rPr>
                <w:rFonts w:ascii="宋体" w:hAnsi="宋体" w:cs="宋体"/>
                <w:szCs w:val="21"/>
              </w:rPr>
              <w:t>等），要求填写具体材料名称。</w:t>
            </w:r>
          </w:p>
          <w:p w14:paraId="7FF67D0B">
            <w:pPr>
              <w:snapToGrid w:val="0"/>
              <w:spacing w:line="400" w:lineRule="exact"/>
              <w:ind w:right="0" w:firstLine="108"/>
              <w:rPr>
                <w:rFonts w:hint="eastAsia" w:ascii="宋体" w:hAnsi="宋体" w:cs="宋体"/>
                <w:b/>
                <w:color w:val="FF0000"/>
                <w:sz w:val="24"/>
                <w:szCs w:val="21"/>
              </w:rPr>
            </w:pPr>
            <w:r>
              <w:rPr>
                <w:rFonts w:hint="eastAsia" w:ascii="宋体" w:hAnsi="宋体" w:cs="宋体"/>
                <w:b/>
                <w:color w:val="FF0000"/>
                <w:sz w:val="24"/>
                <w:szCs w:val="21"/>
              </w:rPr>
              <w:t>以上的每条都可以细化</w:t>
            </w:r>
          </w:p>
          <w:p w14:paraId="6B062B98">
            <w:pPr>
              <w:snapToGrid w:val="0"/>
              <w:spacing w:line="400" w:lineRule="exact"/>
              <w:rPr>
                <w:rFonts w:hint="eastAsia" w:ascii="宋体" w:hAnsi="宋体" w:cs="宋体"/>
                <w:b/>
                <w:color w:val="FF0000"/>
                <w:sz w:val="24"/>
                <w:szCs w:val="21"/>
              </w:rPr>
            </w:pPr>
          </w:p>
          <w:p w14:paraId="7F2ABCFA">
            <w:pPr>
              <w:spacing w:line="240" w:lineRule="exact"/>
              <w:rPr>
                <w:rFonts w:hint="eastAsia" w:ascii="宋体" w:hAnsi="宋体" w:cs="宋体"/>
                <w:szCs w:val="21"/>
              </w:rPr>
            </w:pPr>
          </w:p>
          <w:p w14:paraId="2D87E572">
            <w:pPr>
              <w:spacing w:line="240" w:lineRule="exact"/>
              <w:rPr>
                <w:rFonts w:hint="eastAsia"/>
              </w:rPr>
            </w:pPr>
          </w:p>
          <w:p w14:paraId="267033FA">
            <w:pPr>
              <w:spacing w:line="240" w:lineRule="exact"/>
              <w:rPr>
                <w:rFonts w:hint="eastAsia"/>
              </w:rPr>
            </w:pPr>
          </w:p>
          <w:p w14:paraId="3A272B2A">
            <w:pPr>
              <w:spacing w:line="240" w:lineRule="exact"/>
              <w:rPr>
                <w:rFonts w:hint="eastAsia"/>
              </w:rPr>
            </w:pPr>
          </w:p>
          <w:p w14:paraId="2AD2A90F">
            <w:pPr>
              <w:spacing w:line="240" w:lineRule="exact"/>
              <w:rPr>
                <w:rFonts w:hint="eastAsia"/>
              </w:rPr>
            </w:pPr>
          </w:p>
          <w:p w14:paraId="411014CE">
            <w:pPr>
              <w:spacing w:line="240" w:lineRule="exact"/>
            </w:pPr>
          </w:p>
          <w:p w14:paraId="1180B5AC">
            <w:pPr>
              <w:spacing w:line="240" w:lineRule="exact"/>
            </w:pPr>
          </w:p>
          <w:p w14:paraId="32A08231">
            <w:pPr>
              <w:spacing w:line="240" w:lineRule="exact"/>
            </w:pPr>
          </w:p>
          <w:p w14:paraId="2B4A3789">
            <w:pPr>
              <w:spacing w:line="240" w:lineRule="exact"/>
            </w:pPr>
          </w:p>
          <w:p w14:paraId="20D7A0A3">
            <w:pPr>
              <w:spacing w:line="240" w:lineRule="exact"/>
            </w:pPr>
          </w:p>
          <w:p w14:paraId="15ED40D5">
            <w:pPr>
              <w:spacing w:line="240" w:lineRule="exact"/>
            </w:pPr>
          </w:p>
          <w:p w14:paraId="19B443C3">
            <w:pPr>
              <w:spacing w:line="240" w:lineRule="exact"/>
            </w:pPr>
          </w:p>
          <w:p w14:paraId="270E6E95">
            <w:pPr>
              <w:spacing w:line="240" w:lineRule="exact"/>
            </w:pPr>
          </w:p>
          <w:p w14:paraId="13DC18D9">
            <w:pPr>
              <w:spacing w:line="240" w:lineRule="exact"/>
              <w:rPr>
                <w:rFonts w:hint="eastAsia"/>
              </w:rPr>
            </w:pPr>
          </w:p>
          <w:p w14:paraId="0C45B68D">
            <w:pPr>
              <w:spacing w:line="240" w:lineRule="exact"/>
              <w:rPr>
                <w:rFonts w:hint="eastAsia"/>
              </w:rPr>
            </w:pPr>
          </w:p>
          <w:p w14:paraId="735DEFAC">
            <w:pPr>
              <w:spacing w:line="240" w:lineRule="exact"/>
              <w:rPr>
                <w:rFonts w:hint="eastAsia"/>
              </w:rPr>
            </w:pPr>
          </w:p>
          <w:p w14:paraId="090014A2">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2026年12月3</w:t>
            </w:r>
            <w:r>
              <w:t>1</w:t>
            </w:r>
            <w:r>
              <w:rPr>
                <w:rFonts w:hint="eastAsia"/>
              </w:rPr>
              <w:t>日</w:t>
            </w:r>
          </w:p>
        </w:tc>
      </w:tr>
      <w:tr w14:paraId="348250A3">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6F3B9248">
            <w:pPr>
              <w:spacing w:line="360" w:lineRule="auto"/>
              <w:jc w:val="center"/>
              <w:rPr>
                <w:rFonts w:hint="eastAsia"/>
              </w:rPr>
            </w:pPr>
            <w:r>
              <w:rPr>
                <w:rFonts w:hint="eastAsia"/>
              </w:rPr>
              <w:t>指</w:t>
            </w:r>
          </w:p>
          <w:p w14:paraId="660C9FB4">
            <w:pPr>
              <w:spacing w:line="360" w:lineRule="auto"/>
              <w:jc w:val="center"/>
              <w:rPr>
                <w:rFonts w:hint="eastAsia"/>
              </w:rPr>
            </w:pPr>
            <w:r>
              <w:rPr>
                <w:rFonts w:hint="eastAsia"/>
              </w:rPr>
              <w:t>导</w:t>
            </w:r>
          </w:p>
          <w:p w14:paraId="3911A4D8">
            <w:pPr>
              <w:spacing w:line="360" w:lineRule="auto"/>
              <w:jc w:val="center"/>
              <w:rPr>
                <w:rFonts w:hint="eastAsia"/>
              </w:rPr>
            </w:pPr>
            <w:r>
              <w:rPr>
                <w:rFonts w:hint="eastAsia"/>
              </w:rPr>
              <w:t>教</w:t>
            </w:r>
          </w:p>
          <w:p w14:paraId="23965A91">
            <w:pPr>
              <w:spacing w:line="360" w:lineRule="auto"/>
              <w:jc w:val="center"/>
              <w:rPr>
                <w:rFonts w:hint="eastAsia"/>
              </w:rPr>
            </w:pPr>
            <w:r>
              <w:rPr>
                <w:rFonts w:hint="eastAsia"/>
              </w:rPr>
              <w:t>师</w:t>
            </w:r>
          </w:p>
          <w:p w14:paraId="08E7A145">
            <w:pPr>
              <w:spacing w:line="360" w:lineRule="auto"/>
              <w:jc w:val="center"/>
              <w:rPr>
                <w:rFonts w:hint="eastAsia"/>
              </w:rPr>
            </w:pPr>
            <w:r>
              <w:rPr>
                <w:rFonts w:hint="eastAsia"/>
              </w:rPr>
              <w:t>意</w:t>
            </w:r>
          </w:p>
          <w:p w14:paraId="78A13EA5">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6CABB3B9">
            <w:pPr>
              <w:snapToGrid w:val="0"/>
              <w:spacing w:line="360" w:lineRule="auto"/>
              <w:ind w:right="0" w:firstLine="420"/>
            </w:pPr>
          </w:p>
          <w:p w14:paraId="3679A9EE">
            <w:pPr>
              <w:spacing w:line="360" w:lineRule="auto"/>
              <w:ind w:right="0" w:firstLine="420"/>
            </w:pPr>
          </w:p>
          <w:p w14:paraId="0ECE41F3">
            <w:pPr>
              <w:spacing w:line="360" w:lineRule="auto"/>
              <w:ind w:right="0" w:firstLine="420"/>
              <w:rPr>
                <w:rFonts w:hint="eastAsia"/>
              </w:rPr>
            </w:pPr>
          </w:p>
          <w:p w14:paraId="11DD51FF">
            <w:pPr>
              <w:spacing w:line="360" w:lineRule="auto"/>
              <w:ind w:right="0" w:firstLine="420"/>
              <w:rPr>
                <w:rFonts w:hint="eastAsia"/>
              </w:rPr>
            </w:pPr>
          </w:p>
          <w:p w14:paraId="0609D996">
            <w:pPr>
              <w:spacing w:line="360" w:lineRule="auto"/>
              <w:ind w:right="0" w:firstLine="420"/>
              <w:rPr>
                <w:rFonts w:hint="eastAsia"/>
              </w:rPr>
            </w:pPr>
          </w:p>
          <w:p w14:paraId="22A9AED8">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2026年12月3</w:t>
            </w:r>
            <w:r>
              <w:t>1</w:t>
            </w:r>
            <w:r>
              <w:rPr>
                <w:rFonts w:hint="eastAsia"/>
              </w:rPr>
              <w:t>日</w:t>
            </w:r>
          </w:p>
        </w:tc>
      </w:tr>
    </w:tbl>
    <w:p w14:paraId="7CEFAEDF">
      <w:pPr>
        <w:spacing w:line="360" w:lineRule="auto"/>
        <w:jc w:val="center"/>
        <w:rPr>
          <w:rFonts w:hint="eastAsia" w:eastAsia="黑体"/>
          <w:sz w:val="32"/>
        </w:rPr>
      </w:pPr>
      <w:r>
        <w:br w:type="page"/>
      </w:r>
      <w:r>
        <w:rPr>
          <w:rFonts w:hint="eastAsia" w:eastAsia="黑体"/>
          <w:sz w:val="32"/>
        </w:rPr>
        <w:t>江西师范大学本科生毕业设计（论文）进展情况记录</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11877B9A">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1626990F">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0EA90439">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69121C64">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4F0616CA">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11F1E42C">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0E972366">
            <w:pPr>
              <w:spacing w:line="360" w:lineRule="auto"/>
              <w:rPr>
                <w:rFonts w:hint="eastAsia"/>
              </w:rPr>
            </w:pPr>
            <w:r>
              <w:rPr>
                <w:rFonts w:hint="eastAsia"/>
              </w:rPr>
              <w:t>软件工程</w:t>
            </w:r>
          </w:p>
        </w:tc>
      </w:tr>
      <w:tr w14:paraId="4C68AF15">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050796FD">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3BFDCEA2">
            <w:pPr>
              <w:snapToGrid w:val="0"/>
              <w:spacing w:line="240" w:lineRule="exact"/>
              <w:rPr>
                <w:rFonts w:hint="eastAsia"/>
              </w:rPr>
            </w:pPr>
          </w:p>
        </w:tc>
      </w:tr>
      <w:tr w14:paraId="08821C6C">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7D2E74DA">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1676158C">
            <w:pPr>
              <w:spacing w:line="360" w:lineRule="auto"/>
              <w:ind w:left="0" w:leftChars="0" w:right="0" w:rightChars="0" w:firstLineChars="100"/>
              <w:jc w:val="center"/>
              <w:rPr>
                <w:rFonts w:hint="eastAsia"/>
              </w:rPr>
            </w:pPr>
            <w:r>
              <w:rPr>
                <w:rFonts w:hint="eastAsia"/>
              </w:rPr>
              <w:t>自2027年1月1日</w:t>
            </w:r>
            <w:r>
              <w:t xml:space="preserve">    </w:t>
            </w:r>
            <w:r>
              <w:rPr>
                <w:rFonts w:hint="eastAsia"/>
              </w:rPr>
              <w:t>至    2027年</w:t>
            </w:r>
            <w:r>
              <w:t>3</w:t>
            </w:r>
            <w:r>
              <w:rPr>
                <w:rFonts w:hint="eastAsia"/>
              </w:rPr>
              <w:t>月31日</w:t>
            </w:r>
          </w:p>
        </w:tc>
      </w:tr>
      <w:tr w14:paraId="131D9768">
        <w:tblPrEx>
          <w:tblCellMar>
            <w:top w:w="0" w:type="dxa"/>
            <w:left w:w="108" w:type="dxa"/>
            <w:bottom w:w="0" w:type="dxa"/>
            <w:right w:w="108" w:type="dxa"/>
          </w:tblCellMar>
        </w:tblPrEx>
        <w:trPr>
          <w:trHeight w:val="83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19FE1941">
            <w:pPr>
              <w:spacing w:line="720" w:lineRule="auto"/>
              <w:jc w:val="center"/>
              <w:rPr>
                <w:rFonts w:hint="eastAsia"/>
              </w:rPr>
            </w:pPr>
            <w:r>
              <w:rPr>
                <w:rFonts w:hint="eastAsia"/>
              </w:rPr>
              <w:t>进</w:t>
            </w:r>
          </w:p>
          <w:p w14:paraId="6474EAA6">
            <w:pPr>
              <w:spacing w:line="720" w:lineRule="auto"/>
              <w:jc w:val="center"/>
              <w:rPr>
                <w:rFonts w:hint="eastAsia"/>
              </w:rPr>
            </w:pPr>
            <w:r>
              <w:rPr>
                <w:rFonts w:hint="eastAsia"/>
              </w:rPr>
              <w:t>展</w:t>
            </w:r>
          </w:p>
          <w:p w14:paraId="2C966E7B">
            <w:pPr>
              <w:spacing w:line="720" w:lineRule="auto"/>
              <w:jc w:val="center"/>
              <w:rPr>
                <w:rFonts w:hint="eastAsia"/>
              </w:rPr>
            </w:pPr>
            <w:r>
              <w:rPr>
                <w:rFonts w:hint="eastAsia"/>
              </w:rPr>
              <w:t>情</w:t>
            </w:r>
          </w:p>
          <w:p w14:paraId="3389A395">
            <w:pPr>
              <w:spacing w:line="720" w:lineRule="auto"/>
              <w:jc w:val="center"/>
              <w:rPr>
                <w:rFonts w:hint="eastAsia"/>
              </w:rPr>
            </w:pPr>
            <w:r>
              <w:rPr>
                <w:rFonts w:hint="eastAsia"/>
              </w:rPr>
              <w:t>况</w:t>
            </w:r>
          </w:p>
          <w:p w14:paraId="703E6527">
            <w:pPr>
              <w:spacing w:line="720" w:lineRule="auto"/>
              <w:jc w:val="center"/>
              <w:rPr>
                <w:rFonts w:hint="eastAsia"/>
              </w:rPr>
            </w:pPr>
            <w:r>
              <w:rPr>
                <w:rFonts w:hint="eastAsia"/>
              </w:rPr>
              <w:t>记</w:t>
            </w:r>
          </w:p>
          <w:p w14:paraId="2E40829F">
            <w:pPr>
              <w:spacing w:line="720" w:lineRule="auto"/>
              <w:jc w:val="center"/>
              <w:rPr>
                <w:rFonts w:hint="eastAsia"/>
              </w:rPr>
            </w:pPr>
            <w:r>
              <w:rPr>
                <w:rFonts w:hint="eastAsia"/>
              </w:rPr>
              <w:t>录</w:t>
            </w:r>
          </w:p>
        </w:tc>
        <w:tc>
          <w:tcPr>
            <w:tcW w:w="7710" w:type="dxa"/>
            <w:gridSpan w:val="5"/>
            <w:tcBorders>
              <w:top w:val="single" w:color="000000" w:sz="4" w:space="0"/>
              <w:left w:val="single" w:color="000000" w:sz="4" w:space="0"/>
              <w:bottom w:val="single" w:color="000000" w:sz="4" w:space="0"/>
              <w:right w:val="single" w:color="000000" w:sz="4" w:space="0"/>
            </w:tcBorders>
          </w:tcPr>
          <w:p w14:paraId="5B8DB394">
            <w:pPr>
              <w:spacing w:before="156" w:after="156"/>
              <w:rPr>
                <w:rFonts w:hint="eastAsia"/>
                <w:b/>
              </w:rPr>
            </w:pPr>
            <w:r>
              <w:rPr>
                <w:rFonts w:hint="eastAsia"/>
                <w:b/>
              </w:rPr>
              <w:t>毕业论文撰写：</w:t>
            </w:r>
          </w:p>
          <w:p w14:paraId="0812B5E8">
            <w:pPr>
              <w:rPr>
                <w:rFonts w:hint="eastAsia"/>
              </w:rPr>
            </w:pPr>
            <w:r>
              <w:rPr>
                <w:rFonts w:hint="eastAsia" w:ascii="宋体" w:hAnsi="宋体" w:cs="宋体"/>
                <w:color w:val="FF0000"/>
                <w:szCs w:val="21"/>
                <w:u w:val="single"/>
              </w:rPr>
              <w:t>[范例]</w:t>
            </w:r>
            <w:r>
              <w:rPr>
                <w:rFonts w:hint="eastAsia" w:ascii="宋体" w:hAnsi="宋体" w:cs="宋体"/>
                <w:szCs w:val="21"/>
              </w:rPr>
              <w:t>在前期准备的基础上</w:t>
            </w:r>
            <w:r>
              <w:rPr>
                <w:rFonts w:hint="eastAsia" w:ascii="宋体" w:hAnsi="宋体" w:cs="宋体"/>
                <w:color w:val="FF0000"/>
                <w:szCs w:val="21"/>
              </w:rPr>
              <w:t>，</w:t>
            </w:r>
            <w:r>
              <w:rPr>
                <w:rFonts w:hint="eastAsia" w:ascii="宋体" w:hAnsi="宋体" w:cs="宋体"/>
                <w:szCs w:val="21"/>
              </w:rPr>
              <w:t>围绕毕业设计所完成的工作开展论文撰写，论文内容涵盖了系统的分析设计工作……(</w:t>
            </w:r>
            <w:r>
              <w:rPr>
                <w:rFonts w:hint="eastAsia" w:ascii="宋体" w:hAnsi="宋体" w:cs="宋体"/>
                <w:b/>
                <w:color w:val="FF0000"/>
                <w:sz w:val="28"/>
                <w:szCs w:val="21"/>
                <w:u w:val="single"/>
              </w:rPr>
              <w:t>论文摘要内容的第三段)</w:t>
            </w:r>
            <w:r>
              <w:rPr>
                <w:rFonts w:hint="eastAsia" w:ascii="宋体" w:hAnsi="宋体" w:cs="宋体"/>
                <w:szCs w:val="21"/>
              </w:rPr>
              <w:t>，</w:t>
            </w:r>
            <w:r>
              <w:rPr>
                <w:b/>
                <w:szCs w:val="21"/>
              </w:rPr>
              <w:t>论文</w:t>
            </w:r>
            <w:r>
              <w:rPr>
                <w:rFonts w:hint="eastAsia"/>
                <w:b/>
                <w:szCs w:val="21"/>
              </w:rPr>
              <w:t>内容结构</w:t>
            </w:r>
            <w:r>
              <w:rPr>
                <w:b/>
                <w:szCs w:val="21"/>
              </w:rPr>
              <w:t>组织如下</w:t>
            </w:r>
            <w:r>
              <w:rPr>
                <w:rFonts w:hint="eastAsia"/>
                <w:b/>
                <w:szCs w:val="21"/>
              </w:rPr>
              <w:t>：</w:t>
            </w:r>
          </w:p>
          <w:p w14:paraId="4D67839C">
            <w:pPr>
              <w:spacing w:line="240" w:lineRule="exact"/>
              <w:rPr>
                <w:rFonts w:hint="eastAsia"/>
              </w:rPr>
            </w:pPr>
          </w:p>
          <w:p w14:paraId="2CD8D780">
            <w:pPr>
              <w:spacing w:line="240" w:lineRule="exact"/>
              <w:rPr>
                <w:rFonts w:hint="eastAsia"/>
              </w:rPr>
            </w:pPr>
          </w:p>
          <w:p w14:paraId="0D5CD04F">
            <w:pPr>
              <w:spacing w:line="240" w:lineRule="exact"/>
              <w:rPr>
                <w:rFonts w:hint="eastAsia"/>
              </w:rPr>
            </w:pPr>
          </w:p>
          <w:p w14:paraId="363EFEAE">
            <w:pPr>
              <w:spacing w:line="240" w:lineRule="exact"/>
              <w:rPr>
                <w:rFonts w:hint="eastAsia"/>
              </w:rPr>
            </w:pPr>
          </w:p>
          <w:p w14:paraId="0B1CDE19">
            <w:pPr>
              <w:spacing w:line="240" w:lineRule="exact"/>
              <w:rPr>
                <w:rFonts w:hint="eastAsia"/>
              </w:rPr>
            </w:pPr>
          </w:p>
          <w:p w14:paraId="6B8E0946">
            <w:pPr>
              <w:spacing w:line="240" w:lineRule="exact"/>
            </w:pPr>
          </w:p>
          <w:p w14:paraId="3EBEDB2F">
            <w:pPr>
              <w:spacing w:line="240" w:lineRule="exact"/>
            </w:pPr>
          </w:p>
          <w:p w14:paraId="125CB7D2">
            <w:pPr>
              <w:spacing w:line="240" w:lineRule="exact"/>
            </w:pPr>
          </w:p>
          <w:p w14:paraId="4E4D7F06">
            <w:pPr>
              <w:spacing w:line="240" w:lineRule="exact"/>
            </w:pPr>
          </w:p>
          <w:p w14:paraId="3BBE6793">
            <w:pPr>
              <w:spacing w:line="240" w:lineRule="exact"/>
            </w:pPr>
          </w:p>
          <w:p w14:paraId="33E937C1">
            <w:pPr>
              <w:spacing w:line="240" w:lineRule="exact"/>
            </w:pPr>
          </w:p>
          <w:p w14:paraId="444AF489">
            <w:pPr>
              <w:spacing w:line="240" w:lineRule="exact"/>
            </w:pPr>
          </w:p>
          <w:p w14:paraId="30DEBF4B">
            <w:pPr>
              <w:spacing w:line="240" w:lineRule="exact"/>
            </w:pPr>
          </w:p>
          <w:p w14:paraId="5FD532F4">
            <w:pPr>
              <w:spacing w:line="240" w:lineRule="exact"/>
            </w:pPr>
          </w:p>
          <w:p w14:paraId="5D45BD34">
            <w:pPr>
              <w:spacing w:line="240" w:lineRule="exact"/>
            </w:pPr>
          </w:p>
          <w:p w14:paraId="4F701501">
            <w:pPr>
              <w:spacing w:line="240" w:lineRule="exact"/>
            </w:pPr>
          </w:p>
          <w:p w14:paraId="591DEE9B">
            <w:pPr>
              <w:spacing w:line="240" w:lineRule="exact"/>
            </w:pPr>
          </w:p>
          <w:p w14:paraId="2BE18CAB">
            <w:pPr>
              <w:spacing w:line="240" w:lineRule="exact"/>
            </w:pPr>
          </w:p>
          <w:p w14:paraId="3B036E9C">
            <w:pPr>
              <w:spacing w:line="240" w:lineRule="exact"/>
            </w:pPr>
          </w:p>
          <w:p w14:paraId="40517505">
            <w:pPr>
              <w:spacing w:line="240" w:lineRule="exact"/>
            </w:pPr>
          </w:p>
          <w:p w14:paraId="318288F1">
            <w:pPr>
              <w:spacing w:line="240" w:lineRule="exact"/>
            </w:pPr>
          </w:p>
          <w:p w14:paraId="7209E399">
            <w:pPr>
              <w:spacing w:line="240" w:lineRule="exact"/>
            </w:pPr>
          </w:p>
          <w:p w14:paraId="10321ABE">
            <w:pPr>
              <w:spacing w:line="240" w:lineRule="exact"/>
            </w:pPr>
          </w:p>
          <w:p w14:paraId="36DBAAE6">
            <w:pPr>
              <w:spacing w:line="240" w:lineRule="exact"/>
              <w:rPr>
                <w:rFonts w:hint="eastAsia"/>
              </w:rPr>
            </w:pPr>
          </w:p>
          <w:p w14:paraId="6E2854FE">
            <w:pPr>
              <w:spacing w:line="240" w:lineRule="exact"/>
              <w:rPr>
                <w:rFonts w:hint="eastAsia"/>
              </w:rPr>
            </w:pPr>
          </w:p>
          <w:p w14:paraId="48E10995">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2027年3月3</w:t>
            </w:r>
            <w:r>
              <w:t>1</w:t>
            </w:r>
            <w:r>
              <w:rPr>
                <w:rFonts w:hint="eastAsia"/>
              </w:rPr>
              <w:t>日</w:t>
            </w:r>
          </w:p>
        </w:tc>
      </w:tr>
      <w:tr w14:paraId="15FA4882">
        <w:tblPrEx>
          <w:tblCellMar>
            <w:top w:w="0" w:type="dxa"/>
            <w:left w:w="108" w:type="dxa"/>
            <w:bottom w:w="0" w:type="dxa"/>
            <w:right w:w="108" w:type="dxa"/>
          </w:tblCellMar>
        </w:tblPrEx>
        <w:trPr>
          <w:trHeight w:val="2943"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6DA95EDE">
            <w:pPr>
              <w:spacing w:line="360" w:lineRule="auto"/>
              <w:jc w:val="center"/>
              <w:rPr>
                <w:rFonts w:hint="eastAsia"/>
              </w:rPr>
            </w:pPr>
            <w:r>
              <w:rPr>
                <w:rFonts w:hint="eastAsia"/>
              </w:rPr>
              <w:t>指</w:t>
            </w:r>
          </w:p>
          <w:p w14:paraId="590B9FD1">
            <w:pPr>
              <w:spacing w:line="360" w:lineRule="auto"/>
              <w:jc w:val="center"/>
              <w:rPr>
                <w:rFonts w:hint="eastAsia"/>
              </w:rPr>
            </w:pPr>
            <w:r>
              <w:rPr>
                <w:rFonts w:hint="eastAsia"/>
              </w:rPr>
              <w:t>导</w:t>
            </w:r>
          </w:p>
          <w:p w14:paraId="11BB3FFF">
            <w:pPr>
              <w:spacing w:line="360" w:lineRule="auto"/>
              <w:jc w:val="center"/>
              <w:rPr>
                <w:rFonts w:hint="eastAsia"/>
              </w:rPr>
            </w:pPr>
            <w:r>
              <w:rPr>
                <w:rFonts w:hint="eastAsia"/>
              </w:rPr>
              <w:t>教</w:t>
            </w:r>
          </w:p>
          <w:p w14:paraId="6AA74A58">
            <w:pPr>
              <w:spacing w:line="360" w:lineRule="auto"/>
              <w:jc w:val="center"/>
              <w:rPr>
                <w:rFonts w:hint="eastAsia"/>
              </w:rPr>
            </w:pPr>
            <w:r>
              <w:rPr>
                <w:rFonts w:hint="eastAsia"/>
              </w:rPr>
              <w:t>师</w:t>
            </w:r>
          </w:p>
          <w:p w14:paraId="711420B8">
            <w:pPr>
              <w:spacing w:line="360" w:lineRule="auto"/>
              <w:jc w:val="center"/>
              <w:rPr>
                <w:rFonts w:hint="eastAsia"/>
              </w:rPr>
            </w:pPr>
            <w:r>
              <w:rPr>
                <w:rFonts w:hint="eastAsia"/>
              </w:rPr>
              <w:t>意</w:t>
            </w:r>
          </w:p>
          <w:p w14:paraId="55D031C6">
            <w:pPr>
              <w:spacing w:line="360" w:lineRule="auto"/>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4C7A9075">
            <w:pPr>
              <w:snapToGrid w:val="0"/>
              <w:spacing w:line="360" w:lineRule="auto"/>
              <w:ind w:right="0" w:firstLine="420"/>
            </w:pPr>
          </w:p>
          <w:p w14:paraId="0E332DC2">
            <w:pPr>
              <w:spacing w:line="360" w:lineRule="auto"/>
              <w:ind w:right="0" w:firstLine="420"/>
            </w:pPr>
          </w:p>
          <w:p w14:paraId="453EEB37">
            <w:pPr>
              <w:spacing w:line="360" w:lineRule="auto"/>
              <w:ind w:right="0" w:firstLine="420"/>
            </w:pPr>
          </w:p>
          <w:p w14:paraId="379385DC">
            <w:pPr>
              <w:spacing w:line="360" w:lineRule="auto"/>
              <w:ind w:right="0" w:firstLine="420"/>
              <w:rPr>
                <w:rFonts w:hint="eastAsia"/>
              </w:rPr>
            </w:pPr>
          </w:p>
          <w:p w14:paraId="18A6072C">
            <w:pPr>
              <w:spacing w:line="360" w:lineRule="auto"/>
              <w:ind w:right="0" w:firstLine="420"/>
              <w:rPr>
                <w:rFonts w:hint="eastAsia"/>
              </w:rPr>
            </w:pPr>
          </w:p>
          <w:p w14:paraId="71773449">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2027年3月31日</w:t>
            </w:r>
          </w:p>
        </w:tc>
      </w:tr>
    </w:tbl>
    <w:p w14:paraId="41DEAD20">
      <w:pPr>
        <w:pStyle w:val="2"/>
        <w:spacing w:before="0" w:after="0" w:line="480" w:lineRule="auto"/>
        <w:ind w:left="0" w:firstLine="0"/>
        <w:jc w:val="center"/>
        <w:rPr>
          <w:color w:val="000000"/>
          <w:sz w:val="32"/>
          <w:szCs w:val="32"/>
        </w:rPr>
      </w:pPr>
      <w:r>
        <w:rPr>
          <w:rFonts w:hint="eastAsia" w:eastAsia="黑体" w:cs="黑体"/>
          <w:b w:val="0"/>
          <w:bCs w:val="0"/>
          <w:sz w:val="32"/>
          <w:szCs w:val="32"/>
        </w:rPr>
        <w:t>本科毕业论文（设计）工作中期检查表</w:t>
      </w:r>
    </w:p>
    <w:p w14:paraId="6496B486">
      <w:pPr>
        <w:spacing w:before="0" w:after="156"/>
        <w:jc w:val="center"/>
        <w:rPr>
          <w:rFonts w:hint="eastAsia" w:ascii="仿宋" w:hAnsi="仿宋" w:eastAsia="仿宋" w:cs="仿宋"/>
          <w:color w:val="000000"/>
          <w:u w:val="single"/>
        </w:rPr>
      </w:pPr>
      <w:r>
        <w:rPr>
          <w:rFonts w:hint="eastAsia" w:ascii="仿宋" w:hAnsi="仿宋" w:eastAsia="仿宋" w:cs="仿宋"/>
          <w:color w:val="000000"/>
          <w:u w:val="single"/>
        </w:rPr>
        <w:t>学院 人工智能学院     专业 软件工程       届别 2027</w:t>
      </w:r>
    </w:p>
    <w:tbl>
      <w:tblPr>
        <w:tblStyle w:val="8"/>
        <w:tblW w:w="5000" w:type="pct"/>
        <w:jc w:val="center"/>
        <w:tblLayout w:type="fixed"/>
        <w:tblCellMar>
          <w:top w:w="0" w:type="dxa"/>
          <w:left w:w="108" w:type="dxa"/>
          <w:bottom w:w="0" w:type="dxa"/>
          <w:right w:w="108" w:type="dxa"/>
        </w:tblCellMar>
      </w:tblPr>
      <w:tblGrid>
        <w:gridCol w:w="1453"/>
        <w:gridCol w:w="1886"/>
        <w:gridCol w:w="1163"/>
        <w:gridCol w:w="1743"/>
        <w:gridCol w:w="1015"/>
        <w:gridCol w:w="1744"/>
      </w:tblGrid>
      <w:tr w14:paraId="00C5D247">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2F4099D4">
            <w:pPr>
              <w:jc w:val="center"/>
              <w:rPr>
                <w:rFonts w:ascii="仿宋" w:hAnsi="仿宋" w:eastAsia="仿宋" w:cs="仿宋"/>
              </w:rPr>
            </w:pPr>
            <w:r>
              <w:rPr>
                <w:rFonts w:hint="eastAsia" w:ascii="仿宋" w:hAnsi="仿宋" w:eastAsia="仿宋" w:cs="仿宋"/>
              </w:rPr>
              <w:t>学生姓名</w:t>
            </w:r>
          </w:p>
        </w:tc>
        <w:tc>
          <w:tcPr>
            <w:tcW w:w="1841" w:type="dxa"/>
            <w:tcBorders>
              <w:top w:val="single" w:color="000000" w:sz="4" w:space="0"/>
              <w:left w:val="single" w:color="000000" w:sz="4" w:space="0"/>
              <w:bottom w:val="single" w:color="000000" w:sz="4" w:space="0"/>
              <w:right w:val="single" w:color="000000" w:sz="4" w:space="0"/>
            </w:tcBorders>
            <w:vAlign w:val="center"/>
          </w:tcPr>
          <w:p w14:paraId="2EBA1983">
            <w:pPr>
              <w:snapToGrid w:val="0"/>
              <w:jc w:val="center"/>
              <w:rPr>
                <w:rFonts w:ascii="仿宋" w:hAnsi="仿宋" w:eastAsia="仿宋" w:cs="仿宋"/>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14DF566D">
            <w:pPr>
              <w:jc w:val="center"/>
              <w:rPr>
                <w:rFonts w:ascii="仿宋" w:hAnsi="仿宋" w:eastAsia="仿宋" w:cs="仿宋"/>
              </w:rPr>
            </w:pPr>
            <w:r>
              <w:rPr>
                <w:rFonts w:hint="eastAsia" w:ascii="仿宋" w:hAnsi="仿宋" w:eastAsia="仿宋" w:cs="仿宋"/>
              </w:rPr>
              <w:t>学号</w:t>
            </w:r>
          </w:p>
        </w:tc>
        <w:tc>
          <w:tcPr>
            <w:tcW w:w="1701" w:type="dxa"/>
            <w:tcBorders>
              <w:top w:val="single" w:color="000000" w:sz="4" w:space="0"/>
              <w:left w:val="single" w:color="000000" w:sz="4" w:space="0"/>
              <w:bottom w:val="single" w:color="000000" w:sz="4" w:space="0"/>
              <w:right w:val="single" w:color="000000" w:sz="4" w:space="0"/>
            </w:tcBorders>
            <w:vAlign w:val="center"/>
          </w:tcPr>
          <w:p w14:paraId="4EA415CD">
            <w:pPr>
              <w:snapToGrid w:val="0"/>
              <w:jc w:val="center"/>
              <w:rPr>
                <w:rFonts w:ascii="仿宋" w:hAnsi="仿宋" w:eastAsia="仿宋" w:cs="仿宋"/>
              </w:rPr>
            </w:pPr>
          </w:p>
        </w:tc>
        <w:tc>
          <w:tcPr>
            <w:tcW w:w="991" w:type="dxa"/>
            <w:tcBorders>
              <w:top w:val="single" w:color="000000" w:sz="4" w:space="0"/>
              <w:left w:val="single" w:color="000000" w:sz="4" w:space="0"/>
              <w:bottom w:val="single" w:color="000000" w:sz="4" w:space="0"/>
              <w:right w:val="single" w:color="000000" w:sz="4" w:space="0"/>
            </w:tcBorders>
            <w:vAlign w:val="center"/>
          </w:tcPr>
          <w:p w14:paraId="19C349E5">
            <w:pPr>
              <w:jc w:val="center"/>
              <w:rPr>
                <w:rFonts w:ascii="仿宋" w:hAnsi="仿宋" w:eastAsia="仿宋" w:cs="仿宋"/>
              </w:rPr>
            </w:pPr>
            <w:r>
              <w:rPr>
                <w:rFonts w:hint="eastAsia" w:ascii="仿宋" w:hAnsi="仿宋" w:eastAsia="仿宋" w:cs="仿宋"/>
              </w:rPr>
              <w:t>专业</w:t>
            </w:r>
          </w:p>
        </w:tc>
        <w:tc>
          <w:tcPr>
            <w:tcW w:w="1702" w:type="dxa"/>
            <w:tcBorders>
              <w:top w:val="single" w:color="000000" w:sz="4" w:space="0"/>
              <w:left w:val="single" w:color="000000" w:sz="4" w:space="0"/>
              <w:bottom w:val="single" w:color="000000" w:sz="4" w:space="0"/>
              <w:right w:val="single" w:color="000000" w:sz="4" w:space="0"/>
            </w:tcBorders>
            <w:vAlign w:val="center"/>
          </w:tcPr>
          <w:p w14:paraId="7BCECE5D">
            <w:pPr>
              <w:rPr>
                <w:rFonts w:ascii="仿宋" w:hAnsi="仿宋" w:eastAsia="仿宋" w:cs="仿宋"/>
              </w:rPr>
            </w:pPr>
            <w:r>
              <w:rPr>
                <w:rFonts w:hint="eastAsia" w:ascii="仿宋" w:hAnsi="仿宋" w:eastAsia="仿宋" w:cs="仿宋"/>
              </w:rPr>
              <w:t>软件工程</w:t>
            </w:r>
          </w:p>
        </w:tc>
      </w:tr>
      <w:tr w14:paraId="09BCBB89">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7CD69D7D">
            <w:pPr>
              <w:jc w:val="center"/>
              <w:rPr>
                <w:rFonts w:ascii="仿宋" w:hAnsi="仿宋" w:eastAsia="仿宋" w:cs="仿宋"/>
              </w:rPr>
            </w:pPr>
            <w:r>
              <w:rPr>
                <w:rFonts w:hint="eastAsia" w:ascii="仿宋" w:hAnsi="仿宋" w:eastAsia="仿宋" w:cs="仿宋"/>
                <w:color w:val="000000"/>
              </w:rPr>
              <w:t>论文（设计）题目</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3D00791B">
            <w:pPr>
              <w:snapToGrid w:val="0"/>
              <w:rPr>
                <w:rFonts w:ascii="仿宋" w:hAnsi="仿宋" w:eastAsia="仿宋" w:cs="仿宋"/>
              </w:rPr>
            </w:pPr>
          </w:p>
        </w:tc>
      </w:tr>
      <w:tr w14:paraId="27621EB1">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1E531EC6">
            <w:pPr>
              <w:jc w:val="center"/>
              <w:rPr>
                <w:rFonts w:ascii="仿宋" w:hAnsi="仿宋" w:eastAsia="仿宋" w:cs="仿宋"/>
              </w:rPr>
            </w:pPr>
            <w:r>
              <w:rPr>
                <w:rFonts w:hint="eastAsia" w:ascii="仿宋" w:hAnsi="仿宋" w:eastAsia="仿宋" w:cs="仿宋"/>
                <w:color w:val="000000"/>
              </w:rPr>
              <w:t>选题是否有变化</w:t>
            </w:r>
          </w:p>
        </w:tc>
        <w:tc>
          <w:tcPr>
            <w:tcW w:w="1841" w:type="dxa"/>
            <w:tcBorders>
              <w:top w:val="single" w:color="000000" w:sz="4" w:space="0"/>
              <w:left w:val="single" w:color="000000" w:sz="4" w:space="0"/>
              <w:bottom w:val="single" w:color="000000" w:sz="4" w:space="0"/>
              <w:right w:val="single" w:color="000000" w:sz="4" w:space="0"/>
            </w:tcBorders>
            <w:vAlign w:val="center"/>
          </w:tcPr>
          <w:p w14:paraId="71C83A39">
            <w:pPr>
              <w:snapToGrid w:val="0"/>
              <w:rPr>
                <w:rFonts w:ascii="仿宋" w:hAnsi="仿宋" w:eastAsia="仿宋" w:cs="仿宋"/>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422CE7B4">
            <w:pPr>
              <w:jc w:val="center"/>
              <w:rPr>
                <w:rFonts w:ascii="仿宋" w:hAnsi="仿宋" w:eastAsia="仿宋" w:cs="仿宋"/>
                <w:color w:val="000000"/>
              </w:rPr>
            </w:pPr>
            <w:r>
              <w:rPr>
                <w:rFonts w:hint="eastAsia" w:ascii="仿宋" w:hAnsi="仿宋" w:eastAsia="仿宋" w:cs="仿宋"/>
                <w:color w:val="000000"/>
              </w:rPr>
              <w:t>如有，请</w:t>
            </w:r>
          </w:p>
          <w:p w14:paraId="39550462">
            <w:pPr>
              <w:rPr>
                <w:rFonts w:ascii="仿宋" w:hAnsi="仿宋" w:eastAsia="仿宋" w:cs="仿宋"/>
              </w:rPr>
            </w:pPr>
            <w:r>
              <w:rPr>
                <w:rFonts w:hint="eastAsia" w:ascii="仿宋" w:hAnsi="仿宋" w:eastAsia="仿宋" w:cs="仿宋"/>
                <w:color w:val="000000"/>
              </w:rPr>
              <w:t>填写原因</w:t>
            </w:r>
          </w:p>
        </w:tc>
        <w:tc>
          <w:tcPr>
            <w:tcW w:w="4394" w:type="dxa"/>
            <w:gridSpan w:val="3"/>
            <w:tcBorders>
              <w:top w:val="single" w:color="000000" w:sz="4" w:space="0"/>
              <w:left w:val="single" w:color="000000" w:sz="4" w:space="0"/>
              <w:bottom w:val="single" w:color="000000" w:sz="4" w:space="0"/>
              <w:right w:val="single" w:color="000000" w:sz="4" w:space="0"/>
            </w:tcBorders>
            <w:vAlign w:val="center"/>
          </w:tcPr>
          <w:p w14:paraId="13F196C1">
            <w:pPr>
              <w:snapToGrid w:val="0"/>
              <w:rPr>
                <w:rFonts w:ascii="仿宋" w:hAnsi="仿宋" w:eastAsia="仿宋" w:cs="仿宋"/>
              </w:rPr>
            </w:pPr>
          </w:p>
        </w:tc>
      </w:tr>
      <w:tr w14:paraId="5F8CC2CD">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51DC525D">
            <w:pPr>
              <w:jc w:val="center"/>
              <w:rPr>
                <w:rFonts w:ascii="仿宋" w:hAnsi="仿宋" w:eastAsia="仿宋" w:cs="仿宋"/>
                <w:color w:val="000000"/>
              </w:rPr>
            </w:pPr>
            <w:r>
              <w:rPr>
                <w:rFonts w:hint="eastAsia" w:ascii="仿宋" w:hAnsi="仿宋" w:eastAsia="仿宋" w:cs="仿宋"/>
                <w:color w:val="000000"/>
              </w:rPr>
              <w:t>是否一人一题</w:t>
            </w:r>
          </w:p>
        </w:tc>
        <w:tc>
          <w:tcPr>
            <w:tcW w:w="1841" w:type="dxa"/>
            <w:tcBorders>
              <w:top w:val="single" w:color="000000" w:sz="4" w:space="0"/>
              <w:left w:val="single" w:color="000000" w:sz="4" w:space="0"/>
              <w:bottom w:val="single" w:color="000000" w:sz="4" w:space="0"/>
              <w:right w:val="single" w:color="000000" w:sz="4" w:space="0"/>
            </w:tcBorders>
            <w:vAlign w:val="center"/>
          </w:tcPr>
          <w:p w14:paraId="29C24406">
            <w:pPr>
              <w:snapToGrid w:val="0"/>
              <w:rPr>
                <w:rFonts w:ascii="仿宋" w:hAnsi="仿宋" w:eastAsia="仿宋" w:cs="仿宋"/>
                <w:color w:val="000000"/>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24E11C5F">
            <w:pPr>
              <w:jc w:val="center"/>
              <w:rPr>
                <w:rFonts w:ascii="仿宋" w:hAnsi="仿宋" w:eastAsia="仿宋" w:cs="仿宋"/>
                <w:color w:val="000000"/>
              </w:rPr>
            </w:pPr>
            <w:r>
              <w:rPr>
                <w:rFonts w:hint="eastAsia" w:ascii="仿宋" w:hAnsi="仿宋" w:eastAsia="仿宋" w:cs="仿宋"/>
                <w:color w:val="000000"/>
              </w:rPr>
              <w:t>开题报告情况</w:t>
            </w:r>
          </w:p>
        </w:tc>
        <w:tc>
          <w:tcPr>
            <w:tcW w:w="4394" w:type="dxa"/>
            <w:gridSpan w:val="3"/>
            <w:tcBorders>
              <w:top w:val="single" w:color="000000" w:sz="4" w:space="0"/>
              <w:left w:val="single" w:color="000000" w:sz="4" w:space="0"/>
              <w:bottom w:val="single" w:color="000000" w:sz="4" w:space="0"/>
              <w:right w:val="single" w:color="000000" w:sz="4" w:space="0"/>
            </w:tcBorders>
            <w:vAlign w:val="center"/>
          </w:tcPr>
          <w:p w14:paraId="3B8C5A3F">
            <w:pPr>
              <w:snapToGrid w:val="0"/>
              <w:rPr>
                <w:rFonts w:ascii="仿宋" w:hAnsi="仿宋" w:eastAsia="仿宋" w:cs="仿宋"/>
                <w:color w:val="000000"/>
              </w:rPr>
            </w:pPr>
          </w:p>
        </w:tc>
      </w:tr>
      <w:tr w14:paraId="7E6B11B0">
        <w:tblPrEx>
          <w:tblCellMar>
            <w:top w:w="0" w:type="dxa"/>
            <w:left w:w="108" w:type="dxa"/>
            <w:bottom w:w="0" w:type="dxa"/>
            <w:right w:w="108" w:type="dxa"/>
          </w:tblCellMar>
        </w:tblPrEx>
        <w:trPr>
          <w:trHeight w:val="2376"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2BC930B8">
            <w:pPr>
              <w:jc w:val="center"/>
              <w:rPr>
                <w:rFonts w:ascii="仿宋" w:hAnsi="仿宋" w:eastAsia="仿宋" w:cs="仿宋"/>
              </w:rPr>
            </w:pPr>
            <w:r>
              <w:rPr>
                <w:rFonts w:hint="eastAsia" w:ascii="仿宋" w:hAnsi="仿宋" w:eastAsia="仿宋" w:cs="仿宋"/>
                <w:color w:val="000000"/>
              </w:rPr>
              <w:t>拟解决的关键问题</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7543CA06">
            <w:pPr>
              <w:snapToGrid w:val="0"/>
              <w:rPr>
                <w:rFonts w:ascii="仿宋" w:hAnsi="仿宋" w:eastAsia="仿宋" w:cs="仿宋"/>
              </w:rPr>
            </w:pPr>
          </w:p>
          <w:p w14:paraId="218DDDB5">
            <w:pPr>
              <w:rPr>
                <w:rFonts w:ascii="仿宋" w:hAnsi="仿宋" w:eastAsia="仿宋" w:cs="仿宋"/>
              </w:rPr>
            </w:pPr>
          </w:p>
          <w:p w14:paraId="3D83F4CE">
            <w:pPr>
              <w:rPr>
                <w:rFonts w:ascii="仿宋" w:hAnsi="仿宋" w:eastAsia="仿宋" w:cs="仿宋"/>
              </w:rPr>
            </w:pPr>
          </w:p>
          <w:p w14:paraId="46FF20E6">
            <w:pPr>
              <w:rPr>
                <w:rFonts w:ascii="仿宋" w:hAnsi="仿宋" w:eastAsia="仿宋" w:cs="仿宋"/>
              </w:rPr>
            </w:pPr>
          </w:p>
          <w:p w14:paraId="1076E813">
            <w:pPr>
              <w:rPr>
                <w:rFonts w:ascii="仿宋" w:hAnsi="仿宋" w:eastAsia="仿宋" w:cs="仿宋"/>
              </w:rPr>
            </w:pPr>
          </w:p>
        </w:tc>
      </w:tr>
      <w:tr w14:paraId="5D8F0569">
        <w:tblPrEx>
          <w:tblCellMar>
            <w:top w:w="0" w:type="dxa"/>
            <w:left w:w="108" w:type="dxa"/>
            <w:bottom w:w="0" w:type="dxa"/>
            <w:right w:w="108" w:type="dxa"/>
          </w:tblCellMar>
        </w:tblPrEx>
        <w:trPr>
          <w:trHeight w:val="1660"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4064038C">
            <w:pPr>
              <w:jc w:val="center"/>
              <w:rPr>
                <w:rFonts w:ascii="仿宋" w:hAnsi="仿宋" w:eastAsia="仿宋" w:cs="仿宋"/>
              </w:rPr>
            </w:pPr>
            <w:r>
              <w:rPr>
                <w:rFonts w:hint="eastAsia" w:ascii="仿宋" w:hAnsi="仿宋" w:eastAsia="仿宋" w:cs="仿宋"/>
                <w:color w:val="000000"/>
              </w:rPr>
              <w:t>论文（设计）进度情况</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26A0F636">
            <w:pPr>
              <w:snapToGrid w:val="0"/>
              <w:ind w:left="0" w:leftChars="0" w:right="0" w:rightChars="0" w:firstLineChars="200"/>
              <w:rPr>
                <w:rFonts w:ascii="仿宋" w:hAnsi="仿宋" w:eastAsia="仿宋" w:cs="仿宋"/>
                <w:color w:val="000000"/>
                <w:bdr w:val="single" w:color="000000" w:sz="4" w:space="0"/>
              </w:rPr>
            </w:pPr>
          </w:p>
          <w:p w14:paraId="5D91C4AB">
            <w:pPr>
              <w:ind w:left="0" w:leftChars="0" w:right="0" w:rightChars="0" w:firstLineChars="200"/>
              <w:rPr>
                <w:rFonts w:ascii="仿宋" w:hAnsi="仿宋" w:eastAsia="仿宋" w:cs="仿宋"/>
                <w:color w:val="000000"/>
                <w:bdr w:val="single" w:color="000000" w:sz="4" w:space="0"/>
              </w:rPr>
            </w:pPr>
          </w:p>
          <w:p w14:paraId="428BB780">
            <w:pPr>
              <w:ind w:left="0" w:leftChars="0" w:right="0" w:rightChars="0" w:firstLineChars="200"/>
              <w:rPr>
                <w:rFonts w:ascii="仿宋" w:hAnsi="仿宋" w:eastAsia="仿宋" w:cs="仿宋"/>
                <w:color w:val="000000"/>
                <w:bdr w:val="single" w:color="000000" w:sz="4" w:space="0"/>
              </w:rPr>
            </w:pPr>
          </w:p>
          <w:p w14:paraId="536D363F">
            <w:pPr>
              <w:rPr>
                <w:rFonts w:ascii="仿宋" w:hAnsi="仿宋" w:eastAsia="仿宋" w:cs="仿宋"/>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提前完成</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正常进行</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hint="eastAsia" w:ascii="仿宋" w:hAnsi="仿宋" w:eastAsia="仿宋" w:cs="仿宋"/>
                <w:color w:val="000000"/>
              </w:rPr>
              <w:t>延期滞后（请写出原因）</w:t>
            </w:r>
            <w:r>
              <w:rPr>
                <w:rFonts w:hint="eastAsia" w:ascii="仿宋" w:hAnsi="仿宋" w:eastAsia="仿宋" w:cs="仿宋"/>
                <w:i/>
                <w:iCs/>
                <w:color w:val="000000"/>
                <w:u w:val="single"/>
              </w:rPr>
              <w:t>（</w:t>
            </w:r>
            <w:r>
              <w:rPr>
                <w:rFonts w:hint="eastAsia" w:ascii="仿宋" w:hAnsi="仿宋" w:eastAsia="仿宋" w:cs="仿宋"/>
                <w:i/>
                <w:iCs/>
                <w:color w:val="000000"/>
                <w:sz w:val="18"/>
                <w:szCs w:val="18"/>
                <w:u w:val="single"/>
              </w:rPr>
              <w:t>以上部分由学生填写 ）</w:t>
            </w:r>
          </w:p>
        </w:tc>
      </w:tr>
      <w:tr w14:paraId="27E8B1D1">
        <w:tblPrEx>
          <w:tblCellMar>
            <w:top w:w="0" w:type="dxa"/>
            <w:left w:w="108" w:type="dxa"/>
            <w:bottom w:w="0" w:type="dxa"/>
            <w:right w:w="108" w:type="dxa"/>
          </w:tblCellMar>
        </w:tblPrEx>
        <w:trPr>
          <w:trHeight w:val="970"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3B5C494D">
            <w:pPr>
              <w:jc w:val="center"/>
              <w:rPr>
                <w:rFonts w:ascii="仿宋" w:hAnsi="仿宋" w:eastAsia="仿宋" w:cs="仿宋"/>
                <w:color w:val="000000"/>
              </w:rPr>
            </w:pPr>
            <w:r>
              <w:rPr>
                <w:rFonts w:hint="eastAsia" w:ascii="仿宋" w:hAnsi="仿宋" w:eastAsia="仿宋" w:cs="仿宋"/>
                <w:color w:val="000000"/>
              </w:rPr>
              <w:t>工作态度情况</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0168DBB5">
            <w:pPr>
              <w:rPr>
                <w:rFonts w:ascii="仿宋" w:hAnsi="仿宋" w:eastAsia="仿宋" w:cs="仿宋"/>
                <w:color w:val="000000"/>
              </w:rPr>
            </w:pPr>
            <w:r>
              <w:rPr>
                <w:rFonts w:hint="eastAsia" w:ascii="仿宋" w:hAnsi="仿宋" w:eastAsia="仿宋" w:cs="仿宋"/>
                <w:color w:val="000000"/>
              </w:rPr>
              <w:t>（学生对毕业论文（设计）的认真程度、纪律及出勤情况）：</w:t>
            </w:r>
          </w:p>
          <w:p w14:paraId="7C837E02">
            <w:pPr>
              <w:ind w:left="0" w:leftChars="0" w:right="0" w:rightChars="0" w:firstLineChars="200"/>
              <w:rPr>
                <w:rFonts w:ascii="仿宋" w:hAnsi="仿宋" w:eastAsia="仿宋" w:cs="仿宋"/>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较认真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一般</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不认真</w:t>
            </w:r>
          </w:p>
        </w:tc>
      </w:tr>
      <w:tr w14:paraId="7993A50E">
        <w:tblPrEx>
          <w:tblCellMar>
            <w:top w:w="0" w:type="dxa"/>
            <w:left w:w="108" w:type="dxa"/>
            <w:bottom w:w="0" w:type="dxa"/>
            <w:right w:w="108" w:type="dxa"/>
          </w:tblCellMar>
        </w:tblPrEx>
        <w:trPr>
          <w:trHeight w:val="1253"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5FE82C8D">
            <w:pPr>
              <w:jc w:val="center"/>
              <w:rPr>
                <w:rFonts w:ascii="仿宋" w:hAnsi="仿宋" w:eastAsia="仿宋" w:cs="仿宋"/>
                <w:color w:val="000000"/>
              </w:rPr>
            </w:pPr>
            <w:r>
              <w:rPr>
                <w:rFonts w:hint="eastAsia" w:ascii="仿宋" w:hAnsi="仿宋" w:eastAsia="仿宋" w:cs="仿宋"/>
                <w:color w:val="000000"/>
              </w:rPr>
              <w:t>中期质量评价</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55F9BD20">
            <w:pPr>
              <w:rPr>
                <w:rFonts w:ascii="仿宋" w:hAnsi="仿宋" w:eastAsia="仿宋" w:cs="仿宋"/>
                <w:color w:val="000000"/>
              </w:rPr>
            </w:pPr>
            <w:r>
              <w:rPr>
                <w:rFonts w:hint="eastAsia" w:ascii="仿宋" w:hAnsi="仿宋" w:eastAsia="仿宋" w:cs="仿宋"/>
                <w:color w:val="000000"/>
              </w:rPr>
              <w:t>（学生已完成部分的工作质量情况）：</w:t>
            </w:r>
          </w:p>
          <w:p w14:paraId="43EAE16C">
            <w:pPr>
              <w:rPr>
                <w:rFonts w:ascii="仿宋" w:hAnsi="仿宋" w:eastAsia="仿宋" w:cs="仿宋"/>
                <w:color w:val="000000"/>
              </w:rPr>
            </w:pPr>
          </w:p>
          <w:p w14:paraId="26EA340D">
            <w:pPr>
              <w:ind w:left="0" w:leftChars="0" w:right="0" w:rightChars="0" w:firstLineChars="200"/>
              <w:rPr>
                <w:rFonts w:ascii="仿宋" w:hAnsi="仿宋" w:eastAsia="仿宋" w:cs="仿宋"/>
                <w:color w:val="000000"/>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好</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中</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差</w:t>
            </w:r>
          </w:p>
        </w:tc>
      </w:tr>
      <w:tr w14:paraId="1904402A">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0D428E65">
            <w:pPr>
              <w:jc w:val="center"/>
              <w:rPr>
                <w:rFonts w:ascii="仿宋" w:hAnsi="仿宋" w:eastAsia="仿宋" w:cs="仿宋"/>
                <w:color w:val="000000"/>
              </w:rPr>
            </w:pPr>
            <w:r>
              <w:rPr>
                <w:rFonts w:hint="eastAsia" w:ascii="仿宋" w:hAnsi="仿宋" w:eastAsia="仿宋" w:cs="仿宋"/>
                <w:color w:val="000000"/>
              </w:rPr>
              <w:t>指导教师工作情况</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1AA2B7FA">
            <w:pPr>
              <w:rPr>
                <w:rFonts w:ascii="仿宋" w:hAnsi="仿宋" w:eastAsia="仿宋" w:cs="仿宋"/>
                <w:color w:val="000000"/>
              </w:rPr>
            </w:pPr>
            <w:r>
              <w:rPr>
                <w:rFonts w:ascii="仿宋" w:hAnsi="仿宋" w:eastAsia="仿宋" w:cs="仿宋"/>
                <w:color w:val="000000"/>
              </w:rPr>
              <w:t>(</w:t>
            </w:r>
            <w:r>
              <w:rPr>
                <w:rFonts w:hint="eastAsia" w:ascii="仿宋" w:hAnsi="仿宋" w:eastAsia="仿宋" w:cs="仿宋"/>
                <w:color w:val="000000"/>
              </w:rPr>
              <w:t>指导教师履行职责、指导学生记录情况自评</w:t>
            </w:r>
            <w:r>
              <w:rPr>
                <w:rFonts w:ascii="仿宋" w:hAnsi="仿宋" w:eastAsia="仿宋" w:cs="仿宋"/>
                <w:color w:val="000000"/>
              </w:rPr>
              <w:t>)</w:t>
            </w:r>
          </w:p>
          <w:p w14:paraId="4957C026">
            <w:pPr>
              <w:rPr>
                <w:rFonts w:ascii="仿宋" w:hAnsi="仿宋" w:eastAsia="仿宋" w:cs="仿宋"/>
                <w:color w:val="000000"/>
              </w:rPr>
            </w:pPr>
          </w:p>
          <w:p w14:paraId="72E3DADC">
            <w:pPr>
              <w:ind w:left="0" w:leftChars="0" w:right="0" w:rightChars="0" w:firstLineChars="200"/>
              <w:rPr>
                <w:rFonts w:ascii="仿宋" w:hAnsi="仿宋" w:eastAsia="仿宋" w:cs="仿宋"/>
                <w:color w:val="000000"/>
              </w:rPr>
            </w:pP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较认真</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一般</w:t>
            </w:r>
            <w:r>
              <w:rPr>
                <w:rFonts w:ascii="仿宋" w:hAnsi="仿宋" w:eastAsia="仿宋" w:cs="仿宋"/>
                <w:color w:val="000000"/>
              </w:rPr>
              <w:t xml:space="preserve">    </w:t>
            </w:r>
            <w:r>
              <w:rPr>
                <w:rFonts w:ascii="仿宋" w:hAnsi="仿宋" w:eastAsia="仿宋" w:cs="仿宋"/>
                <w:color w:val="000000"/>
                <w:bdr w:val="single" w:color="000000" w:sz="4" w:space="0"/>
              </w:rPr>
              <w:t xml:space="preserve">  </w:t>
            </w:r>
            <w:r>
              <w:rPr>
                <w:rFonts w:ascii="仿宋" w:hAnsi="仿宋" w:eastAsia="仿宋" w:cs="仿宋"/>
                <w:color w:val="000000"/>
              </w:rPr>
              <w:t xml:space="preserve"> </w:t>
            </w:r>
            <w:r>
              <w:rPr>
                <w:rFonts w:hint="eastAsia" w:ascii="仿宋" w:hAnsi="仿宋" w:eastAsia="仿宋" w:cs="仿宋"/>
                <w:color w:val="000000"/>
              </w:rPr>
              <w:t>不认真</w:t>
            </w:r>
          </w:p>
          <w:p w14:paraId="018A4728">
            <w:pPr>
              <w:rPr>
                <w:rFonts w:ascii="仿宋" w:hAnsi="仿宋" w:eastAsia="仿宋" w:cs="仿宋"/>
                <w:color w:val="000000"/>
              </w:rPr>
            </w:pPr>
          </w:p>
          <w:p w14:paraId="55ED0E6C">
            <w:pPr>
              <w:rPr>
                <w:rFonts w:ascii="仿宋" w:hAnsi="仿宋" w:eastAsia="仿宋" w:cs="仿宋"/>
              </w:rPr>
            </w:pPr>
            <w:r>
              <w:rPr>
                <w:rFonts w:hint="eastAsia" w:ascii="仿宋" w:hAnsi="仿宋" w:eastAsia="仿宋" w:cs="仿宋"/>
              </w:rPr>
              <w:t>指导教师签名：</w:t>
            </w:r>
            <w:r>
              <w:rPr>
                <w:rFonts w:ascii="仿宋" w:hAnsi="仿宋" w:eastAsia="仿宋" w:cs="仿宋"/>
              </w:rPr>
              <w:t xml:space="preserve">                      </w:t>
            </w:r>
            <w:r>
              <w:rPr>
                <w:rFonts w:hint="eastAsia" w:ascii="仿宋" w:hAnsi="仿宋" w:eastAsia="仿宋" w:cs="仿宋"/>
              </w:rPr>
              <w:t>时间：</w:t>
            </w:r>
            <w:r>
              <w:rPr>
                <w:rFonts w:ascii="仿宋" w:hAnsi="仿宋" w:eastAsia="仿宋" w:cs="仿宋"/>
              </w:rPr>
              <w:t>202</w:t>
            </w:r>
            <w:r>
              <w:rPr>
                <w:rFonts w:hint="eastAsia" w:ascii="仿宋" w:hAnsi="仿宋" w:eastAsia="仿宋" w:cs="仿宋"/>
              </w:rPr>
              <w:t>7年3月</w:t>
            </w:r>
            <w:r>
              <w:rPr>
                <w:rFonts w:ascii="仿宋" w:hAnsi="仿宋" w:eastAsia="仿宋" w:cs="仿宋"/>
              </w:rPr>
              <w:t>10</w:t>
            </w:r>
            <w:r>
              <w:rPr>
                <w:rFonts w:hint="eastAsia" w:ascii="仿宋" w:hAnsi="仿宋" w:eastAsia="仿宋" w:cs="仿宋"/>
              </w:rPr>
              <w:t>日</w:t>
            </w:r>
          </w:p>
        </w:tc>
      </w:tr>
      <w:tr w14:paraId="2AA4B981">
        <w:tblPrEx>
          <w:tblCellMar>
            <w:top w:w="0" w:type="dxa"/>
            <w:left w:w="108" w:type="dxa"/>
            <w:bottom w:w="0" w:type="dxa"/>
            <w:right w:w="108" w:type="dxa"/>
          </w:tblCellMar>
        </w:tblPrEx>
        <w:trPr>
          <w:trHeight w:val="645" w:hRule="atLeast"/>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3C297234">
            <w:pPr>
              <w:jc w:val="center"/>
              <w:rPr>
                <w:rFonts w:ascii="仿宋" w:hAnsi="仿宋" w:eastAsia="仿宋" w:cs="仿宋"/>
                <w:color w:val="000000"/>
              </w:rPr>
            </w:pPr>
            <w:r>
              <w:rPr>
                <w:rFonts w:hint="eastAsia" w:ascii="仿宋" w:hAnsi="仿宋" w:eastAsia="仿宋" w:cs="仿宋"/>
                <w:color w:val="000000"/>
              </w:rPr>
              <w:t>基层教学组织（教研室）的意见</w:t>
            </w:r>
          </w:p>
        </w:tc>
        <w:tc>
          <w:tcPr>
            <w:tcW w:w="7370" w:type="dxa"/>
            <w:gridSpan w:val="5"/>
            <w:tcBorders>
              <w:top w:val="single" w:color="000000" w:sz="4" w:space="0"/>
              <w:left w:val="single" w:color="000000" w:sz="4" w:space="0"/>
              <w:bottom w:val="single" w:color="000000" w:sz="4" w:space="0"/>
              <w:right w:val="single" w:color="000000" w:sz="4" w:space="0"/>
            </w:tcBorders>
            <w:vAlign w:val="center"/>
          </w:tcPr>
          <w:p w14:paraId="6C80D4E8">
            <w:pPr>
              <w:snapToGrid w:val="0"/>
              <w:rPr>
                <w:rFonts w:ascii="仿宋" w:hAnsi="仿宋" w:eastAsia="仿宋" w:cs="仿宋"/>
                <w:color w:val="000000"/>
              </w:rPr>
            </w:pPr>
          </w:p>
          <w:p w14:paraId="5081F5F5">
            <w:pPr>
              <w:rPr>
                <w:rFonts w:ascii="仿宋" w:hAnsi="仿宋" w:eastAsia="仿宋" w:cs="仿宋"/>
                <w:color w:val="000000"/>
              </w:rPr>
            </w:pPr>
          </w:p>
          <w:p w14:paraId="34B17140">
            <w:pPr>
              <w:rPr>
                <w:rFonts w:ascii="仿宋" w:hAnsi="仿宋" w:eastAsia="仿宋" w:cs="仿宋"/>
                <w:color w:val="000000"/>
              </w:rPr>
            </w:pPr>
          </w:p>
          <w:p w14:paraId="2F25B8E3">
            <w:pPr>
              <w:rPr>
                <w:rFonts w:ascii="仿宋" w:hAnsi="仿宋" w:eastAsia="仿宋" w:cs="仿宋"/>
                <w:color w:val="000000"/>
              </w:rPr>
            </w:pPr>
          </w:p>
          <w:p w14:paraId="4E0A0B4E">
            <w:pPr>
              <w:rPr>
                <w:rFonts w:ascii="仿宋" w:hAnsi="仿宋" w:eastAsia="仿宋" w:cs="仿宋"/>
                <w:color w:val="000000"/>
              </w:rPr>
            </w:pPr>
          </w:p>
          <w:p w14:paraId="5083491F">
            <w:pPr>
              <w:rPr>
                <w:rFonts w:ascii="仿宋" w:hAnsi="仿宋" w:eastAsia="仿宋" w:cs="仿宋"/>
                <w:color w:val="000000"/>
              </w:rPr>
            </w:pPr>
          </w:p>
          <w:p w14:paraId="3CF2FA88">
            <w:pPr>
              <w:rPr>
                <w:rFonts w:ascii="仿宋" w:hAnsi="仿宋" w:eastAsia="仿宋" w:cs="仿宋"/>
                <w:color w:val="000000"/>
              </w:rPr>
            </w:pPr>
            <w:r>
              <w:rPr>
                <w:rFonts w:hint="eastAsia" w:ascii="仿宋" w:hAnsi="仿宋" w:eastAsia="仿宋" w:cs="仿宋"/>
                <w:color w:val="000000"/>
              </w:rPr>
              <w:t>负责人（签名）：</w:t>
            </w:r>
            <w:r>
              <w:rPr>
                <w:rFonts w:ascii="仿宋" w:hAnsi="仿宋" w:eastAsia="仿宋" w:cs="仿宋"/>
                <w:color w:val="000000"/>
              </w:rPr>
              <w:t xml:space="preserve">                    </w:t>
            </w:r>
            <w:r>
              <w:rPr>
                <w:rFonts w:hint="eastAsia" w:ascii="仿宋" w:hAnsi="仿宋" w:eastAsia="仿宋" w:cs="仿宋"/>
                <w:color w:val="000000"/>
              </w:rPr>
              <w:t>时间：2027年3月1</w:t>
            </w:r>
            <w:r>
              <w:rPr>
                <w:rFonts w:ascii="仿宋" w:hAnsi="仿宋" w:eastAsia="仿宋" w:cs="仿宋"/>
                <w:color w:val="000000"/>
              </w:rPr>
              <w:t>1</w:t>
            </w:r>
            <w:r>
              <w:rPr>
                <w:rFonts w:hint="eastAsia" w:ascii="仿宋" w:hAnsi="仿宋" w:eastAsia="仿宋" w:cs="仿宋"/>
                <w:color w:val="000000"/>
              </w:rPr>
              <w:t>日</w:t>
            </w:r>
          </w:p>
        </w:tc>
      </w:tr>
    </w:tbl>
    <w:p w14:paraId="4A9BF30E">
      <w:pPr>
        <w:spacing w:line="360" w:lineRule="auto"/>
        <w:jc w:val="center"/>
        <w:rPr>
          <w:rFonts w:hint="eastAsia" w:eastAsia="黑体"/>
          <w:sz w:val="32"/>
        </w:rPr>
      </w:pPr>
      <w:r>
        <w:br w:type="page"/>
      </w:r>
      <w:r>
        <w:rPr>
          <w:rFonts w:hint="eastAsia" w:eastAsia="黑体"/>
          <w:sz w:val="32"/>
        </w:rPr>
        <w:t>江西师范大学本科生毕业设计（论文）个人工作总结</w:t>
      </w:r>
    </w:p>
    <w:tbl>
      <w:tblPr>
        <w:tblStyle w:val="8"/>
        <w:tblW w:w="8928" w:type="dxa"/>
        <w:tblInd w:w="0" w:type="dxa"/>
        <w:tblLayout w:type="fixed"/>
        <w:tblCellMar>
          <w:top w:w="0" w:type="dxa"/>
          <w:left w:w="108" w:type="dxa"/>
          <w:bottom w:w="0" w:type="dxa"/>
          <w:right w:w="108" w:type="dxa"/>
        </w:tblCellMar>
      </w:tblPr>
      <w:tblGrid>
        <w:gridCol w:w="1218"/>
        <w:gridCol w:w="1950"/>
        <w:gridCol w:w="1080"/>
        <w:gridCol w:w="1757"/>
        <w:gridCol w:w="1123"/>
        <w:gridCol w:w="1800"/>
      </w:tblGrid>
      <w:tr w14:paraId="1D4011E4">
        <w:tblPrEx>
          <w:tblCellMar>
            <w:top w:w="0" w:type="dxa"/>
            <w:left w:w="108" w:type="dxa"/>
            <w:bottom w:w="0" w:type="dxa"/>
            <w:right w:w="108" w:type="dxa"/>
          </w:tblCellMar>
        </w:tblPrEx>
        <w:trPr>
          <w:trHeight w:val="609"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4CE2CA3C">
            <w:pPr>
              <w:spacing w:line="360" w:lineRule="auto"/>
              <w:jc w:val="center"/>
              <w:rPr>
                <w:rFonts w:hint="eastAsia"/>
              </w:rPr>
            </w:pPr>
            <w:r>
              <w:rPr>
                <w:rFonts w:hint="eastAsia"/>
              </w:rPr>
              <w:t>学号</w:t>
            </w:r>
          </w:p>
        </w:tc>
        <w:tc>
          <w:tcPr>
            <w:tcW w:w="1950" w:type="dxa"/>
            <w:tcBorders>
              <w:top w:val="single" w:color="000000" w:sz="4" w:space="0"/>
              <w:left w:val="single" w:color="000000" w:sz="4" w:space="0"/>
              <w:bottom w:val="single" w:color="000000" w:sz="4" w:space="0"/>
              <w:right w:val="single" w:color="000000" w:sz="4" w:space="0"/>
            </w:tcBorders>
            <w:vAlign w:val="center"/>
          </w:tcPr>
          <w:p w14:paraId="61A99EAD">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32BC7245">
            <w:pPr>
              <w:spacing w:line="360" w:lineRule="auto"/>
              <w:jc w:val="center"/>
              <w:rPr>
                <w:rFonts w:hint="eastAsia"/>
              </w:rPr>
            </w:pPr>
            <w:r>
              <w:rPr>
                <w:rFonts w:hint="eastAsia"/>
              </w:rPr>
              <w:t>学生姓名</w:t>
            </w:r>
          </w:p>
        </w:tc>
        <w:tc>
          <w:tcPr>
            <w:tcW w:w="1757" w:type="dxa"/>
            <w:tcBorders>
              <w:top w:val="single" w:color="000000" w:sz="4" w:space="0"/>
              <w:left w:val="single" w:color="000000" w:sz="4" w:space="0"/>
              <w:bottom w:val="single" w:color="000000" w:sz="4" w:space="0"/>
              <w:right w:val="single" w:color="000000" w:sz="4" w:space="0"/>
            </w:tcBorders>
            <w:vAlign w:val="center"/>
          </w:tcPr>
          <w:p w14:paraId="0AD90637">
            <w:pPr>
              <w:snapToGrid w:val="0"/>
              <w:spacing w:line="360" w:lineRule="auto"/>
              <w:rPr>
                <w:rFonts w:hint="eastAsia"/>
              </w:rPr>
            </w:pPr>
          </w:p>
        </w:tc>
        <w:tc>
          <w:tcPr>
            <w:tcW w:w="1123" w:type="dxa"/>
            <w:tcBorders>
              <w:top w:val="single" w:color="000000" w:sz="4" w:space="0"/>
              <w:left w:val="single" w:color="000000" w:sz="4" w:space="0"/>
              <w:bottom w:val="single" w:color="000000" w:sz="4" w:space="0"/>
              <w:right w:val="single" w:color="000000" w:sz="4" w:space="0"/>
            </w:tcBorders>
            <w:vAlign w:val="center"/>
          </w:tcPr>
          <w:p w14:paraId="6774F642">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23A8E4DF">
            <w:pPr>
              <w:spacing w:line="360" w:lineRule="auto"/>
              <w:jc w:val="center"/>
              <w:rPr>
                <w:rFonts w:hint="eastAsia"/>
              </w:rPr>
            </w:pPr>
            <w:r>
              <w:rPr>
                <w:rFonts w:hint="eastAsia"/>
              </w:rPr>
              <w:t>软件工程</w:t>
            </w:r>
          </w:p>
        </w:tc>
      </w:tr>
      <w:tr w14:paraId="5E4B75C1">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D3CC140">
            <w:pPr>
              <w:spacing w:line="240" w:lineRule="exact"/>
              <w:jc w:val="center"/>
              <w:rPr>
                <w:rFonts w:hint="eastAsia"/>
              </w:rPr>
            </w:pPr>
            <w:r>
              <w:rPr>
                <w:rFonts w:hint="eastAsia"/>
                <w:spacing w:val="-2"/>
              </w:rPr>
              <w:t>毕业设计(论文)题目</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725BCEF6">
            <w:pPr>
              <w:snapToGrid w:val="0"/>
              <w:spacing w:line="240" w:lineRule="exact"/>
              <w:rPr>
                <w:rFonts w:hint="eastAsia"/>
              </w:rPr>
            </w:pPr>
          </w:p>
        </w:tc>
      </w:tr>
      <w:tr w14:paraId="39EEC3ED">
        <w:tblPrEx>
          <w:tblCellMar>
            <w:top w:w="0" w:type="dxa"/>
            <w:left w:w="108" w:type="dxa"/>
            <w:bottom w:w="0" w:type="dxa"/>
            <w:right w:w="108" w:type="dxa"/>
          </w:tblCellMar>
        </w:tblPrEx>
        <w:trPr>
          <w:trHeight w:val="615"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2C39C453">
            <w:pPr>
              <w:spacing w:line="360" w:lineRule="auto"/>
              <w:jc w:val="center"/>
              <w:rPr>
                <w:rFonts w:hint="eastAsia"/>
              </w:rPr>
            </w:pPr>
            <w:r>
              <w:rPr>
                <w:rFonts w:hint="eastAsia"/>
              </w:rPr>
              <w:t>时间</w:t>
            </w:r>
          </w:p>
        </w:tc>
        <w:tc>
          <w:tcPr>
            <w:tcW w:w="7710" w:type="dxa"/>
            <w:gridSpan w:val="5"/>
            <w:tcBorders>
              <w:top w:val="single" w:color="000000" w:sz="4" w:space="0"/>
              <w:left w:val="single" w:color="000000" w:sz="4" w:space="0"/>
              <w:bottom w:val="single" w:color="000000" w:sz="4" w:space="0"/>
              <w:right w:val="single" w:color="000000" w:sz="4" w:space="0"/>
            </w:tcBorders>
            <w:vAlign w:val="center"/>
          </w:tcPr>
          <w:p w14:paraId="525AE037">
            <w:pPr>
              <w:spacing w:line="360" w:lineRule="auto"/>
              <w:ind w:left="0" w:leftChars="0" w:right="0" w:rightChars="0" w:firstLineChars="100"/>
              <w:jc w:val="center"/>
              <w:rPr>
                <w:rFonts w:hint="eastAsia"/>
              </w:rPr>
            </w:pPr>
            <w:r>
              <w:rPr>
                <w:rFonts w:hint="eastAsia"/>
              </w:rPr>
              <w:t>自2027年4月1日</w:t>
            </w:r>
            <w:r>
              <w:t xml:space="preserve">    </w:t>
            </w:r>
            <w:r>
              <w:rPr>
                <w:rFonts w:hint="eastAsia"/>
              </w:rPr>
              <w:t>至    2027年4月7日</w:t>
            </w:r>
          </w:p>
        </w:tc>
      </w:tr>
      <w:tr w14:paraId="59DD2083">
        <w:tblPrEx>
          <w:tblCellMar>
            <w:top w:w="0" w:type="dxa"/>
            <w:left w:w="108" w:type="dxa"/>
            <w:bottom w:w="0" w:type="dxa"/>
            <w:right w:w="108" w:type="dxa"/>
          </w:tblCellMar>
        </w:tblPrEx>
        <w:trPr>
          <w:trHeight w:val="8240"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35C29747">
            <w:pPr>
              <w:spacing w:line="720" w:lineRule="auto"/>
              <w:jc w:val="center"/>
              <w:rPr>
                <w:rFonts w:hint="eastAsia"/>
              </w:rPr>
            </w:pPr>
            <w:r>
              <w:rPr>
                <w:rFonts w:hint="eastAsia"/>
              </w:rPr>
              <w:t>工</w:t>
            </w:r>
          </w:p>
          <w:p w14:paraId="597DD835">
            <w:pPr>
              <w:spacing w:line="720" w:lineRule="auto"/>
              <w:jc w:val="center"/>
              <w:rPr>
                <w:rFonts w:hint="eastAsia"/>
              </w:rPr>
            </w:pPr>
            <w:r>
              <w:rPr>
                <w:rFonts w:hint="eastAsia"/>
              </w:rPr>
              <w:t>作</w:t>
            </w:r>
          </w:p>
          <w:p w14:paraId="3775A5EB">
            <w:pPr>
              <w:spacing w:line="720" w:lineRule="auto"/>
              <w:jc w:val="center"/>
              <w:rPr>
                <w:rFonts w:hint="eastAsia"/>
              </w:rPr>
            </w:pPr>
            <w:r>
              <w:rPr>
                <w:rFonts w:hint="eastAsia"/>
              </w:rPr>
              <w:t>总</w:t>
            </w:r>
          </w:p>
          <w:p w14:paraId="4ECED6D0">
            <w:pPr>
              <w:spacing w:line="720" w:lineRule="auto"/>
              <w:jc w:val="center"/>
              <w:rPr>
                <w:rFonts w:hint="eastAsia"/>
              </w:rPr>
            </w:pPr>
            <w:r>
              <w:rPr>
                <w:rFonts w:hint="eastAsia"/>
              </w:rPr>
              <w:t>结</w:t>
            </w:r>
          </w:p>
        </w:tc>
        <w:tc>
          <w:tcPr>
            <w:tcW w:w="7710" w:type="dxa"/>
            <w:gridSpan w:val="5"/>
            <w:tcBorders>
              <w:top w:val="single" w:color="000000" w:sz="4" w:space="0"/>
              <w:left w:val="single" w:color="000000" w:sz="4" w:space="0"/>
              <w:bottom w:val="single" w:color="000000" w:sz="4" w:space="0"/>
              <w:right w:val="single" w:color="000000" w:sz="4" w:space="0"/>
            </w:tcBorders>
          </w:tcPr>
          <w:p w14:paraId="3C0E871E">
            <w:pPr>
              <w:spacing w:line="240" w:lineRule="exact"/>
              <w:rPr>
                <w:rFonts w:hint="eastAsia"/>
              </w:rPr>
            </w:pPr>
            <w:r>
              <w:rPr>
                <w:rFonts w:hint="eastAsia"/>
              </w:rPr>
              <w:t>论文中的总结，如果篇幅较大，则进行精简。</w:t>
            </w:r>
          </w:p>
          <w:p w14:paraId="66DE4A56">
            <w:pPr>
              <w:spacing w:line="240" w:lineRule="exact"/>
              <w:rPr>
                <w:rFonts w:hint="eastAsia"/>
              </w:rPr>
            </w:pPr>
          </w:p>
          <w:p w14:paraId="4C74D41A">
            <w:pPr>
              <w:spacing w:line="240" w:lineRule="exact"/>
              <w:rPr>
                <w:rFonts w:hint="eastAsia"/>
              </w:rPr>
            </w:pPr>
          </w:p>
          <w:p w14:paraId="4D737CED">
            <w:pPr>
              <w:spacing w:line="240" w:lineRule="exact"/>
              <w:rPr>
                <w:rFonts w:hint="eastAsia"/>
              </w:rPr>
            </w:pPr>
          </w:p>
          <w:p w14:paraId="29CA378C">
            <w:pPr>
              <w:spacing w:line="240" w:lineRule="exact"/>
              <w:rPr>
                <w:rFonts w:hint="eastAsia"/>
              </w:rPr>
            </w:pPr>
          </w:p>
          <w:p w14:paraId="517CE771">
            <w:pPr>
              <w:spacing w:line="240" w:lineRule="exact"/>
              <w:rPr>
                <w:rFonts w:hint="eastAsia"/>
              </w:rPr>
            </w:pPr>
          </w:p>
          <w:p w14:paraId="67BD3EB4">
            <w:pPr>
              <w:spacing w:line="240" w:lineRule="exact"/>
              <w:rPr>
                <w:rFonts w:hint="eastAsia"/>
              </w:rPr>
            </w:pPr>
          </w:p>
          <w:p w14:paraId="657527FA">
            <w:pPr>
              <w:spacing w:line="240" w:lineRule="exact"/>
              <w:rPr>
                <w:rFonts w:hint="eastAsia"/>
              </w:rPr>
            </w:pPr>
          </w:p>
          <w:p w14:paraId="55BF520A">
            <w:pPr>
              <w:spacing w:line="240" w:lineRule="exact"/>
              <w:rPr>
                <w:rFonts w:hint="eastAsia"/>
              </w:rPr>
            </w:pPr>
          </w:p>
          <w:p w14:paraId="739087EB">
            <w:pPr>
              <w:spacing w:line="240" w:lineRule="exact"/>
              <w:rPr>
                <w:rFonts w:hint="eastAsia"/>
              </w:rPr>
            </w:pPr>
          </w:p>
          <w:p w14:paraId="3D350041">
            <w:pPr>
              <w:spacing w:line="240" w:lineRule="exact"/>
              <w:rPr>
                <w:rFonts w:hint="eastAsia"/>
              </w:rPr>
            </w:pPr>
          </w:p>
          <w:p w14:paraId="6130AADA">
            <w:pPr>
              <w:spacing w:line="240" w:lineRule="exact"/>
              <w:rPr>
                <w:rFonts w:hint="eastAsia"/>
              </w:rPr>
            </w:pPr>
          </w:p>
          <w:p w14:paraId="533770EA">
            <w:pPr>
              <w:spacing w:line="240" w:lineRule="exact"/>
              <w:rPr>
                <w:rFonts w:hint="eastAsia"/>
              </w:rPr>
            </w:pPr>
          </w:p>
          <w:p w14:paraId="70119BEE">
            <w:pPr>
              <w:spacing w:line="240" w:lineRule="exact"/>
              <w:rPr>
                <w:rFonts w:hint="eastAsia"/>
              </w:rPr>
            </w:pPr>
          </w:p>
          <w:p w14:paraId="05500148">
            <w:pPr>
              <w:spacing w:line="240" w:lineRule="exact"/>
              <w:rPr>
                <w:rFonts w:hint="eastAsia"/>
              </w:rPr>
            </w:pPr>
          </w:p>
          <w:p w14:paraId="60E93D24">
            <w:pPr>
              <w:spacing w:line="240" w:lineRule="exact"/>
              <w:rPr>
                <w:rFonts w:hint="eastAsia"/>
              </w:rPr>
            </w:pPr>
          </w:p>
          <w:p w14:paraId="0BDCB0EF">
            <w:pPr>
              <w:spacing w:line="240" w:lineRule="exact"/>
              <w:rPr>
                <w:rFonts w:hint="eastAsia"/>
              </w:rPr>
            </w:pPr>
          </w:p>
          <w:p w14:paraId="165F43A6">
            <w:pPr>
              <w:spacing w:line="240" w:lineRule="exact"/>
              <w:rPr>
                <w:rFonts w:hint="eastAsia"/>
              </w:rPr>
            </w:pPr>
          </w:p>
          <w:p w14:paraId="7AB7A482">
            <w:pPr>
              <w:spacing w:line="240" w:lineRule="exact"/>
              <w:rPr>
                <w:rFonts w:hint="eastAsia"/>
              </w:rPr>
            </w:pPr>
          </w:p>
          <w:p w14:paraId="455FC537">
            <w:pPr>
              <w:spacing w:line="240" w:lineRule="exact"/>
              <w:rPr>
                <w:rFonts w:hint="eastAsia"/>
              </w:rPr>
            </w:pPr>
          </w:p>
          <w:p w14:paraId="72C4A497">
            <w:pPr>
              <w:spacing w:line="240" w:lineRule="exact"/>
              <w:rPr>
                <w:rFonts w:hint="eastAsia"/>
              </w:rPr>
            </w:pPr>
          </w:p>
          <w:p w14:paraId="05068E5D">
            <w:pPr>
              <w:spacing w:line="240" w:lineRule="exact"/>
              <w:rPr>
                <w:rFonts w:hint="eastAsia"/>
              </w:rPr>
            </w:pPr>
          </w:p>
          <w:p w14:paraId="3B9257E2">
            <w:pPr>
              <w:spacing w:line="240" w:lineRule="exact"/>
              <w:rPr>
                <w:rFonts w:hint="eastAsia"/>
              </w:rPr>
            </w:pPr>
          </w:p>
          <w:p w14:paraId="543E3B70">
            <w:pPr>
              <w:spacing w:line="240" w:lineRule="exact"/>
              <w:rPr>
                <w:rFonts w:hint="eastAsia"/>
              </w:rPr>
            </w:pPr>
          </w:p>
          <w:p w14:paraId="3DDA3C56">
            <w:pPr>
              <w:spacing w:line="240" w:lineRule="exact"/>
              <w:rPr>
                <w:rFonts w:hint="eastAsia"/>
              </w:rPr>
            </w:pPr>
          </w:p>
          <w:p w14:paraId="69F0D091">
            <w:pPr>
              <w:spacing w:line="240" w:lineRule="exact"/>
              <w:rPr>
                <w:rFonts w:hint="eastAsia"/>
              </w:rPr>
            </w:pPr>
          </w:p>
          <w:p w14:paraId="290DBDA7">
            <w:pPr>
              <w:spacing w:line="240" w:lineRule="exact"/>
              <w:rPr>
                <w:rFonts w:hint="eastAsia"/>
              </w:rPr>
            </w:pPr>
          </w:p>
          <w:p w14:paraId="40C948E3">
            <w:pPr>
              <w:spacing w:line="240" w:lineRule="exact"/>
              <w:rPr>
                <w:rFonts w:hint="eastAsia"/>
              </w:rPr>
            </w:pPr>
          </w:p>
          <w:p w14:paraId="00254456">
            <w:pPr>
              <w:spacing w:line="240" w:lineRule="exact"/>
              <w:rPr>
                <w:rFonts w:hint="eastAsia"/>
              </w:rPr>
            </w:pPr>
          </w:p>
          <w:p w14:paraId="2677E0F6">
            <w:pPr>
              <w:spacing w:line="240" w:lineRule="exact"/>
              <w:rPr>
                <w:rFonts w:hint="eastAsia"/>
              </w:rPr>
            </w:pPr>
          </w:p>
          <w:p w14:paraId="063B8137">
            <w:pPr>
              <w:spacing w:line="240" w:lineRule="exact"/>
              <w:rPr>
                <w:rFonts w:hint="eastAsia"/>
              </w:rPr>
            </w:pPr>
          </w:p>
          <w:p w14:paraId="75FCC828">
            <w:pPr>
              <w:spacing w:line="240" w:lineRule="exact"/>
              <w:rPr>
                <w:rFonts w:hint="eastAsia"/>
              </w:rPr>
            </w:pPr>
          </w:p>
          <w:p w14:paraId="75124813">
            <w:pPr>
              <w:spacing w:line="360" w:lineRule="auto"/>
              <w:ind w:left="0" w:leftChars="0" w:right="0" w:rightChars="0" w:firstLineChars="200"/>
              <w:rPr>
                <w:rFonts w:hint="eastAsia"/>
              </w:rPr>
            </w:pPr>
            <w:r>
              <w:rPr>
                <w:rFonts w:hint="eastAsia"/>
              </w:rPr>
              <w:t xml:space="preserve">学生签名：　            　           </w:t>
            </w:r>
            <w:r>
              <w:t xml:space="preserve">       </w:t>
            </w:r>
            <w:r>
              <w:rPr>
                <w:rFonts w:hint="eastAsia"/>
              </w:rPr>
              <w:t xml:space="preserve">  2027年4月</w:t>
            </w:r>
            <w:r>
              <w:t>7</w:t>
            </w:r>
            <w:r>
              <w:rPr>
                <w:rFonts w:hint="eastAsia"/>
              </w:rPr>
              <w:t>日</w:t>
            </w:r>
          </w:p>
        </w:tc>
      </w:tr>
      <w:tr w14:paraId="586A1E30">
        <w:tblPrEx>
          <w:tblCellMar>
            <w:top w:w="0" w:type="dxa"/>
            <w:left w:w="108" w:type="dxa"/>
            <w:bottom w:w="0" w:type="dxa"/>
            <w:right w:w="108" w:type="dxa"/>
          </w:tblCellMar>
        </w:tblPrEx>
        <w:trPr>
          <w:trHeight w:val="3096" w:hRule="atLeast"/>
        </w:trPr>
        <w:tc>
          <w:tcPr>
            <w:tcW w:w="1218" w:type="dxa"/>
            <w:tcBorders>
              <w:top w:val="single" w:color="000000" w:sz="4" w:space="0"/>
              <w:left w:val="single" w:color="000000" w:sz="4" w:space="0"/>
              <w:bottom w:val="single" w:color="000000" w:sz="4" w:space="0"/>
              <w:right w:val="single" w:color="000000" w:sz="4" w:space="0"/>
            </w:tcBorders>
            <w:vAlign w:val="center"/>
          </w:tcPr>
          <w:p w14:paraId="5EBB758A">
            <w:pPr>
              <w:spacing w:line="360" w:lineRule="auto"/>
              <w:jc w:val="center"/>
              <w:rPr>
                <w:rFonts w:hint="eastAsia"/>
              </w:rPr>
            </w:pPr>
            <w:r>
              <w:rPr>
                <w:rFonts w:hint="eastAsia"/>
              </w:rPr>
              <w:t>指</w:t>
            </w:r>
          </w:p>
          <w:p w14:paraId="74C34778">
            <w:pPr>
              <w:spacing w:line="360" w:lineRule="auto"/>
              <w:jc w:val="center"/>
              <w:rPr>
                <w:rFonts w:hint="eastAsia"/>
              </w:rPr>
            </w:pPr>
            <w:r>
              <w:rPr>
                <w:rFonts w:hint="eastAsia"/>
              </w:rPr>
              <w:t>导</w:t>
            </w:r>
          </w:p>
          <w:p w14:paraId="669701AF">
            <w:pPr>
              <w:spacing w:line="360" w:lineRule="auto"/>
              <w:jc w:val="center"/>
              <w:rPr>
                <w:rFonts w:hint="eastAsia"/>
              </w:rPr>
            </w:pPr>
            <w:r>
              <w:rPr>
                <w:rFonts w:hint="eastAsia"/>
              </w:rPr>
              <w:t>教</w:t>
            </w:r>
          </w:p>
          <w:p w14:paraId="01B275E8">
            <w:pPr>
              <w:spacing w:line="360" w:lineRule="auto"/>
              <w:jc w:val="center"/>
              <w:rPr>
                <w:rFonts w:hint="eastAsia"/>
              </w:rPr>
            </w:pPr>
            <w:r>
              <w:rPr>
                <w:rFonts w:hint="eastAsia"/>
              </w:rPr>
              <w:t>师</w:t>
            </w:r>
          </w:p>
          <w:p w14:paraId="42B7788F">
            <w:pPr>
              <w:spacing w:line="360" w:lineRule="auto"/>
              <w:jc w:val="center"/>
              <w:rPr>
                <w:rFonts w:hint="eastAsia"/>
              </w:rPr>
            </w:pPr>
            <w:r>
              <w:rPr>
                <w:rFonts w:hint="eastAsia"/>
              </w:rPr>
              <w:t>意</w:t>
            </w:r>
          </w:p>
          <w:p w14:paraId="6CC131D4">
            <w:pPr>
              <w:spacing w:line="240" w:lineRule="exact"/>
              <w:jc w:val="center"/>
              <w:rPr>
                <w:rFonts w:hint="eastAsia"/>
              </w:rPr>
            </w:pPr>
            <w:r>
              <w:rPr>
                <w:rFonts w:hint="eastAsia"/>
              </w:rPr>
              <w:t>见</w:t>
            </w:r>
          </w:p>
        </w:tc>
        <w:tc>
          <w:tcPr>
            <w:tcW w:w="7710" w:type="dxa"/>
            <w:gridSpan w:val="5"/>
            <w:tcBorders>
              <w:top w:val="single" w:color="000000" w:sz="4" w:space="0"/>
              <w:left w:val="single" w:color="000000" w:sz="4" w:space="0"/>
              <w:bottom w:val="single" w:color="000000" w:sz="4" w:space="0"/>
              <w:right w:val="single" w:color="000000" w:sz="4" w:space="0"/>
            </w:tcBorders>
          </w:tcPr>
          <w:p w14:paraId="1D0B4FCF">
            <w:pPr>
              <w:snapToGrid w:val="0"/>
              <w:spacing w:line="360" w:lineRule="auto"/>
              <w:ind w:left="0" w:leftChars="0" w:right="0" w:rightChars="0" w:firstLineChars="200"/>
              <w:rPr>
                <w:rFonts w:hint="eastAsia"/>
              </w:rPr>
            </w:pPr>
          </w:p>
          <w:p w14:paraId="37D0EDAA">
            <w:pPr>
              <w:spacing w:line="360" w:lineRule="auto"/>
              <w:ind w:left="0" w:leftChars="0" w:right="0" w:rightChars="0" w:firstLineChars="200"/>
            </w:pPr>
          </w:p>
          <w:p w14:paraId="451AAFF5">
            <w:pPr>
              <w:spacing w:line="360" w:lineRule="auto"/>
              <w:ind w:left="0" w:leftChars="0" w:right="0" w:rightChars="0" w:firstLineChars="200"/>
            </w:pPr>
          </w:p>
          <w:p w14:paraId="6058B01E">
            <w:pPr>
              <w:spacing w:line="360" w:lineRule="auto"/>
              <w:ind w:left="0" w:leftChars="0" w:right="0" w:rightChars="0" w:firstLineChars="200"/>
            </w:pPr>
          </w:p>
          <w:p w14:paraId="34D72BCE">
            <w:pPr>
              <w:spacing w:line="360" w:lineRule="auto"/>
              <w:ind w:left="0" w:leftChars="0" w:right="0" w:rightChars="0" w:firstLineChars="200"/>
              <w:rPr>
                <w:rFonts w:hint="eastAsia"/>
              </w:rPr>
            </w:pPr>
          </w:p>
          <w:p w14:paraId="3F7FF861">
            <w:pPr>
              <w:spacing w:line="360" w:lineRule="auto"/>
              <w:ind w:left="0" w:leftChars="0" w:right="0" w:rightChars="0" w:firstLineChars="200"/>
              <w:rPr>
                <w:rFonts w:hint="eastAsia"/>
              </w:rPr>
            </w:pPr>
            <w:r>
              <w:rPr>
                <w:rFonts w:hint="eastAsia"/>
              </w:rPr>
              <w:t xml:space="preserve">指导教师签名：          </w:t>
            </w:r>
            <w:r>
              <w:t xml:space="preserve">       </w:t>
            </w:r>
            <w:r>
              <w:rPr>
                <w:rFonts w:hint="eastAsia"/>
              </w:rPr>
              <w:t xml:space="preserve">  　           2027年4月</w:t>
            </w:r>
            <w:r>
              <w:t>8</w:t>
            </w:r>
            <w:r>
              <w:rPr>
                <w:rFonts w:hint="eastAsia"/>
              </w:rPr>
              <w:t>日</w:t>
            </w:r>
          </w:p>
        </w:tc>
      </w:tr>
    </w:tbl>
    <w:p w14:paraId="7B229A65">
      <w:pPr>
        <w:spacing w:line="360" w:lineRule="auto"/>
        <w:jc w:val="center"/>
        <w:rPr>
          <w:rFonts w:hint="eastAsia" w:eastAsia="黑体"/>
          <w:sz w:val="32"/>
        </w:rPr>
      </w:pPr>
      <w:r>
        <w:br w:type="page"/>
      </w:r>
      <w:r>
        <w:rPr>
          <w:rFonts w:hint="eastAsia" w:eastAsia="黑体"/>
          <w:sz w:val="32"/>
        </w:rPr>
        <w:t>江西师范大学本科生毕业设计（论文）形式审查表</w:t>
      </w:r>
    </w:p>
    <w:tbl>
      <w:tblPr>
        <w:tblStyle w:val="8"/>
        <w:tblW w:w="8928" w:type="dxa"/>
        <w:tblInd w:w="0" w:type="dxa"/>
        <w:tblLayout w:type="fixed"/>
        <w:tblCellMar>
          <w:top w:w="0" w:type="dxa"/>
          <w:left w:w="108" w:type="dxa"/>
          <w:bottom w:w="0" w:type="dxa"/>
          <w:right w:w="108" w:type="dxa"/>
        </w:tblCellMar>
      </w:tblPr>
      <w:tblGrid>
        <w:gridCol w:w="1188"/>
        <w:gridCol w:w="2008"/>
        <w:gridCol w:w="1260"/>
        <w:gridCol w:w="1772"/>
        <w:gridCol w:w="900"/>
        <w:gridCol w:w="276"/>
        <w:gridCol w:w="607"/>
        <w:gridCol w:w="917"/>
      </w:tblGrid>
      <w:tr w14:paraId="7075F3A0">
        <w:tblPrEx>
          <w:tblCellMar>
            <w:top w:w="0" w:type="dxa"/>
            <w:left w:w="108" w:type="dxa"/>
            <w:bottom w:w="0" w:type="dxa"/>
            <w:right w:w="108" w:type="dxa"/>
          </w:tblCellMar>
        </w:tblPrEx>
        <w:trPr>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15BE42E">
            <w:pPr>
              <w:spacing w:line="360" w:lineRule="auto"/>
              <w:jc w:val="center"/>
              <w:rPr>
                <w:rFonts w:hint="eastAsia"/>
              </w:rPr>
            </w:pPr>
            <w:r>
              <w:rPr>
                <w:rFonts w:hint="eastAsia"/>
              </w:rPr>
              <w:t>学号</w:t>
            </w:r>
          </w:p>
        </w:tc>
        <w:tc>
          <w:tcPr>
            <w:tcW w:w="2008" w:type="dxa"/>
            <w:tcBorders>
              <w:top w:val="single" w:color="000000" w:sz="4" w:space="0"/>
              <w:left w:val="single" w:color="000000" w:sz="4" w:space="0"/>
              <w:bottom w:val="single" w:color="000000" w:sz="4" w:space="0"/>
              <w:right w:val="single" w:color="000000" w:sz="4" w:space="0"/>
            </w:tcBorders>
            <w:vAlign w:val="center"/>
          </w:tcPr>
          <w:p w14:paraId="45051D9D">
            <w:pPr>
              <w:snapToGrid w:val="0"/>
              <w:spacing w:line="360" w:lineRule="auto"/>
              <w:rPr>
                <w:rFonts w:hint="eastAsia"/>
              </w:rPr>
            </w:pPr>
          </w:p>
        </w:tc>
        <w:tc>
          <w:tcPr>
            <w:tcW w:w="1260" w:type="dxa"/>
            <w:tcBorders>
              <w:top w:val="single" w:color="000000" w:sz="4" w:space="0"/>
              <w:left w:val="single" w:color="000000" w:sz="4" w:space="0"/>
              <w:bottom w:val="single" w:color="000000" w:sz="4" w:space="0"/>
              <w:right w:val="single" w:color="000000" w:sz="4" w:space="0"/>
            </w:tcBorders>
            <w:vAlign w:val="center"/>
          </w:tcPr>
          <w:p w14:paraId="7F3A3E60">
            <w:pPr>
              <w:spacing w:line="360" w:lineRule="auto"/>
              <w:jc w:val="center"/>
              <w:rPr>
                <w:rFonts w:hint="eastAsia"/>
              </w:rPr>
            </w:pPr>
            <w:r>
              <w:rPr>
                <w:rFonts w:hint="eastAsia"/>
              </w:rPr>
              <w:t>学生姓名</w:t>
            </w:r>
          </w:p>
        </w:tc>
        <w:tc>
          <w:tcPr>
            <w:tcW w:w="1772" w:type="dxa"/>
            <w:tcBorders>
              <w:top w:val="single" w:color="000000" w:sz="4" w:space="0"/>
              <w:left w:val="single" w:color="000000" w:sz="4" w:space="0"/>
              <w:bottom w:val="single" w:color="000000" w:sz="4" w:space="0"/>
              <w:right w:val="single" w:color="000000" w:sz="4" w:space="0"/>
            </w:tcBorders>
            <w:vAlign w:val="center"/>
          </w:tcPr>
          <w:p w14:paraId="5524483E">
            <w:pPr>
              <w:snapToGrid w:val="0"/>
              <w:spacing w:line="360" w:lineRule="auto"/>
              <w:rPr>
                <w:rFonts w:hint="eastAsia"/>
              </w:rPr>
            </w:pPr>
          </w:p>
        </w:tc>
        <w:tc>
          <w:tcPr>
            <w:tcW w:w="1176" w:type="dxa"/>
            <w:gridSpan w:val="2"/>
            <w:tcBorders>
              <w:top w:val="single" w:color="000000" w:sz="4" w:space="0"/>
              <w:left w:val="single" w:color="000000" w:sz="4" w:space="0"/>
              <w:bottom w:val="single" w:color="000000" w:sz="4" w:space="0"/>
              <w:right w:val="single" w:color="000000" w:sz="4" w:space="0"/>
            </w:tcBorders>
            <w:vAlign w:val="center"/>
          </w:tcPr>
          <w:p w14:paraId="1BA1460C">
            <w:pPr>
              <w:spacing w:line="360" w:lineRule="auto"/>
              <w:jc w:val="center"/>
              <w:rPr>
                <w:rFonts w:hint="eastAsia"/>
              </w:rPr>
            </w:pPr>
            <w:r>
              <w:rPr>
                <w:rFonts w:hint="eastAsia"/>
              </w:rPr>
              <w:t>专业</w:t>
            </w:r>
          </w:p>
        </w:tc>
        <w:tc>
          <w:tcPr>
            <w:tcW w:w="1524" w:type="dxa"/>
            <w:gridSpan w:val="2"/>
            <w:tcBorders>
              <w:top w:val="single" w:color="000000" w:sz="4" w:space="0"/>
              <w:left w:val="single" w:color="000000" w:sz="4" w:space="0"/>
              <w:bottom w:val="single" w:color="000000" w:sz="4" w:space="0"/>
              <w:right w:val="single" w:color="000000" w:sz="4" w:space="0"/>
            </w:tcBorders>
            <w:vAlign w:val="center"/>
          </w:tcPr>
          <w:p w14:paraId="6107D310">
            <w:pPr>
              <w:spacing w:line="360" w:lineRule="auto"/>
              <w:rPr>
                <w:rFonts w:hint="eastAsia"/>
              </w:rPr>
            </w:pPr>
            <w:r>
              <w:rPr>
                <w:rFonts w:hint="eastAsia"/>
              </w:rPr>
              <w:t>软件工程</w:t>
            </w:r>
          </w:p>
        </w:tc>
      </w:tr>
      <w:tr w14:paraId="275010C6">
        <w:tblPrEx>
          <w:tblCellMar>
            <w:top w:w="0" w:type="dxa"/>
            <w:left w:w="108" w:type="dxa"/>
            <w:bottom w:w="0" w:type="dxa"/>
            <w:right w:w="108" w:type="dxa"/>
          </w:tblCellMar>
        </w:tblPrEx>
        <w:trPr>
          <w:cantSplit/>
          <w:trHeight w:val="616"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75D371A">
            <w:pPr>
              <w:spacing w:line="240" w:lineRule="exact"/>
              <w:jc w:val="center"/>
              <w:rPr>
                <w:rFonts w:hint="eastAsia"/>
              </w:rPr>
            </w:pPr>
            <w:r>
              <w:rPr>
                <w:rFonts w:hint="eastAsia"/>
                <w:spacing w:val="-2"/>
              </w:rPr>
              <w:t>毕业设计(论文)题目</w:t>
            </w:r>
          </w:p>
        </w:tc>
        <w:tc>
          <w:tcPr>
            <w:tcW w:w="7740" w:type="dxa"/>
            <w:gridSpan w:val="7"/>
            <w:tcBorders>
              <w:top w:val="single" w:color="000000" w:sz="4" w:space="0"/>
              <w:left w:val="single" w:color="000000" w:sz="4" w:space="0"/>
              <w:bottom w:val="single" w:color="000000" w:sz="4" w:space="0"/>
              <w:right w:val="single" w:color="000000" w:sz="4" w:space="0"/>
            </w:tcBorders>
            <w:vAlign w:val="center"/>
          </w:tcPr>
          <w:p w14:paraId="5525E57C">
            <w:pPr>
              <w:snapToGrid w:val="0"/>
              <w:spacing w:line="240" w:lineRule="exact"/>
              <w:rPr>
                <w:rFonts w:hint="eastAsia"/>
              </w:rPr>
            </w:pPr>
          </w:p>
        </w:tc>
      </w:tr>
      <w:tr w14:paraId="128BB3F4">
        <w:tblPrEx>
          <w:tblCellMar>
            <w:top w:w="0" w:type="dxa"/>
            <w:left w:w="108" w:type="dxa"/>
            <w:bottom w:w="0" w:type="dxa"/>
            <w:right w:w="108" w:type="dxa"/>
          </w:tblCellMar>
        </w:tblPrEx>
        <w:trPr>
          <w:cantSplit/>
          <w:trHeight w:val="446" w:hRule="atLeast"/>
        </w:trPr>
        <w:tc>
          <w:tcPr>
            <w:tcW w:w="1188" w:type="dxa"/>
            <w:vMerge w:val="restart"/>
            <w:tcBorders>
              <w:top w:val="single" w:color="000000" w:sz="4" w:space="0"/>
              <w:left w:val="single" w:color="000000" w:sz="4" w:space="0"/>
              <w:bottom w:val="single" w:color="000000" w:sz="4" w:space="0"/>
              <w:right w:val="single" w:color="000000" w:sz="4" w:space="0"/>
            </w:tcBorders>
            <w:vAlign w:val="center"/>
          </w:tcPr>
          <w:p w14:paraId="39F474E6">
            <w:pPr>
              <w:spacing w:line="360" w:lineRule="auto"/>
              <w:jc w:val="center"/>
              <w:rPr>
                <w:rFonts w:hint="eastAsia"/>
                <w:spacing w:val="-2"/>
              </w:rPr>
            </w:pPr>
            <w:r>
              <w:rPr>
                <w:rFonts w:hint="eastAsia"/>
                <w:spacing w:val="-2"/>
              </w:rPr>
              <w:t>形</w:t>
            </w:r>
          </w:p>
          <w:p w14:paraId="30395C5E">
            <w:pPr>
              <w:spacing w:line="360" w:lineRule="auto"/>
              <w:jc w:val="center"/>
              <w:rPr>
                <w:rFonts w:hint="eastAsia"/>
                <w:spacing w:val="-2"/>
              </w:rPr>
            </w:pPr>
            <w:r>
              <w:rPr>
                <w:rFonts w:hint="eastAsia"/>
                <w:spacing w:val="-2"/>
              </w:rPr>
              <w:t>式</w:t>
            </w:r>
          </w:p>
          <w:p w14:paraId="12195B63">
            <w:pPr>
              <w:spacing w:line="360" w:lineRule="auto"/>
              <w:jc w:val="center"/>
              <w:rPr>
                <w:rFonts w:hint="eastAsia"/>
                <w:spacing w:val="-2"/>
              </w:rPr>
            </w:pPr>
            <w:r>
              <w:rPr>
                <w:rFonts w:hint="eastAsia"/>
                <w:spacing w:val="-2"/>
              </w:rPr>
              <w:t>审</w:t>
            </w:r>
          </w:p>
          <w:p w14:paraId="1E814985">
            <w:pPr>
              <w:spacing w:line="360" w:lineRule="auto"/>
              <w:jc w:val="center"/>
              <w:rPr>
                <w:rFonts w:hint="eastAsia"/>
                <w:spacing w:val="-2"/>
              </w:rPr>
            </w:pPr>
            <w:r>
              <w:rPr>
                <w:rFonts w:hint="eastAsia"/>
                <w:spacing w:val="-2"/>
              </w:rPr>
              <w:t>查</w:t>
            </w:r>
          </w:p>
          <w:p w14:paraId="39F8E7B0">
            <w:pPr>
              <w:spacing w:line="360" w:lineRule="auto"/>
              <w:jc w:val="center"/>
              <w:rPr>
                <w:rFonts w:hint="eastAsia"/>
                <w:spacing w:val="-2"/>
              </w:rPr>
            </w:pPr>
            <w:r>
              <w:rPr>
                <w:rFonts w:hint="eastAsia"/>
                <w:spacing w:val="-2"/>
              </w:rPr>
              <w:t>内</w:t>
            </w:r>
          </w:p>
          <w:p w14:paraId="02E72970">
            <w:pPr>
              <w:spacing w:line="360" w:lineRule="auto"/>
              <w:jc w:val="center"/>
              <w:rPr>
                <w:rFonts w:hint="eastAsia"/>
                <w:spacing w:val="-2"/>
              </w:rPr>
            </w:pPr>
            <w:r>
              <w:rPr>
                <w:rFonts w:hint="eastAsia"/>
                <w:spacing w:val="-2"/>
              </w:rPr>
              <w:t>容</w:t>
            </w:r>
          </w:p>
          <w:p w14:paraId="2A7512B0">
            <w:pPr>
              <w:spacing w:line="320" w:lineRule="exact"/>
              <w:jc w:val="center"/>
              <w:rPr>
                <w:rFonts w:hint="eastAsia"/>
                <w:spacing w:val="-2"/>
              </w:rPr>
            </w:pPr>
          </w:p>
          <w:p w14:paraId="6FCE7B64">
            <w:pPr>
              <w:spacing w:line="320" w:lineRule="exact"/>
              <w:jc w:val="center"/>
              <w:rPr>
                <w:rFonts w:hint="eastAsia" w:ascii="楷体" w:hAnsi="楷体" w:eastAsia="楷体" w:cs="楷体"/>
                <w:spacing w:val="-2"/>
              </w:rPr>
            </w:pPr>
            <w:r>
              <w:rPr>
                <w:rFonts w:hint="eastAsia" w:ascii="楷体" w:hAnsi="楷体" w:eastAsia="楷体" w:cs="楷体"/>
                <w:spacing w:val="-2"/>
              </w:rPr>
              <w:t>（在是、否、无相应的空格里打“√”。“否”指未达到规范要求，“无”指没有相应要求或项目）</w:t>
            </w: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DC70557">
            <w:pPr>
              <w:spacing w:line="300" w:lineRule="exact"/>
              <w:jc w:val="center"/>
              <w:rPr>
                <w:rFonts w:hint="eastAsia" w:ascii="华文细黑" w:hAnsi="华文细黑" w:eastAsia="华文细黑"/>
                <w:b/>
                <w:bCs/>
              </w:rPr>
            </w:pPr>
            <w:r>
              <w:rPr>
                <w:rFonts w:hint="eastAsia" w:ascii="华文细黑" w:hAnsi="华文细黑" w:eastAsia="华文细黑"/>
                <w:b/>
                <w:bCs/>
              </w:rPr>
              <w:t>项　目</w:t>
            </w:r>
          </w:p>
        </w:tc>
        <w:tc>
          <w:tcPr>
            <w:tcW w:w="900" w:type="dxa"/>
            <w:tcBorders>
              <w:top w:val="single" w:color="000000" w:sz="4" w:space="0"/>
              <w:left w:val="single" w:color="000000" w:sz="4" w:space="0"/>
              <w:bottom w:val="single" w:color="000000" w:sz="4" w:space="0"/>
              <w:right w:val="single" w:color="000000" w:sz="4" w:space="0"/>
            </w:tcBorders>
            <w:vAlign w:val="center"/>
          </w:tcPr>
          <w:p w14:paraId="4B51EBE3">
            <w:pPr>
              <w:spacing w:line="300" w:lineRule="exact"/>
              <w:jc w:val="center"/>
              <w:rPr>
                <w:rFonts w:hint="eastAsia" w:ascii="华文细黑" w:hAnsi="华文细黑" w:eastAsia="华文细黑"/>
                <w:b/>
                <w:bCs/>
              </w:rPr>
            </w:pPr>
            <w:r>
              <w:rPr>
                <w:rFonts w:hint="eastAsia" w:ascii="华文细黑" w:hAnsi="华文细黑" w:eastAsia="华文细黑"/>
                <w:b/>
                <w:bCs/>
              </w:rPr>
              <w:t>是</w:t>
            </w: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EB63288">
            <w:pPr>
              <w:spacing w:line="300" w:lineRule="exact"/>
              <w:jc w:val="center"/>
              <w:rPr>
                <w:rFonts w:hint="eastAsia" w:ascii="华文细黑" w:hAnsi="华文细黑" w:eastAsia="华文细黑"/>
                <w:b/>
                <w:bCs/>
              </w:rPr>
            </w:pPr>
            <w:r>
              <w:rPr>
                <w:rFonts w:hint="eastAsia" w:ascii="华文细黑" w:hAnsi="华文细黑" w:eastAsia="华文细黑"/>
                <w:b/>
                <w:bCs/>
              </w:rPr>
              <w:t>否</w:t>
            </w:r>
          </w:p>
        </w:tc>
        <w:tc>
          <w:tcPr>
            <w:tcW w:w="917" w:type="dxa"/>
            <w:tcBorders>
              <w:top w:val="single" w:color="000000" w:sz="4" w:space="0"/>
              <w:left w:val="single" w:color="000000" w:sz="4" w:space="0"/>
              <w:bottom w:val="single" w:color="000000" w:sz="4" w:space="0"/>
              <w:right w:val="single" w:color="000000" w:sz="4" w:space="0"/>
            </w:tcBorders>
            <w:vAlign w:val="center"/>
          </w:tcPr>
          <w:p w14:paraId="6AF849BC">
            <w:pPr>
              <w:spacing w:line="300" w:lineRule="exact"/>
              <w:jc w:val="center"/>
              <w:rPr>
                <w:rFonts w:hint="eastAsia" w:ascii="华文细黑" w:hAnsi="华文细黑" w:eastAsia="华文细黑"/>
                <w:b/>
                <w:bCs/>
              </w:rPr>
            </w:pPr>
            <w:r>
              <w:rPr>
                <w:rFonts w:hint="eastAsia" w:ascii="华文细黑" w:hAnsi="华文细黑" w:eastAsia="华文细黑"/>
                <w:b/>
                <w:bCs/>
              </w:rPr>
              <w:t>无</w:t>
            </w:r>
          </w:p>
        </w:tc>
      </w:tr>
      <w:tr w14:paraId="36FA9126">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72A60B1">
            <w:pPr>
              <w:snapToGrid w:val="0"/>
              <w:spacing w:line="360" w:lineRule="auto"/>
              <w:jc w:val="center"/>
              <w:rPr>
                <w:rFonts w:hint="eastAsia" w:ascii="华文细黑" w:hAnsi="华文细黑" w:eastAsia="华文细黑"/>
                <w:b/>
                <w:bCs/>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B7677FB">
            <w:pPr>
              <w:spacing w:line="300" w:lineRule="exact"/>
              <w:rPr>
                <w:rFonts w:hint="eastAsia" w:ascii="仿宋" w:hAnsi="仿宋" w:eastAsia="仿宋" w:cs="仿宋"/>
              </w:rPr>
            </w:pPr>
            <w:r>
              <w:rPr>
                <w:rFonts w:hint="eastAsia" w:ascii="仿宋" w:hAnsi="仿宋" w:eastAsia="仿宋" w:cs="仿宋"/>
              </w:rPr>
              <w:t>封面填写完整正确（含外文题目）</w:t>
            </w:r>
          </w:p>
        </w:tc>
        <w:tc>
          <w:tcPr>
            <w:tcW w:w="900" w:type="dxa"/>
            <w:tcBorders>
              <w:top w:val="single" w:color="000000" w:sz="4" w:space="0"/>
              <w:left w:val="single" w:color="000000" w:sz="4" w:space="0"/>
              <w:bottom w:val="single" w:color="000000" w:sz="4" w:space="0"/>
              <w:right w:val="single" w:color="000000" w:sz="4" w:space="0"/>
            </w:tcBorders>
            <w:vAlign w:val="center"/>
          </w:tcPr>
          <w:p w14:paraId="73436D1C">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6A72157">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FA57F87">
            <w:pPr>
              <w:snapToGrid w:val="0"/>
              <w:spacing w:line="300" w:lineRule="exact"/>
              <w:jc w:val="center"/>
              <w:rPr>
                <w:rFonts w:hint="eastAsia" w:ascii="仿宋_GB2312" w:hAnsi="仿宋_GB2312" w:eastAsia="仿宋_GB2312"/>
              </w:rPr>
            </w:pPr>
          </w:p>
        </w:tc>
      </w:tr>
      <w:tr w14:paraId="2332316F">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AAA5B80">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D6FF930">
            <w:pPr>
              <w:spacing w:line="300" w:lineRule="exact"/>
              <w:rPr>
                <w:rFonts w:hint="eastAsia" w:ascii="仿宋" w:hAnsi="仿宋" w:eastAsia="仿宋" w:cs="仿宋"/>
              </w:rPr>
            </w:pPr>
            <w:r>
              <w:rPr>
                <w:rFonts w:hint="eastAsia" w:ascii="仿宋" w:hAnsi="仿宋" w:eastAsia="仿宋" w:cs="仿宋"/>
              </w:rPr>
              <w:t>文稿为A4打印稿</w:t>
            </w:r>
          </w:p>
        </w:tc>
        <w:tc>
          <w:tcPr>
            <w:tcW w:w="900" w:type="dxa"/>
            <w:tcBorders>
              <w:top w:val="single" w:color="000000" w:sz="4" w:space="0"/>
              <w:left w:val="single" w:color="000000" w:sz="4" w:space="0"/>
              <w:bottom w:val="single" w:color="000000" w:sz="4" w:space="0"/>
              <w:right w:val="single" w:color="000000" w:sz="4" w:space="0"/>
            </w:tcBorders>
            <w:vAlign w:val="center"/>
          </w:tcPr>
          <w:p w14:paraId="47521884">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EC23D6F">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73C9F702">
            <w:pPr>
              <w:snapToGrid w:val="0"/>
              <w:spacing w:line="300" w:lineRule="exact"/>
              <w:jc w:val="center"/>
              <w:rPr>
                <w:rFonts w:hint="eastAsia" w:ascii="仿宋_GB2312" w:hAnsi="仿宋_GB2312" w:eastAsia="仿宋_GB2312"/>
              </w:rPr>
            </w:pPr>
          </w:p>
        </w:tc>
      </w:tr>
      <w:tr w14:paraId="5A47730F">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334FD442">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2595948">
            <w:pPr>
              <w:spacing w:line="300" w:lineRule="exact"/>
              <w:rPr>
                <w:rFonts w:hint="eastAsia" w:ascii="仿宋" w:hAnsi="仿宋" w:eastAsia="仿宋" w:cs="仿宋"/>
              </w:rPr>
            </w:pPr>
            <w:r>
              <w:rPr>
                <w:rFonts w:hint="eastAsia" w:ascii="仿宋" w:hAnsi="仿宋" w:eastAsia="仿宋" w:cs="仿宋"/>
              </w:rPr>
              <w:t>文字编排格式规范统一</w:t>
            </w:r>
          </w:p>
        </w:tc>
        <w:tc>
          <w:tcPr>
            <w:tcW w:w="900" w:type="dxa"/>
            <w:tcBorders>
              <w:top w:val="single" w:color="000000" w:sz="4" w:space="0"/>
              <w:left w:val="single" w:color="000000" w:sz="4" w:space="0"/>
              <w:bottom w:val="single" w:color="000000" w:sz="4" w:space="0"/>
              <w:right w:val="single" w:color="000000" w:sz="4" w:space="0"/>
            </w:tcBorders>
            <w:vAlign w:val="center"/>
          </w:tcPr>
          <w:p w14:paraId="32C3B5FB">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99F6FC2">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24274F4">
            <w:pPr>
              <w:snapToGrid w:val="0"/>
              <w:spacing w:line="300" w:lineRule="exact"/>
              <w:jc w:val="center"/>
              <w:rPr>
                <w:rFonts w:hint="eastAsia" w:ascii="仿宋_GB2312" w:hAnsi="仿宋_GB2312" w:eastAsia="仿宋_GB2312"/>
              </w:rPr>
            </w:pPr>
          </w:p>
        </w:tc>
      </w:tr>
      <w:tr w14:paraId="7F837148">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3AEBFAD">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4AE03C6">
            <w:pPr>
              <w:spacing w:line="300" w:lineRule="exact"/>
              <w:rPr>
                <w:rFonts w:hint="eastAsia" w:ascii="仿宋" w:hAnsi="仿宋" w:eastAsia="仿宋" w:cs="仿宋"/>
              </w:rPr>
            </w:pPr>
            <w:r>
              <w:rPr>
                <w:rFonts w:hint="eastAsia" w:ascii="仿宋" w:hAnsi="仿宋" w:eastAsia="仿宋" w:cs="仿宋"/>
              </w:rPr>
              <w:t>有中文摘要（含中文关键词）</w:t>
            </w:r>
          </w:p>
        </w:tc>
        <w:tc>
          <w:tcPr>
            <w:tcW w:w="900" w:type="dxa"/>
            <w:tcBorders>
              <w:top w:val="single" w:color="000000" w:sz="4" w:space="0"/>
              <w:left w:val="single" w:color="000000" w:sz="4" w:space="0"/>
              <w:bottom w:val="single" w:color="000000" w:sz="4" w:space="0"/>
              <w:right w:val="single" w:color="000000" w:sz="4" w:space="0"/>
            </w:tcBorders>
            <w:vAlign w:val="center"/>
          </w:tcPr>
          <w:p w14:paraId="5BE1C616">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0414955B">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3675F42D">
            <w:pPr>
              <w:snapToGrid w:val="0"/>
              <w:spacing w:line="300" w:lineRule="exact"/>
              <w:jc w:val="center"/>
              <w:rPr>
                <w:rFonts w:hint="eastAsia" w:ascii="仿宋_GB2312" w:hAnsi="仿宋_GB2312" w:eastAsia="仿宋_GB2312"/>
              </w:rPr>
            </w:pPr>
          </w:p>
        </w:tc>
      </w:tr>
      <w:tr w14:paraId="72F4C799">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4D6A600E">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807DD04">
            <w:pPr>
              <w:spacing w:line="300" w:lineRule="exact"/>
              <w:rPr>
                <w:rFonts w:hint="eastAsia" w:ascii="仿宋" w:hAnsi="仿宋" w:eastAsia="仿宋" w:cs="仿宋"/>
              </w:rPr>
            </w:pPr>
            <w:r>
              <w:rPr>
                <w:rFonts w:hint="eastAsia" w:ascii="仿宋" w:hAnsi="仿宋" w:eastAsia="仿宋" w:cs="仿宋"/>
              </w:rPr>
              <w:t>中文关键词为3－5个</w:t>
            </w:r>
          </w:p>
        </w:tc>
        <w:tc>
          <w:tcPr>
            <w:tcW w:w="900" w:type="dxa"/>
            <w:tcBorders>
              <w:top w:val="single" w:color="000000" w:sz="4" w:space="0"/>
              <w:left w:val="single" w:color="000000" w:sz="4" w:space="0"/>
              <w:bottom w:val="single" w:color="000000" w:sz="4" w:space="0"/>
              <w:right w:val="single" w:color="000000" w:sz="4" w:space="0"/>
            </w:tcBorders>
            <w:vAlign w:val="center"/>
          </w:tcPr>
          <w:p w14:paraId="36B2410F">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7EC046EE">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11AC5B2E">
            <w:pPr>
              <w:snapToGrid w:val="0"/>
              <w:spacing w:line="300" w:lineRule="exact"/>
              <w:jc w:val="center"/>
              <w:rPr>
                <w:rFonts w:hint="eastAsia" w:ascii="仿宋_GB2312" w:hAnsi="仿宋_GB2312" w:eastAsia="仿宋_GB2312"/>
              </w:rPr>
            </w:pPr>
          </w:p>
        </w:tc>
      </w:tr>
      <w:tr w14:paraId="109C10B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0F89C2B7">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F0EE212">
            <w:pPr>
              <w:spacing w:line="300" w:lineRule="exact"/>
              <w:rPr>
                <w:rFonts w:hint="eastAsia" w:ascii="仿宋" w:hAnsi="仿宋" w:eastAsia="仿宋" w:cs="仿宋"/>
              </w:rPr>
            </w:pPr>
            <w:r>
              <w:rPr>
                <w:rFonts w:hint="eastAsia" w:ascii="仿宋" w:hAnsi="仿宋" w:eastAsia="仿宋" w:cs="仿宋"/>
              </w:rPr>
              <w:t>有外文摘要（含外文关键词）</w:t>
            </w:r>
          </w:p>
        </w:tc>
        <w:tc>
          <w:tcPr>
            <w:tcW w:w="900" w:type="dxa"/>
            <w:tcBorders>
              <w:top w:val="single" w:color="000000" w:sz="4" w:space="0"/>
              <w:left w:val="single" w:color="000000" w:sz="4" w:space="0"/>
              <w:bottom w:val="single" w:color="000000" w:sz="4" w:space="0"/>
              <w:right w:val="single" w:color="000000" w:sz="4" w:space="0"/>
            </w:tcBorders>
            <w:vAlign w:val="center"/>
          </w:tcPr>
          <w:p w14:paraId="6E24DD1D">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386661D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10A17DC0">
            <w:pPr>
              <w:snapToGrid w:val="0"/>
              <w:spacing w:line="300" w:lineRule="exact"/>
              <w:jc w:val="center"/>
              <w:rPr>
                <w:rFonts w:hint="eastAsia" w:ascii="仿宋_GB2312" w:hAnsi="仿宋_GB2312" w:eastAsia="仿宋_GB2312"/>
              </w:rPr>
            </w:pPr>
          </w:p>
        </w:tc>
      </w:tr>
      <w:tr w14:paraId="52398F3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3BAFC5BE">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A4A70D3">
            <w:pPr>
              <w:spacing w:line="300" w:lineRule="exact"/>
              <w:rPr>
                <w:rFonts w:hint="eastAsia" w:ascii="仿宋" w:hAnsi="仿宋" w:eastAsia="仿宋" w:cs="仿宋"/>
              </w:rPr>
            </w:pPr>
            <w:r>
              <w:rPr>
                <w:rFonts w:hint="eastAsia" w:ascii="仿宋" w:hAnsi="仿宋" w:eastAsia="仿宋" w:cs="仿宋"/>
              </w:rPr>
              <w:t>有目录（标题文字 、页码与内文相符）</w:t>
            </w:r>
          </w:p>
        </w:tc>
        <w:tc>
          <w:tcPr>
            <w:tcW w:w="900" w:type="dxa"/>
            <w:tcBorders>
              <w:top w:val="single" w:color="000000" w:sz="4" w:space="0"/>
              <w:left w:val="single" w:color="000000" w:sz="4" w:space="0"/>
              <w:bottom w:val="single" w:color="000000" w:sz="4" w:space="0"/>
              <w:right w:val="single" w:color="000000" w:sz="4" w:space="0"/>
            </w:tcBorders>
            <w:vAlign w:val="center"/>
          </w:tcPr>
          <w:p w14:paraId="47A5E8A8">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4BFEA606">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9FFE9B9">
            <w:pPr>
              <w:snapToGrid w:val="0"/>
              <w:spacing w:line="300" w:lineRule="exact"/>
              <w:jc w:val="center"/>
              <w:rPr>
                <w:rFonts w:hint="eastAsia" w:ascii="仿宋_GB2312" w:hAnsi="仿宋_GB2312" w:eastAsia="仿宋_GB2312"/>
              </w:rPr>
            </w:pPr>
          </w:p>
        </w:tc>
      </w:tr>
      <w:tr w14:paraId="61B1FFB6">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3B081920">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038CD64D">
            <w:pPr>
              <w:spacing w:line="300" w:lineRule="exact"/>
              <w:rPr>
                <w:rFonts w:hint="eastAsia" w:ascii="仿宋" w:hAnsi="仿宋" w:eastAsia="仿宋" w:cs="仿宋"/>
              </w:rPr>
            </w:pPr>
            <w:r>
              <w:rPr>
                <w:rFonts w:hint="eastAsia" w:ascii="仿宋" w:hAnsi="仿宋" w:eastAsia="仿宋" w:cs="仿宋"/>
              </w:rPr>
              <w:t>正文有小标题</w:t>
            </w:r>
          </w:p>
        </w:tc>
        <w:tc>
          <w:tcPr>
            <w:tcW w:w="900" w:type="dxa"/>
            <w:tcBorders>
              <w:top w:val="single" w:color="000000" w:sz="4" w:space="0"/>
              <w:left w:val="single" w:color="000000" w:sz="4" w:space="0"/>
              <w:bottom w:val="single" w:color="000000" w:sz="4" w:space="0"/>
              <w:right w:val="single" w:color="000000" w:sz="4" w:space="0"/>
            </w:tcBorders>
            <w:vAlign w:val="center"/>
          </w:tcPr>
          <w:p w14:paraId="7990FE0D">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696D55C">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BF3897A">
            <w:pPr>
              <w:snapToGrid w:val="0"/>
              <w:spacing w:line="300" w:lineRule="exact"/>
              <w:jc w:val="center"/>
              <w:rPr>
                <w:rFonts w:hint="eastAsia" w:ascii="仿宋_GB2312" w:hAnsi="仿宋_GB2312" w:eastAsia="仿宋_GB2312"/>
              </w:rPr>
            </w:pPr>
          </w:p>
        </w:tc>
      </w:tr>
      <w:tr w14:paraId="4859377C">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EE79893">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C084887">
            <w:pPr>
              <w:spacing w:line="300" w:lineRule="exact"/>
              <w:rPr>
                <w:rFonts w:hint="eastAsia" w:ascii="仿宋" w:hAnsi="仿宋" w:eastAsia="仿宋" w:cs="仿宋"/>
              </w:rPr>
            </w:pPr>
            <w:r>
              <w:rPr>
                <w:rFonts w:hint="eastAsia" w:ascii="仿宋" w:hAnsi="仿宋" w:eastAsia="仿宋" w:cs="仿宋"/>
              </w:rPr>
              <w:t>正文标点符号使用正确</w:t>
            </w:r>
          </w:p>
        </w:tc>
        <w:tc>
          <w:tcPr>
            <w:tcW w:w="900" w:type="dxa"/>
            <w:tcBorders>
              <w:top w:val="single" w:color="000000" w:sz="4" w:space="0"/>
              <w:left w:val="single" w:color="000000" w:sz="4" w:space="0"/>
              <w:bottom w:val="single" w:color="000000" w:sz="4" w:space="0"/>
              <w:right w:val="single" w:color="000000" w:sz="4" w:space="0"/>
            </w:tcBorders>
            <w:vAlign w:val="center"/>
          </w:tcPr>
          <w:p w14:paraId="6C5C2518">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52E35075">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83EA43F">
            <w:pPr>
              <w:snapToGrid w:val="0"/>
              <w:spacing w:line="300" w:lineRule="exact"/>
              <w:jc w:val="center"/>
              <w:rPr>
                <w:rFonts w:hint="eastAsia" w:ascii="仿宋_GB2312" w:hAnsi="仿宋_GB2312" w:eastAsia="仿宋_GB2312"/>
              </w:rPr>
            </w:pPr>
          </w:p>
        </w:tc>
      </w:tr>
      <w:tr w14:paraId="3B2C46A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E2F43A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171A69B3">
            <w:pPr>
              <w:spacing w:line="300" w:lineRule="exact"/>
              <w:rPr>
                <w:rFonts w:hint="eastAsia" w:ascii="仿宋" w:hAnsi="仿宋" w:eastAsia="仿宋" w:cs="仿宋"/>
              </w:rPr>
            </w:pPr>
            <w:r>
              <w:rPr>
                <w:rFonts w:hint="eastAsia" w:ascii="仿宋" w:hAnsi="仿宋" w:eastAsia="仿宋" w:cs="仿宋"/>
              </w:rPr>
              <w:t>正文无错别字或病句</w:t>
            </w:r>
          </w:p>
        </w:tc>
        <w:tc>
          <w:tcPr>
            <w:tcW w:w="900" w:type="dxa"/>
            <w:tcBorders>
              <w:top w:val="single" w:color="000000" w:sz="4" w:space="0"/>
              <w:left w:val="single" w:color="000000" w:sz="4" w:space="0"/>
              <w:bottom w:val="single" w:color="000000" w:sz="4" w:space="0"/>
              <w:right w:val="single" w:color="000000" w:sz="4" w:space="0"/>
            </w:tcBorders>
            <w:vAlign w:val="center"/>
          </w:tcPr>
          <w:p w14:paraId="570B8CAB">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B913CA4">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33C18FBC">
            <w:pPr>
              <w:snapToGrid w:val="0"/>
              <w:spacing w:line="300" w:lineRule="exact"/>
              <w:jc w:val="center"/>
              <w:rPr>
                <w:rFonts w:hint="eastAsia" w:ascii="仿宋_GB2312" w:hAnsi="仿宋_GB2312" w:eastAsia="仿宋_GB2312"/>
              </w:rPr>
            </w:pPr>
          </w:p>
        </w:tc>
      </w:tr>
      <w:tr w14:paraId="5A4CD4F8">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0CB34C56">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BA5A9F3">
            <w:pPr>
              <w:spacing w:line="300" w:lineRule="exact"/>
              <w:rPr>
                <w:rFonts w:hint="eastAsia" w:ascii="仿宋" w:hAnsi="仿宋" w:eastAsia="仿宋" w:cs="仿宋"/>
              </w:rPr>
            </w:pPr>
            <w:r>
              <w:rPr>
                <w:rFonts w:hint="eastAsia" w:ascii="仿宋" w:hAnsi="仿宋" w:eastAsia="仿宋" w:cs="仿宋"/>
              </w:rPr>
              <w:t>参考文献有10篇以上</w:t>
            </w:r>
          </w:p>
        </w:tc>
        <w:tc>
          <w:tcPr>
            <w:tcW w:w="900" w:type="dxa"/>
            <w:tcBorders>
              <w:top w:val="single" w:color="000000" w:sz="4" w:space="0"/>
              <w:left w:val="single" w:color="000000" w:sz="4" w:space="0"/>
              <w:bottom w:val="single" w:color="000000" w:sz="4" w:space="0"/>
              <w:right w:val="single" w:color="000000" w:sz="4" w:space="0"/>
            </w:tcBorders>
            <w:vAlign w:val="center"/>
          </w:tcPr>
          <w:p w14:paraId="45CE4077">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6C99F5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5D7F6550">
            <w:pPr>
              <w:snapToGrid w:val="0"/>
              <w:spacing w:line="300" w:lineRule="exact"/>
              <w:jc w:val="center"/>
              <w:rPr>
                <w:rFonts w:hint="eastAsia" w:ascii="仿宋_GB2312" w:hAnsi="仿宋_GB2312" w:eastAsia="仿宋_GB2312"/>
              </w:rPr>
            </w:pPr>
          </w:p>
        </w:tc>
      </w:tr>
      <w:tr w14:paraId="2FD234C9">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D8248C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39CB3B3">
            <w:pPr>
              <w:spacing w:line="300" w:lineRule="exact"/>
              <w:rPr>
                <w:rFonts w:hint="eastAsia" w:ascii="仿宋" w:hAnsi="仿宋" w:eastAsia="仿宋" w:cs="仿宋"/>
              </w:rPr>
            </w:pPr>
            <w:r>
              <w:rPr>
                <w:rFonts w:hint="eastAsia" w:ascii="仿宋" w:hAnsi="仿宋" w:eastAsia="仿宋" w:cs="仿宋"/>
              </w:rPr>
              <w:t>参考文献含外文资料</w:t>
            </w:r>
          </w:p>
        </w:tc>
        <w:tc>
          <w:tcPr>
            <w:tcW w:w="900" w:type="dxa"/>
            <w:tcBorders>
              <w:top w:val="single" w:color="000000" w:sz="4" w:space="0"/>
              <w:left w:val="single" w:color="000000" w:sz="4" w:space="0"/>
              <w:bottom w:val="single" w:color="000000" w:sz="4" w:space="0"/>
              <w:right w:val="single" w:color="000000" w:sz="4" w:space="0"/>
            </w:tcBorders>
            <w:vAlign w:val="center"/>
          </w:tcPr>
          <w:p w14:paraId="11711291">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4FAB008">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5D7ACD1A">
            <w:pPr>
              <w:snapToGrid w:val="0"/>
              <w:spacing w:line="300" w:lineRule="exact"/>
              <w:jc w:val="center"/>
              <w:rPr>
                <w:rFonts w:hint="eastAsia" w:ascii="仿宋_GB2312" w:hAnsi="仿宋_GB2312" w:eastAsia="仿宋_GB2312"/>
              </w:rPr>
            </w:pPr>
          </w:p>
        </w:tc>
      </w:tr>
      <w:tr w14:paraId="0FCEF42E">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21AA928">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7D24A13">
            <w:pPr>
              <w:spacing w:line="300" w:lineRule="exact"/>
              <w:rPr>
                <w:rFonts w:hint="eastAsia" w:ascii="仿宋" w:hAnsi="仿宋" w:eastAsia="仿宋" w:cs="仿宋"/>
              </w:rPr>
            </w:pPr>
            <w:r>
              <w:rPr>
                <w:rFonts w:hint="eastAsia" w:ascii="仿宋" w:hAnsi="仿宋" w:eastAsia="仿宋" w:cs="仿宋"/>
              </w:rPr>
              <w:t>参考文献含最新期刊资料</w:t>
            </w:r>
          </w:p>
        </w:tc>
        <w:tc>
          <w:tcPr>
            <w:tcW w:w="900" w:type="dxa"/>
            <w:tcBorders>
              <w:top w:val="single" w:color="000000" w:sz="4" w:space="0"/>
              <w:left w:val="single" w:color="000000" w:sz="4" w:space="0"/>
              <w:bottom w:val="single" w:color="000000" w:sz="4" w:space="0"/>
              <w:right w:val="single" w:color="000000" w:sz="4" w:space="0"/>
            </w:tcBorders>
            <w:vAlign w:val="center"/>
          </w:tcPr>
          <w:p w14:paraId="0C8534FE">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7FBBB7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67B79057">
            <w:pPr>
              <w:snapToGrid w:val="0"/>
              <w:spacing w:line="300" w:lineRule="exact"/>
              <w:jc w:val="center"/>
              <w:rPr>
                <w:rFonts w:hint="eastAsia" w:ascii="仿宋_GB2312" w:hAnsi="仿宋_GB2312" w:eastAsia="仿宋_GB2312"/>
              </w:rPr>
            </w:pPr>
          </w:p>
        </w:tc>
      </w:tr>
      <w:tr w14:paraId="0B02CCEB">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A4124B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61C100B0">
            <w:pPr>
              <w:spacing w:line="300" w:lineRule="exact"/>
              <w:rPr>
                <w:rFonts w:hint="eastAsia" w:ascii="仿宋" w:hAnsi="仿宋" w:eastAsia="仿宋" w:cs="仿宋"/>
              </w:rPr>
            </w:pPr>
            <w:r>
              <w:rPr>
                <w:rFonts w:hint="eastAsia" w:ascii="仿宋" w:hAnsi="仿宋" w:eastAsia="仿宋" w:cs="仿宋"/>
              </w:rPr>
              <w:t>参考文献序号在文中有标注</w:t>
            </w:r>
          </w:p>
        </w:tc>
        <w:tc>
          <w:tcPr>
            <w:tcW w:w="900" w:type="dxa"/>
            <w:tcBorders>
              <w:top w:val="single" w:color="000000" w:sz="4" w:space="0"/>
              <w:left w:val="single" w:color="000000" w:sz="4" w:space="0"/>
              <w:bottom w:val="single" w:color="000000" w:sz="4" w:space="0"/>
              <w:right w:val="single" w:color="000000" w:sz="4" w:space="0"/>
            </w:tcBorders>
            <w:vAlign w:val="center"/>
          </w:tcPr>
          <w:p w14:paraId="7DD7230B">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43478341">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8E52BB2">
            <w:pPr>
              <w:snapToGrid w:val="0"/>
              <w:spacing w:line="300" w:lineRule="exact"/>
              <w:jc w:val="center"/>
              <w:rPr>
                <w:rFonts w:hint="eastAsia" w:ascii="仿宋_GB2312" w:hAnsi="仿宋_GB2312" w:eastAsia="仿宋_GB2312"/>
              </w:rPr>
            </w:pPr>
          </w:p>
        </w:tc>
      </w:tr>
      <w:tr w14:paraId="087D7C17">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5E455E78">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6EBF2B7">
            <w:pPr>
              <w:spacing w:line="300" w:lineRule="exact"/>
              <w:rPr>
                <w:rFonts w:hint="eastAsia" w:ascii="仿宋" w:hAnsi="仿宋" w:eastAsia="仿宋" w:cs="仿宋"/>
              </w:rPr>
            </w:pPr>
            <w:r>
              <w:rPr>
                <w:rFonts w:hint="eastAsia" w:ascii="仿宋" w:hAnsi="仿宋" w:eastAsia="仿宋" w:cs="仿宋"/>
              </w:rPr>
              <w:t>参考文献格式规范</w:t>
            </w:r>
          </w:p>
        </w:tc>
        <w:tc>
          <w:tcPr>
            <w:tcW w:w="900" w:type="dxa"/>
            <w:tcBorders>
              <w:top w:val="single" w:color="000000" w:sz="4" w:space="0"/>
              <w:left w:val="single" w:color="000000" w:sz="4" w:space="0"/>
              <w:bottom w:val="single" w:color="000000" w:sz="4" w:space="0"/>
              <w:right w:val="single" w:color="000000" w:sz="4" w:space="0"/>
            </w:tcBorders>
            <w:vAlign w:val="center"/>
          </w:tcPr>
          <w:p w14:paraId="7D8F4A72">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3ABABEC6">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668F256B">
            <w:pPr>
              <w:snapToGrid w:val="0"/>
              <w:spacing w:line="300" w:lineRule="exact"/>
              <w:jc w:val="center"/>
              <w:rPr>
                <w:rFonts w:hint="eastAsia" w:ascii="仿宋_GB2312" w:hAnsi="仿宋_GB2312" w:eastAsia="仿宋_GB2312"/>
              </w:rPr>
            </w:pPr>
          </w:p>
        </w:tc>
      </w:tr>
      <w:tr w14:paraId="6E92ED2F">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422EFE8">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7D7839B">
            <w:pPr>
              <w:spacing w:line="300" w:lineRule="exact"/>
              <w:rPr>
                <w:rFonts w:hint="eastAsia" w:ascii="仿宋" w:hAnsi="仿宋" w:eastAsia="仿宋" w:cs="仿宋"/>
              </w:rPr>
            </w:pPr>
            <w:r>
              <w:rPr>
                <w:rFonts w:hint="eastAsia" w:ascii="仿宋" w:hAnsi="仿宋" w:eastAsia="仿宋" w:cs="仿宋"/>
              </w:rPr>
              <w:t>过程进展情况记录含中期自查</w:t>
            </w:r>
          </w:p>
        </w:tc>
        <w:tc>
          <w:tcPr>
            <w:tcW w:w="900" w:type="dxa"/>
            <w:tcBorders>
              <w:top w:val="single" w:color="000000" w:sz="4" w:space="0"/>
              <w:left w:val="single" w:color="000000" w:sz="4" w:space="0"/>
              <w:bottom w:val="single" w:color="000000" w:sz="4" w:space="0"/>
              <w:right w:val="single" w:color="000000" w:sz="4" w:space="0"/>
            </w:tcBorders>
            <w:vAlign w:val="center"/>
          </w:tcPr>
          <w:p w14:paraId="031BFB53">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FC01022">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CB98B01">
            <w:pPr>
              <w:snapToGrid w:val="0"/>
              <w:spacing w:line="300" w:lineRule="exact"/>
              <w:jc w:val="center"/>
              <w:rPr>
                <w:rFonts w:hint="eastAsia" w:ascii="仿宋_GB2312" w:hAnsi="仿宋_GB2312" w:eastAsia="仿宋_GB2312"/>
              </w:rPr>
            </w:pPr>
          </w:p>
        </w:tc>
      </w:tr>
      <w:tr w14:paraId="1DC051B8">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0ED87C64">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50608BFE">
            <w:pPr>
              <w:spacing w:line="300" w:lineRule="exact"/>
              <w:rPr>
                <w:rFonts w:hint="eastAsia" w:ascii="仿宋" w:hAnsi="仿宋" w:eastAsia="仿宋" w:cs="仿宋"/>
              </w:rPr>
            </w:pPr>
            <w:r>
              <w:rPr>
                <w:rFonts w:hint="eastAsia" w:ascii="仿宋" w:hAnsi="仿宋" w:eastAsia="仿宋" w:cs="仿宋"/>
              </w:rPr>
              <w:t>过程进展情况记录含个人工作总结</w:t>
            </w:r>
          </w:p>
        </w:tc>
        <w:tc>
          <w:tcPr>
            <w:tcW w:w="900" w:type="dxa"/>
            <w:tcBorders>
              <w:top w:val="single" w:color="000000" w:sz="4" w:space="0"/>
              <w:left w:val="single" w:color="000000" w:sz="4" w:space="0"/>
              <w:bottom w:val="single" w:color="000000" w:sz="4" w:space="0"/>
              <w:right w:val="single" w:color="000000" w:sz="4" w:space="0"/>
            </w:tcBorders>
            <w:vAlign w:val="center"/>
          </w:tcPr>
          <w:p w14:paraId="21717685">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1A136CF7">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42F99E2F">
            <w:pPr>
              <w:snapToGrid w:val="0"/>
              <w:spacing w:line="300" w:lineRule="exact"/>
              <w:jc w:val="center"/>
              <w:rPr>
                <w:rFonts w:hint="eastAsia" w:ascii="仿宋_GB2312" w:hAnsi="仿宋_GB2312" w:eastAsia="仿宋_GB2312"/>
              </w:rPr>
            </w:pPr>
          </w:p>
        </w:tc>
      </w:tr>
      <w:tr w14:paraId="3F98254E">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CED1725">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30861545">
            <w:pPr>
              <w:spacing w:line="300" w:lineRule="exact"/>
              <w:rPr>
                <w:rFonts w:hint="eastAsia" w:ascii="仿宋" w:hAnsi="仿宋" w:eastAsia="仿宋" w:cs="仿宋"/>
              </w:rPr>
            </w:pPr>
            <w:r>
              <w:rPr>
                <w:rFonts w:hint="eastAsia" w:ascii="仿宋" w:hAnsi="仿宋" w:eastAsia="仿宋" w:cs="仿宋"/>
              </w:rPr>
              <w:t>过程进展情况记录反映了学生的实际工作</w:t>
            </w:r>
          </w:p>
        </w:tc>
        <w:tc>
          <w:tcPr>
            <w:tcW w:w="900" w:type="dxa"/>
            <w:tcBorders>
              <w:top w:val="single" w:color="000000" w:sz="4" w:space="0"/>
              <w:left w:val="single" w:color="000000" w:sz="4" w:space="0"/>
              <w:bottom w:val="single" w:color="000000" w:sz="4" w:space="0"/>
              <w:right w:val="single" w:color="000000" w:sz="4" w:space="0"/>
            </w:tcBorders>
            <w:vAlign w:val="center"/>
          </w:tcPr>
          <w:p w14:paraId="53053512">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8ED9A4E">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2829D9C4">
            <w:pPr>
              <w:snapToGrid w:val="0"/>
              <w:spacing w:line="300" w:lineRule="exact"/>
              <w:jc w:val="center"/>
              <w:rPr>
                <w:rFonts w:hint="eastAsia" w:ascii="仿宋_GB2312" w:hAnsi="仿宋_GB2312" w:eastAsia="仿宋_GB2312"/>
              </w:rPr>
            </w:pPr>
          </w:p>
        </w:tc>
      </w:tr>
      <w:tr w14:paraId="4F686D2E">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1FF40FE">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0251EC53">
            <w:pPr>
              <w:spacing w:line="300" w:lineRule="exact"/>
              <w:rPr>
                <w:rFonts w:hint="eastAsia" w:ascii="仿宋" w:hAnsi="仿宋" w:eastAsia="仿宋" w:cs="仿宋"/>
              </w:rPr>
            </w:pPr>
            <w:r>
              <w:rPr>
                <w:rFonts w:hint="eastAsia" w:ascii="仿宋" w:hAnsi="仿宋" w:eastAsia="仿宋" w:cs="仿宋"/>
              </w:rPr>
              <w:t>过程进展情况记录填写完整</w:t>
            </w:r>
          </w:p>
        </w:tc>
        <w:tc>
          <w:tcPr>
            <w:tcW w:w="900" w:type="dxa"/>
            <w:tcBorders>
              <w:top w:val="single" w:color="000000" w:sz="4" w:space="0"/>
              <w:left w:val="single" w:color="000000" w:sz="4" w:space="0"/>
              <w:bottom w:val="single" w:color="000000" w:sz="4" w:space="0"/>
              <w:right w:val="single" w:color="000000" w:sz="4" w:space="0"/>
            </w:tcBorders>
            <w:vAlign w:val="center"/>
          </w:tcPr>
          <w:p w14:paraId="75AE2829">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8A425BD">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30D291A5">
            <w:pPr>
              <w:snapToGrid w:val="0"/>
              <w:spacing w:line="300" w:lineRule="exact"/>
              <w:jc w:val="center"/>
              <w:rPr>
                <w:rFonts w:hint="eastAsia" w:ascii="仿宋_GB2312" w:hAnsi="仿宋_GB2312" w:eastAsia="仿宋_GB2312"/>
              </w:rPr>
            </w:pPr>
          </w:p>
        </w:tc>
      </w:tr>
      <w:tr w14:paraId="2470B85C">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1BC1BAA">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69CA3D71">
            <w:pPr>
              <w:spacing w:line="300" w:lineRule="exact"/>
              <w:rPr>
                <w:rFonts w:hint="eastAsia" w:ascii="仿宋" w:hAnsi="仿宋" w:eastAsia="仿宋" w:cs="仿宋"/>
              </w:rPr>
            </w:pPr>
            <w:r>
              <w:rPr>
                <w:rFonts w:hint="eastAsia" w:ascii="仿宋" w:hAnsi="仿宋" w:eastAsia="仿宋" w:cs="仿宋"/>
              </w:rPr>
              <w:t>过程进展情况记录内容无逻辑错误</w:t>
            </w:r>
          </w:p>
        </w:tc>
        <w:tc>
          <w:tcPr>
            <w:tcW w:w="900" w:type="dxa"/>
            <w:tcBorders>
              <w:top w:val="single" w:color="000000" w:sz="4" w:space="0"/>
              <w:left w:val="single" w:color="000000" w:sz="4" w:space="0"/>
              <w:bottom w:val="single" w:color="000000" w:sz="4" w:space="0"/>
              <w:right w:val="single" w:color="000000" w:sz="4" w:space="0"/>
            </w:tcBorders>
            <w:vAlign w:val="center"/>
          </w:tcPr>
          <w:p w14:paraId="708BC292">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264664C8">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198670F6">
            <w:pPr>
              <w:snapToGrid w:val="0"/>
              <w:spacing w:line="300" w:lineRule="exact"/>
              <w:jc w:val="center"/>
              <w:rPr>
                <w:rFonts w:hint="eastAsia" w:ascii="仿宋_GB2312" w:hAnsi="仿宋_GB2312" w:eastAsia="仿宋_GB2312"/>
              </w:rPr>
            </w:pPr>
          </w:p>
        </w:tc>
      </w:tr>
      <w:tr w14:paraId="279B3A37">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68C5F84">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17A22829">
            <w:pPr>
              <w:spacing w:line="300" w:lineRule="exact"/>
              <w:rPr>
                <w:rFonts w:hint="eastAsia" w:ascii="仿宋" w:hAnsi="仿宋" w:eastAsia="仿宋" w:cs="仿宋"/>
              </w:rPr>
            </w:pPr>
            <w:r>
              <w:rPr>
                <w:rFonts w:hint="eastAsia" w:ascii="仿宋" w:hAnsi="仿宋" w:eastAsia="仿宋" w:cs="仿宋"/>
              </w:rPr>
              <w:t>图表设计与绘制规范</w:t>
            </w:r>
          </w:p>
        </w:tc>
        <w:tc>
          <w:tcPr>
            <w:tcW w:w="900" w:type="dxa"/>
            <w:tcBorders>
              <w:top w:val="single" w:color="000000" w:sz="4" w:space="0"/>
              <w:left w:val="single" w:color="000000" w:sz="4" w:space="0"/>
              <w:bottom w:val="single" w:color="000000" w:sz="4" w:space="0"/>
              <w:right w:val="single" w:color="000000" w:sz="4" w:space="0"/>
            </w:tcBorders>
            <w:vAlign w:val="center"/>
          </w:tcPr>
          <w:p w14:paraId="6D0F7619">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3D0B3D60">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611A483E">
            <w:pPr>
              <w:snapToGrid w:val="0"/>
              <w:spacing w:line="300" w:lineRule="exact"/>
              <w:jc w:val="center"/>
              <w:rPr>
                <w:rFonts w:hint="eastAsia" w:ascii="仿宋_GB2312" w:hAnsi="仿宋_GB2312" w:eastAsia="仿宋_GB2312"/>
              </w:rPr>
            </w:pPr>
          </w:p>
        </w:tc>
      </w:tr>
      <w:tr w14:paraId="2765766A">
        <w:tblPrEx>
          <w:tblCellMar>
            <w:top w:w="0" w:type="dxa"/>
            <w:left w:w="108" w:type="dxa"/>
            <w:bottom w:w="0" w:type="dxa"/>
            <w:right w:w="108" w:type="dxa"/>
          </w:tblCellMar>
        </w:tblPrEx>
        <w:trPr>
          <w:cantSplit/>
          <w:trHeight w:val="34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912DA3D">
            <w:pPr>
              <w:snapToGrid w:val="0"/>
              <w:spacing w:line="360" w:lineRule="auto"/>
              <w:jc w:val="center"/>
              <w:rPr>
                <w:rFonts w:hint="eastAsia" w:ascii="仿宋_GB2312" w:hAnsi="仿宋_GB2312" w:eastAsia="仿宋_GB2312"/>
                <w:spacing w:val="-2"/>
              </w:rPr>
            </w:pPr>
          </w:p>
        </w:tc>
        <w:tc>
          <w:tcPr>
            <w:tcW w:w="5040" w:type="dxa"/>
            <w:gridSpan w:val="3"/>
            <w:tcBorders>
              <w:top w:val="single" w:color="000000" w:sz="4" w:space="0"/>
              <w:left w:val="single" w:color="000000" w:sz="4" w:space="0"/>
              <w:bottom w:val="single" w:color="000000" w:sz="4" w:space="0"/>
              <w:right w:val="single" w:color="000000" w:sz="4" w:space="0"/>
            </w:tcBorders>
            <w:vAlign w:val="center"/>
          </w:tcPr>
          <w:p w14:paraId="759299B2">
            <w:pPr>
              <w:spacing w:line="300" w:lineRule="exact"/>
              <w:rPr>
                <w:rFonts w:hint="eastAsia" w:ascii="仿宋" w:hAnsi="仿宋" w:eastAsia="仿宋" w:cs="仿宋"/>
              </w:rPr>
            </w:pPr>
            <w:r>
              <w:rPr>
                <w:rFonts w:hint="eastAsia" w:ascii="仿宋" w:hAnsi="仿宋" w:eastAsia="仿宋" w:cs="仿宋"/>
              </w:rPr>
              <w:t>附带了光盘等程序载体或电子稿已复制至学院</w:t>
            </w:r>
          </w:p>
        </w:tc>
        <w:tc>
          <w:tcPr>
            <w:tcW w:w="900" w:type="dxa"/>
            <w:tcBorders>
              <w:top w:val="single" w:color="000000" w:sz="4" w:space="0"/>
              <w:left w:val="single" w:color="000000" w:sz="4" w:space="0"/>
              <w:bottom w:val="single" w:color="000000" w:sz="4" w:space="0"/>
              <w:right w:val="single" w:color="000000" w:sz="4" w:space="0"/>
            </w:tcBorders>
            <w:vAlign w:val="center"/>
          </w:tcPr>
          <w:p w14:paraId="3371BA4F">
            <w:pPr>
              <w:snapToGrid w:val="0"/>
              <w:spacing w:line="300" w:lineRule="exact"/>
              <w:jc w:val="center"/>
              <w:rPr>
                <w:rFonts w:hint="eastAsia" w:ascii="仿宋" w:hAnsi="仿宋" w:eastAsia="仿宋" w:cs="仿宋"/>
              </w:rPr>
            </w:pPr>
          </w:p>
        </w:tc>
        <w:tc>
          <w:tcPr>
            <w:tcW w:w="883" w:type="dxa"/>
            <w:gridSpan w:val="2"/>
            <w:tcBorders>
              <w:top w:val="single" w:color="000000" w:sz="4" w:space="0"/>
              <w:left w:val="single" w:color="000000" w:sz="4" w:space="0"/>
              <w:bottom w:val="single" w:color="000000" w:sz="4" w:space="0"/>
              <w:right w:val="single" w:color="000000" w:sz="4" w:space="0"/>
            </w:tcBorders>
            <w:vAlign w:val="center"/>
          </w:tcPr>
          <w:p w14:paraId="6A92007C">
            <w:pPr>
              <w:snapToGrid w:val="0"/>
              <w:spacing w:line="300" w:lineRule="exact"/>
              <w:jc w:val="center"/>
              <w:rPr>
                <w:rFonts w:hint="eastAsia" w:ascii="仿宋_GB2312" w:hAnsi="仿宋_GB2312" w:eastAsia="仿宋_GB2312" w:cs="仿宋"/>
              </w:rPr>
            </w:pPr>
          </w:p>
        </w:tc>
        <w:tc>
          <w:tcPr>
            <w:tcW w:w="917" w:type="dxa"/>
            <w:tcBorders>
              <w:top w:val="single" w:color="000000" w:sz="4" w:space="0"/>
              <w:left w:val="single" w:color="000000" w:sz="4" w:space="0"/>
              <w:bottom w:val="single" w:color="000000" w:sz="4" w:space="0"/>
              <w:right w:val="single" w:color="000000" w:sz="4" w:space="0"/>
            </w:tcBorders>
            <w:vAlign w:val="center"/>
          </w:tcPr>
          <w:p w14:paraId="0FD0745C">
            <w:pPr>
              <w:snapToGrid w:val="0"/>
              <w:spacing w:line="300" w:lineRule="exact"/>
              <w:jc w:val="center"/>
              <w:rPr>
                <w:rFonts w:hint="eastAsia" w:ascii="仿宋_GB2312" w:hAnsi="仿宋_GB2312" w:eastAsia="仿宋_GB2312"/>
              </w:rPr>
            </w:pPr>
          </w:p>
        </w:tc>
      </w:tr>
      <w:tr w14:paraId="3CC4B67C">
        <w:tblPrEx>
          <w:tblCellMar>
            <w:top w:w="0" w:type="dxa"/>
            <w:left w:w="108" w:type="dxa"/>
            <w:bottom w:w="0" w:type="dxa"/>
            <w:right w:w="108" w:type="dxa"/>
          </w:tblCellMar>
        </w:tblPrEx>
        <w:trPr>
          <w:cantSplit/>
          <w:trHeight w:val="138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8668630">
            <w:pPr>
              <w:spacing w:line="240" w:lineRule="exact"/>
              <w:jc w:val="center"/>
              <w:rPr>
                <w:rFonts w:hint="eastAsia"/>
                <w:spacing w:val="-2"/>
              </w:rPr>
            </w:pPr>
            <w:r>
              <w:rPr>
                <w:rFonts w:hint="eastAsia"/>
                <w:spacing w:val="-2"/>
              </w:rPr>
              <w:t>指导教师审查意见</w:t>
            </w:r>
          </w:p>
        </w:tc>
        <w:tc>
          <w:tcPr>
            <w:tcW w:w="7740" w:type="dxa"/>
            <w:gridSpan w:val="7"/>
            <w:tcBorders>
              <w:top w:val="single" w:color="000000" w:sz="4" w:space="0"/>
              <w:left w:val="single" w:color="000000" w:sz="4" w:space="0"/>
              <w:bottom w:val="single" w:color="000000" w:sz="4" w:space="0"/>
              <w:right w:val="single" w:color="000000" w:sz="4" w:space="0"/>
            </w:tcBorders>
            <w:vAlign w:val="center"/>
          </w:tcPr>
          <w:p w14:paraId="39C41FA7">
            <w:pPr>
              <w:snapToGrid w:val="0"/>
              <w:spacing w:line="300" w:lineRule="exact"/>
              <w:jc w:val="center"/>
              <w:rPr>
                <w:rFonts w:hint="eastAsia" w:ascii="楷体_GB2312;楷体" w:hAnsi="楷体_GB2312;楷体" w:eastAsia="楷体_GB2312;楷体"/>
                <w:spacing w:val="-2"/>
                <w:sz w:val="18"/>
              </w:rPr>
            </w:pPr>
          </w:p>
          <w:p w14:paraId="23ABA194">
            <w:pPr>
              <w:spacing w:line="300" w:lineRule="exact"/>
              <w:jc w:val="center"/>
              <w:rPr>
                <w:rFonts w:hint="eastAsia" w:ascii="楷体" w:hAnsi="楷体" w:eastAsia="楷体" w:cs="楷体"/>
                <w:sz w:val="24"/>
              </w:rPr>
            </w:pPr>
            <w:r>
              <w:rPr>
                <w:rFonts w:hint="eastAsia" w:ascii="楷体" w:hAnsi="楷体" w:eastAsia="楷体" w:cs="楷体"/>
                <w:sz w:val="24"/>
              </w:rPr>
              <w:t>形式审查合格（　　）　不合格（　　）</w:t>
            </w:r>
          </w:p>
          <w:p w14:paraId="14ABA2CF">
            <w:pPr>
              <w:spacing w:line="300" w:lineRule="exact"/>
              <w:rPr>
                <w:rFonts w:hint="eastAsia" w:ascii="楷体" w:hAnsi="楷体" w:eastAsia="楷体" w:cs="楷体"/>
                <w:sz w:val="24"/>
              </w:rPr>
            </w:pPr>
          </w:p>
          <w:p w14:paraId="2074D72F">
            <w:pPr>
              <w:spacing w:line="300" w:lineRule="exact"/>
              <w:jc w:val="center"/>
              <w:rPr>
                <w:rFonts w:hint="eastAsia" w:ascii="宋体" w:hAnsi="宋体"/>
              </w:rPr>
            </w:pPr>
            <w:r>
              <w:rPr>
                <w:rFonts w:hint="eastAsia" w:ascii="宋体" w:hAnsi="宋体"/>
              </w:rPr>
              <w:t>指导教师签名：　　　　　　　　　　　　</w:t>
            </w:r>
            <w:r>
              <w:rPr>
                <w:rFonts w:ascii="宋体" w:hAnsi="宋体"/>
              </w:rPr>
              <w:t xml:space="preserve">        </w:t>
            </w:r>
            <w:r>
              <w:rPr>
                <w:rFonts w:hint="eastAsia" w:ascii="宋体" w:hAnsi="宋体"/>
              </w:rPr>
              <w:t>2027年4月10日</w:t>
            </w:r>
          </w:p>
          <w:p w14:paraId="7C04F2D4">
            <w:pPr>
              <w:spacing w:line="300" w:lineRule="exact"/>
              <w:jc w:val="center"/>
              <w:rPr>
                <w:rFonts w:hint="eastAsia" w:ascii="宋体" w:hAnsi="宋体"/>
              </w:rPr>
            </w:pPr>
          </w:p>
        </w:tc>
      </w:tr>
      <w:tr w14:paraId="44E4F107">
        <w:tblPrEx>
          <w:tblCellMar>
            <w:top w:w="0" w:type="dxa"/>
            <w:left w:w="108" w:type="dxa"/>
            <w:bottom w:w="0" w:type="dxa"/>
            <w:right w:w="108" w:type="dxa"/>
          </w:tblCellMar>
        </w:tblPrEx>
        <w:trPr>
          <w:cantSplit/>
          <w:trHeight w:val="154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866F8AD">
            <w:pPr>
              <w:spacing w:line="360" w:lineRule="auto"/>
              <w:jc w:val="center"/>
              <w:rPr>
                <w:rFonts w:hint="eastAsia"/>
                <w:spacing w:val="-2"/>
              </w:rPr>
            </w:pPr>
            <w:r>
              <w:rPr>
                <w:rFonts w:hint="eastAsia"/>
                <w:spacing w:val="-2"/>
              </w:rPr>
              <w:t>核查意见</w:t>
            </w:r>
          </w:p>
        </w:tc>
        <w:tc>
          <w:tcPr>
            <w:tcW w:w="7740" w:type="dxa"/>
            <w:gridSpan w:val="7"/>
            <w:tcBorders>
              <w:top w:val="single" w:color="000000" w:sz="4" w:space="0"/>
              <w:left w:val="single" w:color="000000" w:sz="4" w:space="0"/>
              <w:bottom w:val="single" w:color="000000" w:sz="4" w:space="0"/>
              <w:right w:val="single" w:color="000000" w:sz="4" w:space="0"/>
            </w:tcBorders>
            <w:vAlign w:val="center"/>
          </w:tcPr>
          <w:p w14:paraId="49E03B07">
            <w:pPr>
              <w:snapToGrid w:val="0"/>
              <w:spacing w:line="300" w:lineRule="exact"/>
              <w:jc w:val="center"/>
              <w:rPr>
                <w:rFonts w:hint="eastAsia" w:ascii="楷体_GB2312;楷体" w:hAnsi="楷体_GB2312;楷体" w:eastAsia="楷体_GB2312;楷体"/>
                <w:spacing w:val="-2"/>
                <w:sz w:val="18"/>
              </w:rPr>
            </w:pPr>
          </w:p>
          <w:p w14:paraId="4967032C">
            <w:pPr>
              <w:spacing w:line="300" w:lineRule="exact"/>
              <w:jc w:val="center"/>
              <w:rPr>
                <w:rFonts w:hint="eastAsia" w:ascii="楷体" w:hAnsi="楷体" w:eastAsia="楷体" w:cs="楷体"/>
                <w:sz w:val="24"/>
              </w:rPr>
            </w:pPr>
            <w:r>
              <w:rPr>
                <w:rFonts w:hint="eastAsia" w:ascii="楷体" w:hAnsi="楷体" w:eastAsia="楷体" w:cs="楷体"/>
                <w:sz w:val="24"/>
              </w:rPr>
              <w:t>形式核查合格（　　）　不合格（　　）</w:t>
            </w:r>
          </w:p>
          <w:p w14:paraId="1FB13344">
            <w:pPr>
              <w:spacing w:line="300" w:lineRule="exact"/>
              <w:rPr>
                <w:rFonts w:hint="eastAsia" w:ascii="楷体" w:hAnsi="楷体" w:eastAsia="楷体" w:cs="楷体"/>
                <w:sz w:val="24"/>
              </w:rPr>
            </w:pPr>
          </w:p>
          <w:p w14:paraId="4959C176">
            <w:pPr>
              <w:spacing w:line="300" w:lineRule="exact"/>
              <w:rPr>
                <w:rFonts w:hint="eastAsia"/>
              </w:rPr>
            </w:pPr>
            <w:r>
              <w:rPr>
                <w:rFonts w:hint="eastAsia"/>
              </w:rPr>
              <w:t>学院毕业设计(论文)</w:t>
            </w:r>
          </w:p>
          <w:p w14:paraId="3A20194F">
            <w:pPr>
              <w:spacing w:line="300" w:lineRule="exact"/>
              <w:jc w:val="center"/>
              <w:rPr>
                <w:rFonts w:hint="eastAsia"/>
              </w:rPr>
            </w:pPr>
            <w:r>
              <w:rPr>
                <w:rFonts w:hint="eastAsia"/>
              </w:rPr>
              <w:t xml:space="preserve">领导小组组长签名：　　　  　　              </w:t>
            </w:r>
            <w:r>
              <w:t xml:space="preserve">  </w:t>
            </w:r>
            <w:r>
              <w:rPr>
                <w:rFonts w:hint="eastAsia"/>
              </w:rPr>
              <w:t>2027年4月1</w:t>
            </w:r>
            <w:r>
              <w:t>5</w:t>
            </w:r>
            <w:r>
              <w:rPr>
                <w:rFonts w:hint="eastAsia"/>
              </w:rPr>
              <w:t>日</w:t>
            </w:r>
          </w:p>
          <w:p w14:paraId="21AAA22A">
            <w:pPr>
              <w:spacing w:line="300" w:lineRule="exact"/>
              <w:jc w:val="center"/>
              <w:rPr>
                <w:rFonts w:hint="eastAsia"/>
              </w:rPr>
            </w:pPr>
          </w:p>
        </w:tc>
      </w:tr>
    </w:tbl>
    <w:p w14:paraId="1D1809D5">
      <w:pPr>
        <w:spacing w:line="360" w:lineRule="auto"/>
        <w:jc w:val="center"/>
        <w:rPr>
          <w:rFonts w:hint="eastAsia" w:eastAsia="黑体"/>
          <w:sz w:val="32"/>
        </w:rPr>
      </w:pPr>
      <w:r>
        <w:br w:type="page"/>
      </w:r>
      <w:r>
        <w:rPr>
          <w:rFonts w:hint="eastAsia" w:eastAsia="黑体"/>
          <w:sz w:val="32"/>
        </w:rPr>
        <w:t>江西师范大学本科生毕业设计（论文）指导教师评价表</w:t>
      </w:r>
    </w:p>
    <w:tbl>
      <w:tblPr>
        <w:tblStyle w:val="8"/>
        <w:tblW w:w="8879" w:type="dxa"/>
        <w:tblInd w:w="0" w:type="dxa"/>
        <w:tblLayout w:type="fixed"/>
        <w:tblCellMar>
          <w:top w:w="0" w:type="dxa"/>
          <w:left w:w="108" w:type="dxa"/>
          <w:bottom w:w="0" w:type="dxa"/>
          <w:right w:w="108" w:type="dxa"/>
        </w:tblCellMar>
      </w:tblPr>
      <w:tblGrid>
        <w:gridCol w:w="1188"/>
        <w:gridCol w:w="2008"/>
        <w:gridCol w:w="1260"/>
        <w:gridCol w:w="1660"/>
        <w:gridCol w:w="576"/>
        <w:gridCol w:w="712"/>
        <w:gridCol w:w="168"/>
        <w:gridCol w:w="1307"/>
      </w:tblGrid>
      <w:tr w14:paraId="2D142871">
        <w:tblPrEx>
          <w:tblCellMar>
            <w:top w:w="0" w:type="dxa"/>
            <w:left w:w="108" w:type="dxa"/>
            <w:bottom w:w="0" w:type="dxa"/>
            <w:right w:w="108" w:type="dxa"/>
          </w:tblCellMar>
        </w:tblPrEx>
        <w:trPr>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D55BF19">
            <w:pPr>
              <w:spacing w:line="360" w:lineRule="auto"/>
              <w:jc w:val="center"/>
              <w:rPr>
                <w:rFonts w:hint="eastAsia"/>
              </w:rPr>
            </w:pPr>
            <w:r>
              <w:rPr>
                <w:rFonts w:hint="eastAsia"/>
              </w:rPr>
              <w:t>学号</w:t>
            </w:r>
          </w:p>
        </w:tc>
        <w:tc>
          <w:tcPr>
            <w:tcW w:w="2008" w:type="dxa"/>
            <w:tcBorders>
              <w:top w:val="single" w:color="000000" w:sz="4" w:space="0"/>
              <w:left w:val="single" w:color="000000" w:sz="4" w:space="0"/>
              <w:bottom w:val="single" w:color="000000" w:sz="4" w:space="0"/>
              <w:right w:val="single" w:color="000000" w:sz="4" w:space="0"/>
            </w:tcBorders>
            <w:vAlign w:val="center"/>
          </w:tcPr>
          <w:p w14:paraId="00922BC2">
            <w:pPr>
              <w:snapToGrid w:val="0"/>
              <w:spacing w:line="360" w:lineRule="auto"/>
              <w:rPr>
                <w:rFonts w:hint="eastAsia"/>
              </w:rPr>
            </w:pPr>
          </w:p>
        </w:tc>
        <w:tc>
          <w:tcPr>
            <w:tcW w:w="1260" w:type="dxa"/>
            <w:tcBorders>
              <w:top w:val="single" w:color="000000" w:sz="4" w:space="0"/>
              <w:left w:val="single" w:color="000000" w:sz="4" w:space="0"/>
              <w:bottom w:val="single" w:color="000000" w:sz="4" w:space="0"/>
              <w:right w:val="single" w:color="000000" w:sz="4" w:space="0"/>
            </w:tcBorders>
            <w:vAlign w:val="center"/>
          </w:tcPr>
          <w:p w14:paraId="23AA12A8">
            <w:pPr>
              <w:spacing w:line="360" w:lineRule="auto"/>
              <w:jc w:val="center"/>
              <w:rPr>
                <w:rFonts w:hint="eastAsia"/>
              </w:rPr>
            </w:pPr>
            <w:r>
              <w:rPr>
                <w:rFonts w:hint="eastAsia"/>
              </w:rPr>
              <w:t>学生姓名</w:t>
            </w:r>
          </w:p>
        </w:tc>
        <w:tc>
          <w:tcPr>
            <w:tcW w:w="1660" w:type="dxa"/>
            <w:tcBorders>
              <w:top w:val="single" w:color="000000" w:sz="4" w:space="0"/>
              <w:left w:val="single" w:color="000000" w:sz="4" w:space="0"/>
              <w:bottom w:val="single" w:color="000000" w:sz="4" w:space="0"/>
              <w:right w:val="single" w:color="000000" w:sz="4" w:space="0"/>
            </w:tcBorders>
            <w:vAlign w:val="center"/>
          </w:tcPr>
          <w:p w14:paraId="1824CA48">
            <w:pPr>
              <w:snapToGrid w:val="0"/>
              <w:spacing w:line="360" w:lineRule="auto"/>
              <w:rPr>
                <w:rFonts w:hint="eastAsia"/>
              </w:rPr>
            </w:pPr>
          </w:p>
        </w:tc>
        <w:tc>
          <w:tcPr>
            <w:tcW w:w="1288" w:type="dxa"/>
            <w:gridSpan w:val="2"/>
            <w:tcBorders>
              <w:top w:val="single" w:color="000000" w:sz="4" w:space="0"/>
              <w:left w:val="single" w:color="000000" w:sz="4" w:space="0"/>
              <w:bottom w:val="single" w:color="000000" w:sz="4" w:space="0"/>
              <w:right w:val="single" w:color="000000" w:sz="4" w:space="0"/>
            </w:tcBorders>
            <w:vAlign w:val="center"/>
          </w:tcPr>
          <w:p w14:paraId="76DFE44D">
            <w:pPr>
              <w:spacing w:line="360" w:lineRule="auto"/>
              <w:jc w:val="center"/>
              <w:rPr>
                <w:rFonts w:hint="eastAsia"/>
              </w:rPr>
            </w:pPr>
            <w:r>
              <w:rPr>
                <w:rFonts w:hint="eastAsia"/>
              </w:rPr>
              <w:t>专业</w:t>
            </w:r>
          </w:p>
        </w:tc>
        <w:tc>
          <w:tcPr>
            <w:tcW w:w="1475" w:type="dxa"/>
            <w:gridSpan w:val="2"/>
            <w:tcBorders>
              <w:top w:val="single" w:color="000000" w:sz="4" w:space="0"/>
              <w:left w:val="single" w:color="000000" w:sz="4" w:space="0"/>
              <w:bottom w:val="single" w:color="000000" w:sz="4" w:space="0"/>
              <w:right w:val="single" w:color="000000" w:sz="4" w:space="0"/>
            </w:tcBorders>
            <w:vAlign w:val="center"/>
          </w:tcPr>
          <w:p w14:paraId="671C18D6">
            <w:pPr>
              <w:snapToGrid w:val="0"/>
              <w:spacing w:line="360" w:lineRule="auto"/>
              <w:jc w:val="center"/>
              <w:rPr>
                <w:rFonts w:hint="eastAsia"/>
              </w:rPr>
            </w:pPr>
          </w:p>
        </w:tc>
      </w:tr>
      <w:tr w14:paraId="48FD3410">
        <w:tblPrEx>
          <w:tblCellMar>
            <w:top w:w="0" w:type="dxa"/>
            <w:left w:w="108" w:type="dxa"/>
            <w:bottom w:w="0" w:type="dxa"/>
            <w:right w:w="108" w:type="dxa"/>
          </w:tblCellMar>
        </w:tblPrEx>
        <w:trPr>
          <w:cantSplit/>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554C2356">
            <w:pPr>
              <w:spacing w:line="240" w:lineRule="exact"/>
              <w:jc w:val="center"/>
              <w:rPr>
                <w:rFonts w:hint="eastAsia"/>
              </w:rPr>
            </w:pPr>
            <w:r>
              <w:rPr>
                <w:rFonts w:hint="eastAsia"/>
                <w:spacing w:val="-2"/>
              </w:rPr>
              <w:t>毕业设计(论文)题目</w:t>
            </w:r>
          </w:p>
        </w:tc>
        <w:tc>
          <w:tcPr>
            <w:tcW w:w="7691" w:type="dxa"/>
            <w:gridSpan w:val="7"/>
            <w:tcBorders>
              <w:top w:val="single" w:color="000000" w:sz="4" w:space="0"/>
              <w:left w:val="single" w:color="000000" w:sz="4" w:space="0"/>
              <w:bottom w:val="single" w:color="000000" w:sz="4" w:space="0"/>
              <w:right w:val="single" w:color="000000" w:sz="4" w:space="0"/>
            </w:tcBorders>
            <w:vAlign w:val="center"/>
          </w:tcPr>
          <w:p w14:paraId="2E16F7B2">
            <w:pPr>
              <w:snapToGrid w:val="0"/>
              <w:spacing w:line="240" w:lineRule="exact"/>
              <w:jc w:val="center"/>
              <w:rPr>
                <w:rFonts w:hint="eastAsia"/>
              </w:rPr>
            </w:pPr>
          </w:p>
        </w:tc>
      </w:tr>
      <w:tr w14:paraId="327B0EDC">
        <w:tblPrEx>
          <w:tblCellMar>
            <w:top w:w="0" w:type="dxa"/>
            <w:left w:w="108" w:type="dxa"/>
            <w:bottom w:w="0" w:type="dxa"/>
            <w:right w:w="108" w:type="dxa"/>
          </w:tblCellMar>
        </w:tblPrEx>
        <w:trPr>
          <w:cantSplit/>
          <w:trHeight w:val="1198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BD0F993">
            <w:pPr>
              <w:spacing w:line="480" w:lineRule="auto"/>
              <w:jc w:val="center"/>
              <w:rPr>
                <w:rFonts w:hint="eastAsia"/>
              </w:rPr>
            </w:pPr>
            <w:r>
              <w:rPr>
                <w:rFonts w:hint="eastAsia"/>
              </w:rPr>
              <w:t>指</w:t>
            </w:r>
          </w:p>
          <w:p w14:paraId="428A6D1F">
            <w:pPr>
              <w:spacing w:line="480" w:lineRule="auto"/>
              <w:jc w:val="center"/>
              <w:rPr>
                <w:rFonts w:hint="eastAsia"/>
              </w:rPr>
            </w:pPr>
            <w:r>
              <w:rPr>
                <w:rFonts w:hint="eastAsia"/>
              </w:rPr>
              <w:t>导</w:t>
            </w:r>
          </w:p>
          <w:p w14:paraId="46515EB1">
            <w:pPr>
              <w:spacing w:line="480" w:lineRule="auto"/>
              <w:jc w:val="center"/>
              <w:rPr>
                <w:rFonts w:hint="eastAsia"/>
              </w:rPr>
            </w:pPr>
            <w:r>
              <w:rPr>
                <w:rFonts w:hint="eastAsia"/>
              </w:rPr>
              <w:t>教</w:t>
            </w:r>
          </w:p>
          <w:p w14:paraId="4BC8277D">
            <w:pPr>
              <w:spacing w:line="480" w:lineRule="auto"/>
              <w:jc w:val="center"/>
              <w:rPr>
                <w:rFonts w:hint="eastAsia"/>
              </w:rPr>
            </w:pPr>
            <w:r>
              <w:rPr>
                <w:rFonts w:hint="eastAsia"/>
              </w:rPr>
              <w:t>师</w:t>
            </w:r>
          </w:p>
          <w:p w14:paraId="17C20429">
            <w:pPr>
              <w:spacing w:line="480" w:lineRule="auto"/>
              <w:jc w:val="center"/>
              <w:rPr>
                <w:rFonts w:hint="eastAsia"/>
              </w:rPr>
            </w:pPr>
            <w:r>
              <w:rPr>
                <w:rFonts w:hint="eastAsia"/>
              </w:rPr>
              <w:t>评</w:t>
            </w:r>
          </w:p>
          <w:p w14:paraId="6B71E81E">
            <w:pPr>
              <w:spacing w:line="360" w:lineRule="auto"/>
              <w:jc w:val="center"/>
              <w:rPr>
                <w:rFonts w:hint="eastAsia"/>
              </w:rPr>
            </w:pPr>
            <w:r>
              <w:rPr>
                <w:rFonts w:hint="eastAsia"/>
              </w:rPr>
              <w:t>语</w:t>
            </w:r>
          </w:p>
        </w:tc>
        <w:tc>
          <w:tcPr>
            <w:tcW w:w="7691" w:type="dxa"/>
            <w:gridSpan w:val="7"/>
            <w:tcBorders>
              <w:top w:val="single" w:color="000000" w:sz="4" w:space="0"/>
              <w:left w:val="single" w:color="000000" w:sz="4" w:space="0"/>
              <w:bottom w:val="single" w:color="000000" w:sz="4" w:space="0"/>
              <w:right w:val="single" w:color="000000" w:sz="4" w:space="0"/>
            </w:tcBorders>
          </w:tcPr>
          <w:p w14:paraId="22CC7ECB">
            <w:pPr>
              <w:snapToGrid w:val="0"/>
              <w:spacing w:line="360" w:lineRule="auto"/>
              <w:rPr>
                <w:rFonts w:hint="eastAsia"/>
              </w:rPr>
            </w:pPr>
          </w:p>
          <w:p w14:paraId="26733A78">
            <w:pPr>
              <w:pStyle w:val="21"/>
              <w:spacing w:line="360" w:lineRule="auto"/>
              <w:rPr>
                <w:rFonts w:hint="eastAsia"/>
              </w:rPr>
            </w:pPr>
            <w:r>
              <w:rPr>
                <w:rFonts w:hint="eastAsia"/>
              </w:rPr>
              <w:t>备注：包括优点、缺点，不少于300字。</w:t>
            </w:r>
          </w:p>
          <w:p w14:paraId="5E82FBF6">
            <w:pPr>
              <w:spacing w:line="360" w:lineRule="auto"/>
              <w:ind w:left="0" w:leftChars="0" w:right="0" w:rightChars="0" w:firstLineChars="200"/>
              <w:rPr>
                <w:rFonts w:hint="eastAsia"/>
              </w:rPr>
            </w:pPr>
          </w:p>
        </w:tc>
      </w:tr>
      <w:tr w14:paraId="6818BBFA">
        <w:tblPrEx>
          <w:tblCellMar>
            <w:top w:w="0" w:type="dxa"/>
            <w:left w:w="108" w:type="dxa"/>
            <w:bottom w:w="0" w:type="dxa"/>
            <w:right w:w="108" w:type="dxa"/>
          </w:tblCellMar>
        </w:tblPrEx>
        <w:trPr>
          <w:cantSplit/>
          <w:trHeight w:val="648" w:hRule="atLeast"/>
        </w:trPr>
        <w:tc>
          <w:tcPr>
            <w:tcW w:w="1188" w:type="dxa"/>
            <w:tcBorders>
              <w:top w:val="single" w:color="000000" w:sz="4" w:space="0"/>
              <w:left w:val="single" w:color="000000" w:sz="4" w:space="0"/>
              <w:bottom w:val="single" w:color="000000" w:sz="4" w:space="0"/>
              <w:right w:val="single" w:color="000000" w:sz="4" w:space="0"/>
            </w:tcBorders>
          </w:tcPr>
          <w:p w14:paraId="2AE7E148">
            <w:pPr>
              <w:snapToGrid w:val="0"/>
              <w:jc w:val="center"/>
              <w:rPr>
                <w:rFonts w:hint="eastAsia" w:eastAsia="华文细黑"/>
                <w:b/>
                <w:bCs/>
              </w:rPr>
            </w:pPr>
          </w:p>
        </w:tc>
        <w:tc>
          <w:tcPr>
            <w:tcW w:w="7691" w:type="dxa"/>
            <w:gridSpan w:val="7"/>
            <w:tcBorders>
              <w:top w:val="single" w:color="000000" w:sz="4" w:space="0"/>
              <w:left w:val="single" w:color="000000" w:sz="4" w:space="0"/>
              <w:bottom w:val="single" w:color="000000" w:sz="4" w:space="0"/>
              <w:right w:val="single" w:color="000000" w:sz="4" w:space="0"/>
            </w:tcBorders>
            <w:vAlign w:val="center"/>
          </w:tcPr>
          <w:p w14:paraId="4F7E09D3">
            <w:pPr>
              <w:jc w:val="center"/>
              <w:rPr>
                <w:rFonts w:eastAsia="华文细黑"/>
                <w:b/>
                <w:bCs/>
              </w:rPr>
            </w:pPr>
            <w:r>
              <w:rPr>
                <w:rFonts w:eastAsia="华文细黑"/>
                <w:b/>
                <w:bCs/>
              </w:rPr>
              <w:t>指  导  教  师  评  分</w:t>
            </w:r>
          </w:p>
        </w:tc>
      </w:tr>
      <w:tr w14:paraId="4BA016C7">
        <w:tblPrEx>
          <w:tblCellMar>
            <w:top w:w="0" w:type="dxa"/>
            <w:left w:w="108" w:type="dxa"/>
            <w:bottom w:w="0" w:type="dxa"/>
            <w:right w:w="108" w:type="dxa"/>
          </w:tblCellMar>
        </w:tblPrEx>
        <w:trPr>
          <w:trHeight w:val="528"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0D4F538">
            <w:pPr>
              <w:spacing w:line="360" w:lineRule="auto"/>
              <w:jc w:val="center"/>
              <w:rPr>
                <w:rFonts w:eastAsia="华文细黑"/>
                <w:b/>
                <w:bCs/>
                <w:spacing w:val="-2"/>
              </w:rPr>
            </w:pPr>
            <w:r>
              <w:rPr>
                <w:rFonts w:eastAsia="华文细黑"/>
                <w:b/>
                <w:bCs/>
                <w:spacing w:val="-2"/>
              </w:rPr>
              <w:t>指标</w:t>
            </w: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58E8BA35">
            <w:pPr>
              <w:spacing w:line="500" w:lineRule="exact"/>
              <w:jc w:val="center"/>
              <w:rPr>
                <w:rFonts w:eastAsia="华文细黑"/>
                <w:b/>
                <w:bCs/>
              </w:rPr>
            </w:pPr>
            <w:r>
              <w:rPr>
                <w:rFonts w:eastAsia="华文细黑"/>
                <w:b/>
                <w:bCs/>
              </w:rPr>
              <w:t>考核项目</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47496A1E">
            <w:pPr>
              <w:spacing w:line="500" w:lineRule="exact"/>
              <w:jc w:val="center"/>
              <w:rPr>
                <w:rFonts w:eastAsia="华文细黑"/>
                <w:b/>
                <w:bCs/>
              </w:rPr>
            </w:pPr>
            <w:r>
              <w:rPr>
                <w:rFonts w:eastAsia="华文细黑"/>
                <w:b/>
                <w:bCs/>
              </w:rPr>
              <w:t>满分</w:t>
            </w:r>
          </w:p>
        </w:tc>
        <w:tc>
          <w:tcPr>
            <w:tcW w:w="1307" w:type="dxa"/>
            <w:tcBorders>
              <w:top w:val="single" w:color="000000" w:sz="4" w:space="0"/>
              <w:left w:val="single" w:color="000000" w:sz="4" w:space="0"/>
              <w:bottom w:val="single" w:color="000000" w:sz="4" w:space="0"/>
              <w:right w:val="single" w:color="000000" w:sz="4" w:space="0"/>
            </w:tcBorders>
          </w:tcPr>
          <w:p w14:paraId="212677CB">
            <w:pPr>
              <w:spacing w:line="500" w:lineRule="exact"/>
              <w:jc w:val="center"/>
              <w:rPr>
                <w:rFonts w:eastAsia="华文细黑"/>
                <w:b/>
                <w:bCs/>
              </w:rPr>
            </w:pPr>
            <w:r>
              <w:rPr>
                <w:rFonts w:eastAsia="华文细黑"/>
                <w:b/>
                <w:bCs/>
              </w:rPr>
              <w:t>评分</w:t>
            </w:r>
          </w:p>
        </w:tc>
      </w:tr>
      <w:tr w14:paraId="0A4E83FE">
        <w:tblPrEx>
          <w:tblCellMar>
            <w:top w:w="0" w:type="dxa"/>
            <w:left w:w="108" w:type="dxa"/>
            <w:bottom w:w="0" w:type="dxa"/>
            <w:right w:w="108" w:type="dxa"/>
          </w:tblCellMar>
        </w:tblPrEx>
        <w:trPr>
          <w:cantSplit/>
          <w:trHeight w:val="128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30BF15BC">
            <w:pPr>
              <w:snapToGrid w:val="0"/>
              <w:spacing w:line="360" w:lineRule="auto"/>
              <w:jc w:val="center"/>
              <w:rPr>
                <w:rFonts w:eastAsia="华文细黑"/>
                <w:b/>
                <w:bCs/>
                <w:spacing w:val="-2"/>
              </w:rPr>
            </w:pPr>
          </w:p>
          <w:p w14:paraId="653FA5D0">
            <w:pPr>
              <w:spacing w:line="360" w:lineRule="auto"/>
              <w:jc w:val="center"/>
              <w:rPr>
                <w:spacing w:val="-2"/>
              </w:rPr>
            </w:pPr>
            <w:r>
              <w:rPr>
                <w:spacing w:val="-2"/>
              </w:rPr>
              <w:t>课程目标1</w:t>
            </w:r>
          </w:p>
          <w:p w14:paraId="79007D46">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4FB6A813">
            <w:pPr>
              <w:spacing w:line="264" w:lineRule="auto"/>
            </w:pPr>
            <w:r>
              <w:t>能够运用基本原理，分析课题价值与难度；对所涉及的复杂软件工程问题寻求多种解决方案，分析方案优劣及其可行性，得出有效结论</w:t>
            </w:r>
            <w:r>
              <w:rPr>
                <w:rFonts w:hint="eastAsia"/>
              </w:rPr>
              <w:t>。</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75DC8765">
            <w:pPr>
              <w:spacing w:line="500" w:lineRule="exact"/>
              <w:jc w:val="center"/>
              <w:rPr>
                <w:rFonts w:eastAsia="仿宋"/>
              </w:rPr>
            </w:pPr>
            <w:r>
              <w:rPr>
                <w:rFonts w:eastAsia="仿宋"/>
              </w:rPr>
              <w:t>40</w:t>
            </w:r>
          </w:p>
        </w:tc>
        <w:tc>
          <w:tcPr>
            <w:tcW w:w="1307" w:type="dxa"/>
            <w:tcBorders>
              <w:top w:val="single" w:color="000000" w:sz="4" w:space="0"/>
              <w:left w:val="single" w:color="000000" w:sz="4" w:space="0"/>
              <w:bottom w:val="single" w:color="000000" w:sz="4" w:space="0"/>
              <w:right w:val="single" w:color="000000" w:sz="4" w:space="0"/>
            </w:tcBorders>
            <w:vAlign w:val="center"/>
          </w:tcPr>
          <w:p w14:paraId="162C71A7">
            <w:pPr>
              <w:snapToGrid w:val="0"/>
              <w:spacing w:line="500" w:lineRule="exact"/>
              <w:jc w:val="center"/>
              <w:rPr>
                <w:rFonts w:hint="eastAsia" w:eastAsia="仿宋"/>
              </w:rPr>
            </w:pPr>
          </w:p>
        </w:tc>
      </w:tr>
      <w:tr w14:paraId="67EB6859">
        <w:tblPrEx>
          <w:tblCellMar>
            <w:top w:w="0" w:type="dxa"/>
            <w:left w:w="108" w:type="dxa"/>
            <w:bottom w:w="0" w:type="dxa"/>
            <w:right w:w="108" w:type="dxa"/>
          </w:tblCellMar>
        </w:tblPrEx>
        <w:trPr>
          <w:cantSplit/>
          <w:trHeight w:val="1124"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7A50994">
            <w:pPr>
              <w:snapToGrid w:val="0"/>
              <w:spacing w:line="360" w:lineRule="auto"/>
              <w:jc w:val="center"/>
              <w:rPr>
                <w:rFonts w:hint="eastAsia"/>
                <w:spacing w:val="-2"/>
              </w:rPr>
            </w:pPr>
          </w:p>
          <w:p w14:paraId="6D656388">
            <w:pPr>
              <w:spacing w:line="360" w:lineRule="auto"/>
              <w:jc w:val="center"/>
              <w:rPr>
                <w:spacing w:val="-2"/>
              </w:rPr>
            </w:pPr>
            <w:r>
              <w:rPr>
                <w:spacing w:val="-2"/>
              </w:rPr>
              <w:t>课程目标2</w:t>
            </w:r>
          </w:p>
          <w:p w14:paraId="3D954C7D">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3FA26AB1">
            <w:pPr>
              <w:spacing w:line="264" w:lineRule="auto"/>
            </w:pPr>
            <w:r>
              <w:t>能正确理解软件项目开发过程中遇到的工程问题特征，并综合考虑社会、安全、法律、文化及环境等因素，对开发路线/环境进行对比，完成系统方案设计。</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4039CE99">
            <w:pPr>
              <w:spacing w:line="500" w:lineRule="exact"/>
              <w:jc w:val="center"/>
              <w:rPr>
                <w:rFonts w:eastAsia="仿宋"/>
              </w:rPr>
            </w:pPr>
            <w:r>
              <w:rPr>
                <w:rFonts w:eastAsia="仿宋"/>
              </w:rPr>
              <w:t>20</w:t>
            </w:r>
          </w:p>
        </w:tc>
        <w:tc>
          <w:tcPr>
            <w:tcW w:w="1307" w:type="dxa"/>
            <w:tcBorders>
              <w:top w:val="single" w:color="000000" w:sz="4" w:space="0"/>
              <w:left w:val="single" w:color="000000" w:sz="4" w:space="0"/>
              <w:bottom w:val="single" w:color="000000" w:sz="4" w:space="0"/>
              <w:right w:val="single" w:color="000000" w:sz="4" w:space="0"/>
            </w:tcBorders>
            <w:vAlign w:val="center"/>
          </w:tcPr>
          <w:p w14:paraId="4CBEB17B">
            <w:pPr>
              <w:snapToGrid w:val="0"/>
              <w:spacing w:line="500" w:lineRule="exact"/>
              <w:jc w:val="center"/>
              <w:rPr>
                <w:rFonts w:hint="eastAsia" w:eastAsia="仿宋"/>
              </w:rPr>
            </w:pPr>
          </w:p>
        </w:tc>
      </w:tr>
      <w:tr w14:paraId="4A967B25">
        <w:tblPrEx>
          <w:tblCellMar>
            <w:top w:w="0" w:type="dxa"/>
            <w:left w:w="108" w:type="dxa"/>
            <w:bottom w:w="0" w:type="dxa"/>
            <w:right w:w="108" w:type="dxa"/>
          </w:tblCellMar>
        </w:tblPrEx>
        <w:trPr>
          <w:cantSplit/>
          <w:trHeight w:val="1253"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D652F8B">
            <w:pPr>
              <w:snapToGrid w:val="0"/>
              <w:spacing w:line="360" w:lineRule="auto"/>
              <w:jc w:val="center"/>
              <w:rPr>
                <w:rFonts w:hint="eastAsia"/>
                <w:spacing w:val="-2"/>
              </w:rPr>
            </w:pPr>
          </w:p>
          <w:p w14:paraId="3F7D051E">
            <w:pPr>
              <w:spacing w:line="360" w:lineRule="auto"/>
              <w:jc w:val="center"/>
              <w:rPr>
                <w:spacing w:val="-2"/>
              </w:rPr>
            </w:pPr>
            <w:r>
              <w:rPr>
                <w:spacing w:val="-2"/>
              </w:rPr>
              <w:t>课程目标3</w:t>
            </w:r>
          </w:p>
          <w:p w14:paraId="76505934">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235E04E6">
            <w:pPr>
              <w:spacing w:line="264" w:lineRule="auto"/>
            </w:pPr>
            <w:r>
              <w:t>能够选择与使用图书馆资源、网络资源和文献检索工具，获取复杂软件工程问题相关</w:t>
            </w:r>
            <w:r>
              <w:rPr>
                <w:rFonts w:hint="eastAsia"/>
              </w:rPr>
              <w:t>的</w:t>
            </w:r>
            <w:r>
              <w:t>科技文献及软件工程领域的最新进展，采用现代先进软件框架和工具，完成课题任务</w:t>
            </w:r>
            <w:r>
              <w:rPr>
                <w:rFonts w:hint="eastAsia"/>
              </w:rPr>
              <w:t>。</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390C50B7">
            <w:pPr>
              <w:spacing w:line="500" w:lineRule="exact"/>
              <w:jc w:val="center"/>
              <w:rPr>
                <w:rFonts w:eastAsia="仿宋"/>
              </w:rPr>
            </w:pPr>
            <w:r>
              <w:rPr>
                <w:rFonts w:eastAsia="仿宋"/>
              </w:rPr>
              <w:t>20</w:t>
            </w:r>
          </w:p>
        </w:tc>
        <w:tc>
          <w:tcPr>
            <w:tcW w:w="1307" w:type="dxa"/>
            <w:tcBorders>
              <w:top w:val="single" w:color="000000" w:sz="4" w:space="0"/>
              <w:left w:val="single" w:color="000000" w:sz="4" w:space="0"/>
              <w:bottom w:val="single" w:color="000000" w:sz="4" w:space="0"/>
              <w:right w:val="single" w:color="000000" w:sz="4" w:space="0"/>
            </w:tcBorders>
            <w:vAlign w:val="center"/>
          </w:tcPr>
          <w:p w14:paraId="71EF4376">
            <w:pPr>
              <w:snapToGrid w:val="0"/>
              <w:spacing w:line="500" w:lineRule="exact"/>
              <w:jc w:val="center"/>
              <w:rPr>
                <w:rFonts w:hint="eastAsia" w:eastAsia="仿宋"/>
              </w:rPr>
            </w:pPr>
          </w:p>
        </w:tc>
      </w:tr>
      <w:tr w14:paraId="013A36F8">
        <w:tblPrEx>
          <w:tblCellMar>
            <w:top w:w="0" w:type="dxa"/>
            <w:left w:w="108" w:type="dxa"/>
            <w:bottom w:w="0" w:type="dxa"/>
            <w:right w:w="108" w:type="dxa"/>
          </w:tblCellMar>
        </w:tblPrEx>
        <w:trPr>
          <w:cantSplit/>
          <w:trHeight w:val="1078"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C686D09">
            <w:pPr>
              <w:snapToGrid w:val="0"/>
              <w:spacing w:line="360" w:lineRule="auto"/>
              <w:jc w:val="center"/>
              <w:rPr>
                <w:rFonts w:hint="eastAsia"/>
                <w:spacing w:val="-2"/>
              </w:rPr>
            </w:pPr>
          </w:p>
          <w:p w14:paraId="7318606B">
            <w:pPr>
              <w:spacing w:line="360" w:lineRule="auto"/>
              <w:jc w:val="center"/>
              <w:rPr>
                <w:spacing w:val="-2"/>
              </w:rPr>
            </w:pPr>
            <w:r>
              <w:rPr>
                <w:spacing w:val="-2"/>
              </w:rPr>
              <w:t>课程目标5</w:t>
            </w:r>
          </w:p>
          <w:p w14:paraId="541C4F31">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5ECF24D9">
            <w:pPr>
              <w:spacing w:line="264" w:lineRule="auto"/>
            </w:pPr>
            <w:r>
              <w:t>通过综合性、设计性毕业设计课题的训练，培养学生合理分析评价软件系统设计与应用实践对社会、健康、安全、法律及文化影响的意识。</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36C91829">
            <w:pPr>
              <w:spacing w:line="500" w:lineRule="exact"/>
              <w:jc w:val="center"/>
              <w:rPr>
                <w:rFonts w:eastAsia="仿宋"/>
              </w:rPr>
            </w:pPr>
            <w:r>
              <w:rPr>
                <w:rFonts w:eastAsia="仿宋"/>
              </w:rPr>
              <w:t>10</w:t>
            </w:r>
          </w:p>
        </w:tc>
        <w:tc>
          <w:tcPr>
            <w:tcW w:w="1307" w:type="dxa"/>
            <w:tcBorders>
              <w:top w:val="single" w:color="000000" w:sz="4" w:space="0"/>
              <w:left w:val="single" w:color="000000" w:sz="4" w:space="0"/>
              <w:bottom w:val="single" w:color="000000" w:sz="4" w:space="0"/>
              <w:right w:val="single" w:color="000000" w:sz="4" w:space="0"/>
            </w:tcBorders>
            <w:vAlign w:val="center"/>
          </w:tcPr>
          <w:p w14:paraId="413760E9">
            <w:pPr>
              <w:snapToGrid w:val="0"/>
              <w:spacing w:line="500" w:lineRule="exact"/>
              <w:jc w:val="center"/>
              <w:rPr>
                <w:rFonts w:eastAsia="仿宋"/>
              </w:rPr>
            </w:pPr>
          </w:p>
        </w:tc>
      </w:tr>
      <w:tr w14:paraId="561D24CD">
        <w:tblPrEx>
          <w:tblCellMar>
            <w:top w:w="0" w:type="dxa"/>
            <w:left w:w="108" w:type="dxa"/>
            <w:bottom w:w="0" w:type="dxa"/>
            <w:right w:w="108" w:type="dxa"/>
          </w:tblCellMar>
        </w:tblPrEx>
        <w:trPr>
          <w:cantSplit/>
          <w:trHeight w:val="126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BEA3F09">
            <w:pPr>
              <w:snapToGrid w:val="0"/>
              <w:spacing w:line="360" w:lineRule="auto"/>
              <w:jc w:val="center"/>
              <w:rPr>
                <w:spacing w:val="-2"/>
              </w:rPr>
            </w:pPr>
          </w:p>
          <w:p w14:paraId="14C1F803">
            <w:pPr>
              <w:spacing w:line="360" w:lineRule="auto"/>
              <w:jc w:val="center"/>
              <w:rPr>
                <w:spacing w:val="-2"/>
              </w:rPr>
            </w:pPr>
            <w:r>
              <w:rPr>
                <w:spacing w:val="-2"/>
              </w:rPr>
              <w:t>课程目标7</w:t>
            </w:r>
          </w:p>
          <w:p w14:paraId="29080A1B">
            <w:pPr>
              <w:spacing w:line="360" w:lineRule="auto"/>
              <w:jc w:val="center"/>
              <w:rPr>
                <w:spacing w:val="-2"/>
              </w:rPr>
            </w:pP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48FD3EF6">
            <w:pPr>
              <w:spacing w:line="264" w:lineRule="auto"/>
            </w:pPr>
            <w:r>
              <w:t>能够体现软件工程相关领城的新发展趋势和新进展，体现较高的写作规范。</w:t>
            </w:r>
          </w:p>
          <w:p w14:paraId="56BDD657">
            <w:pPr>
              <w:spacing w:line="264" w:lineRule="auto"/>
            </w:pPr>
            <w:r>
              <w:t>（评分对象、依据：开题报告 + 综述）</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363AD0F5">
            <w:pPr>
              <w:spacing w:line="500" w:lineRule="exact"/>
              <w:jc w:val="center"/>
              <w:rPr>
                <w:rFonts w:eastAsia="仿宋"/>
              </w:rPr>
            </w:pPr>
            <w:r>
              <w:rPr>
                <w:rFonts w:eastAsia="仿宋"/>
              </w:rPr>
              <w:t>10</w:t>
            </w:r>
          </w:p>
        </w:tc>
        <w:tc>
          <w:tcPr>
            <w:tcW w:w="1307" w:type="dxa"/>
            <w:tcBorders>
              <w:top w:val="single" w:color="000000" w:sz="4" w:space="0"/>
              <w:left w:val="single" w:color="000000" w:sz="4" w:space="0"/>
              <w:bottom w:val="single" w:color="000000" w:sz="4" w:space="0"/>
              <w:right w:val="single" w:color="000000" w:sz="4" w:space="0"/>
            </w:tcBorders>
            <w:vAlign w:val="center"/>
          </w:tcPr>
          <w:p w14:paraId="0F00BD03">
            <w:pPr>
              <w:snapToGrid w:val="0"/>
              <w:spacing w:line="500" w:lineRule="exact"/>
              <w:jc w:val="center"/>
              <w:rPr>
                <w:rFonts w:eastAsia="仿宋"/>
              </w:rPr>
            </w:pPr>
          </w:p>
        </w:tc>
      </w:tr>
      <w:tr w14:paraId="13179AE4">
        <w:tblPrEx>
          <w:tblCellMar>
            <w:top w:w="0" w:type="dxa"/>
            <w:left w:w="108" w:type="dxa"/>
            <w:bottom w:w="0" w:type="dxa"/>
            <w:right w:w="108" w:type="dxa"/>
          </w:tblCellMar>
        </w:tblPrEx>
        <w:trPr>
          <w:cantSplit/>
          <w:trHeight w:val="777"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5186A262">
            <w:pPr>
              <w:spacing w:line="360" w:lineRule="auto"/>
              <w:jc w:val="center"/>
              <w:rPr>
                <w:spacing w:val="-2"/>
              </w:rPr>
            </w:pPr>
            <w:r>
              <w:rPr>
                <w:spacing w:val="-2"/>
              </w:rPr>
              <w:t>总分</w:t>
            </w:r>
          </w:p>
        </w:tc>
        <w:tc>
          <w:tcPr>
            <w:tcW w:w="5504" w:type="dxa"/>
            <w:gridSpan w:val="4"/>
            <w:tcBorders>
              <w:top w:val="single" w:color="000000" w:sz="4" w:space="0"/>
              <w:left w:val="single" w:color="000000" w:sz="4" w:space="0"/>
              <w:bottom w:val="single" w:color="000000" w:sz="4" w:space="0"/>
              <w:right w:val="single" w:color="000000" w:sz="4" w:space="0"/>
            </w:tcBorders>
            <w:vAlign w:val="center"/>
          </w:tcPr>
          <w:p w14:paraId="625526F8">
            <w:pPr>
              <w:spacing w:line="500" w:lineRule="exact"/>
              <w:rPr>
                <w:rFonts w:eastAsia="楷体"/>
              </w:rPr>
            </w:pPr>
            <w:r>
              <w:rPr>
                <w:rFonts w:eastAsia="楷体"/>
              </w:rPr>
              <w:t>（百分制）</w:t>
            </w:r>
          </w:p>
        </w:tc>
        <w:tc>
          <w:tcPr>
            <w:tcW w:w="880" w:type="dxa"/>
            <w:gridSpan w:val="2"/>
            <w:tcBorders>
              <w:top w:val="single" w:color="000000" w:sz="4" w:space="0"/>
              <w:left w:val="single" w:color="000000" w:sz="4" w:space="0"/>
              <w:bottom w:val="single" w:color="000000" w:sz="4" w:space="0"/>
              <w:right w:val="single" w:color="000000" w:sz="4" w:space="0"/>
            </w:tcBorders>
            <w:vAlign w:val="center"/>
          </w:tcPr>
          <w:p w14:paraId="2C2A55D7">
            <w:pPr>
              <w:spacing w:line="500" w:lineRule="exact"/>
              <w:jc w:val="center"/>
            </w:pPr>
            <w:r>
              <w:t>100</w:t>
            </w:r>
          </w:p>
        </w:tc>
        <w:tc>
          <w:tcPr>
            <w:tcW w:w="1307" w:type="dxa"/>
            <w:tcBorders>
              <w:top w:val="single" w:color="000000" w:sz="4" w:space="0"/>
              <w:left w:val="single" w:color="000000" w:sz="4" w:space="0"/>
              <w:bottom w:val="single" w:color="000000" w:sz="4" w:space="0"/>
              <w:right w:val="single" w:color="000000" w:sz="4" w:space="0"/>
            </w:tcBorders>
            <w:vAlign w:val="center"/>
          </w:tcPr>
          <w:p w14:paraId="57A9DC6A">
            <w:pPr>
              <w:snapToGrid w:val="0"/>
              <w:spacing w:line="500" w:lineRule="exact"/>
              <w:jc w:val="center"/>
              <w:rPr>
                <w:rFonts w:hint="eastAsia"/>
              </w:rPr>
            </w:pPr>
          </w:p>
        </w:tc>
      </w:tr>
      <w:tr w14:paraId="05577581">
        <w:tblPrEx>
          <w:tblCellMar>
            <w:top w:w="0" w:type="dxa"/>
            <w:left w:w="108" w:type="dxa"/>
            <w:bottom w:w="0" w:type="dxa"/>
            <w:right w:w="108" w:type="dxa"/>
          </w:tblCellMar>
        </w:tblPrEx>
        <w:trPr>
          <w:cantSplit/>
          <w:trHeight w:val="4833"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668FAE2C">
            <w:pPr>
              <w:spacing w:line="480" w:lineRule="exact"/>
              <w:jc w:val="center"/>
            </w:pPr>
            <w:r>
              <w:t>指</w:t>
            </w:r>
          </w:p>
          <w:p w14:paraId="0D788A8F">
            <w:pPr>
              <w:spacing w:line="480" w:lineRule="exact"/>
              <w:jc w:val="center"/>
            </w:pPr>
            <w:r>
              <w:t>导</w:t>
            </w:r>
          </w:p>
          <w:p w14:paraId="6CC408AE">
            <w:pPr>
              <w:spacing w:line="480" w:lineRule="exact"/>
              <w:jc w:val="center"/>
            </w:pPr>
            <w:r>
              <w:t>教</w:t>
            </w:r>
          </w:p>
          <w:p w14:paraId="11D07691">
            <w:pPr>
              <w:spacing w:line="480" w:lineRule="exact"/>
              <w:jc w:val="center"/>
            </w:pPr>
            <w:r>
              <w:t>师</w:t>
            </w:r>
          </w:p>
          <w:p w14:paraId="08297118">
            <w:pPr>
              <w:spacing w:line="480" w:lineRule="exact"/>
              <w:jc w:val="center"/>
            </w:pPr>
            <w:r>
              <w:t>意</w:t>
            </w:r>
          </w:p>
          <w:p w14:paraId="75C43906">
            <w:pPr>
              <w:spacing w:line="480" w:lineRule="exact"/>
              <w:jc w:val="center"/>
              <w:rPr>
                <w:rFonts w:eastAsia="楷体_GB2312;楷体"/>
                <w:sz w:val="24"/>
              </w:rPr>
            </w:pPr>
            <w:r>
              <w:t>见</w:t>
            </w:r>
          </w:p>
        </w:tc>
        <w:tc>
          <w:tcPr>
            <w:tcW w:w="7691" w:type="dxa"/>
            <w:gridSpan w:val="7"/>
            <w:tcBorders>
              <w:top w:val="single" w:color="000000" w:sz="4" w:space="0"/>
              <w:left w:val="single" w:color="000000" w:sz="4" w:space="0"/>
              <w:bottom w:val="single" w:color="000000" w:sz="4" w:space="0"/>
              <w:right w:val="single" w:color="000000" w:sz="4" w:space="0"/>
            </w:tcBorders>
            <w:vAlign w:val="center"/>
          </w:tcPr>
          <w:p w14:paraId="16B9B9C6">
            <w:pPr>
              <w:snapToGrid w:val="0"/>
              <w:jc w:val="center"/>
              <w:rPr>
                <w:rFonts w:eastAsia="楷体_GB2312;楷体"/>
                <w:sz w:val="24"/>
              </w:rPr>
            </w:pPr>
          </w:p>
          <w:p w14:paraId="0082E648">
            <w:pPr>
              <w:jc w:val="center"/>
              <w:rPr>
                <w:rFonts w:eastAsia="楷体_GB2312;楷体"/>
                <w:sz w:val="24"/>
              </w:rPr>
            </w:pPr>
          </w:p>
          <w:p w14:paraId="0C6FB80F">
            <w:pPr>
              <w:rPr>
                <w:rFonts w:hint="eastAsia" w:eastAsia="楷体_GB2312;楷体"/>
                <w:sz w:val="24"/>
              </w:rPr>
            </w:pPr>
          </w:p>
          <w:p w14:paraId="533B3D6D">
            <w:pPr>
              <w:jc w:val="center"/>
              <w:rPr>
                <w:rFonts w:eastAsia="楷体"/>
                <w:sz w:val="24"/>
              </w:rPr>
            </w:pPr>
            <w:r>
              <w:rPr>
                <w:rFonts w:eastAsia="楷体"/>
                <w:sz w:val="24"/>
              </w:rPr>
              <w:t>评分合格，建议提交答辩         是(    )       否(    )</w:t>
            </w:r>
          </w:p>
          <w:p w14:paraId="0F49764D">
            <w:pPr>
              <w:jc w:val="center"/>
              <w:rPr>
                <w:rFonts w:eastAsia="楷体"/>
                <w:sz w:val="24"/>
              </w:rPr>
            </w:pPr>
          </w:p>
          <w:p w14:paraId="1E8EDCE6">
            <w:pPr>
              <w:jc w:val="center"/>
              <w:rPr>
                <w:rFonts w:eastAsia="楷体"/>
                <w:sz w:val="24"/>
              </w:rPr>
            </w:pPr>
          </w:p>
          <w:p w14:paraId="060F419E">
            <w:pPr>
              <w:jc w:val="center"/>
              <w:rPr>
                <w:rFonts w:eastAsia="楷体"/>
                <w:sz w:val="24"/>
              </w:rPr>
            </w:pPr>
          </w:p>
          <w:p w14:paraId="5E2161E0">
            <w:pPr>
              <w:jc w:val="center"/>
            </w:pPr>
          </w:p>
          <w:p w14:paraId="753B0489">
            <w:pPr>
              <w:jc w:val="center"/>
            </w:pPr>
            <w:r>
              <w:t>指导教师签名：                                   202</w:t>
            </w:r>
            <w:r>
              <w:rPr>
                <w:rFonts w:hint="eastAsia"/>
              </w:rPr>
              <w:t>7</w:t>
            </w:r>
            <w:r>
              <w:t>年</w:t>
            </w:r>
            <w:r>
              <w:rPr>
                <w:rFonts w:hint="eastAsia"/>
              </w:rPr>
              <w:t>4</w:t>
            </w:r>
            <w:r>
              <w:t>月</w:t>
            </w:r>
            <w:r>
              <w:rPr>
                <w:rFonts w:hint="eastAsia"/>
              </w:rPr>
              <w:t>18</w:t>
            </w:r>
            <w:r>
              <w:t>日</w:t>
            </w:r>
          </w:p>
          <w:p w14:paraId="4659189B"/>
        </w:tc>
      </w:tr>
    </w:tbl>
    <w:p w14:paraId="468203EF">
      <w:pPr>
        <w:spacing w:line="360" w:lineRule="auto"/>
        <w:jc w:val="center"/>
        <w:rPr>
          <w:rFonts w:hint="eastAsia" w:eastAsia="黑体"/>
          <w:sz w:val="32"/>
        </w:rPr>
      </w:pPr>
      <w:r>
        <w:br w:type="page"/>
      </w:r>
      <w:r>
        <w:rPr>
          <w:rFonts w:hint="eastAsia" w:eastAsia="黑体"/>
          <w:sz w:val="32"/>
        </w:rPr>
        <w:t>江西师范大学本科生毕业设计（论文）评阅教师评价表</w:t>
      </w:r>
    </w:p>
    <w:tbl>
      <w:tblPr>
        <w:tblStyle w:val="8"/>
        <w:tblW w:w="8928" w:type="dxa"/>
        <w:tblInd w:w="0" w:type="dxa"/>
        <w:tblLayout w:type="fixed"/>
        <w:tblCellMar>
          <w:top w:w="0" w:type="dxa"/>
          <w:left w:w="108" w:type="dxa"/>
          <w:bottom w:w="0" w:type="dxa"/>
          <w:right w:w="108" w:type="dxa"/>
        </w:tblCellMar>
      </w:tblPr>
      <w:tblGrid>
        <w:gridCol w:w="1188"/>
        <w:gridCol w:w="28"/>
        <w:gridCol w:w="1772"/>
        <w:gridCol w:w="1080"/>
        <w:gridCol w:w="1980"/>
        <w:gridCol w:w="643"/>
        <w:gridCol w:w="437"/>
        <w:gridCol w:w="432"/>
        <w:gridCol w:w="1317"/>
        <w:gridCol w:w="51"/>
      </w:tblGrid>
      <w:tr w14:paraId="1528FE33">
        <w:tblPrEx>
          <w:tblCellMar>
            <w:top w:w="0" w:type="dxa"/>
            <w:left w:w="108" w:type="dxa"/>
            <w:bottom w:w="0" w:type="dxa"/>
            <w:right w:w="108" w:type="dxa"/>
          </w:tblCellMar>
        </w:tblPrEx>
        <w:trPr>
          <w:trHeight w:val="615"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4EE41F76">
            <w:pPr>
              <w:spacing w:line="240" w:lineRule="exact"/>
              <w:jc w:val="center"/>
              <w:rPr>
                <w:rFonts w:hint="eastAsia"/>
              </w:rPr>
            </w:pPr>
            <w:r>
              <w:rPr>
                <w:rFonts w:hint="eastAsia"/>
              </w:rPr>
              <w:t>评阅教师</w:t>
            </w:r>
          </w:p>
          <w:p w14:paraId="792DA0E7">
            <w:pPr>
              <w:spacing w:line="240" w:lineRule="exact"/>
              <w:jc w:val="center"/>
              <w:rPr>
                <w:rFonts w:hint="eastAsia"/>
              </w:rPr>
            </w:pPr>
            <w:r>
              <w:rPr>
                <w:rFonts w:hint="eastAsia"/>
              </w:rPr>
              <w:t>姓名</w:t>
            </w:r>
          </w:p>
        </w:tc>
        <w:tc>
          <w:tcPr>
            <w:tcW w:w="1772" w:type="dxa"/>
            <w:tcBorders>
              <w:top w:val="single" w:color="000000" w:sz="4" w:space="0"/>
              <w:left w:val="single" w:color="000000" w:sz="4" w:space="0"/>
              <w:bottom w:val="single" w:color="000000" w:sz="4" w:space="0"/>
              <w:right w:val="single" w:color="000000" w:sz="4" w:space="0"/>
            </w:tcBorders>
            <w:vAlign w:val="center"/>
          </w:tcPr>
          <w:p w14:paraId="6EE9DBF9">
            <w:pPr>
              <w:snapToGrid w:val="0"/>
              <w:spacing w:line="240" w:lineRule="exact"/>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17CDB562">
            <w:pPr>
              <w:spacing w:line="240" w:lineRule="exact"/>
              <w:jc w:val="center"/>
              <w:rPr>
                <w:rFonts w:hint="eastAsia"/>
              </w:rPr>
            </w:pPr>
            <w:r>
              <w:rPr>
                <w:rFonts w:hint="eastAsia"/>
              </w:rPr>
              <w:t>专业技术职务</w:t>
            </w:r>
          </w:p>
        </w:tc>
        <w:tc>
          <w:tcPr>
            <w:tcW w:w="1980" w:type="dxa"/>
            <w:tcBorders>
              <w:top w:val="single" w:color="000000" w:sz="4" w:space="0"/>
              <w:left w:val="single" w:color="000000" w:sz="4" w:space="0"/>
              <w:bottom w:val="single" w:color="000000" w:sz="4" w:space="0"/>
              <w:right w:val="single" w:color="000000" w:sz="4" w:space="0"/>
            </w:tcBorders>
            <w:vAlign w:val="center"/>
          </w:tcPr>
          <w:p w14:paraId="0F4B47EF">
            <w:pPr>
              <w:snapToGrid w:val="0"/>
              <w:spacing w:line="240" w:lineRule="exact"/>
              <w:rPr>
                <w:rFonts w:hint="eastAsia"/>
              </w:rPr>
            </w:pPr>
          </w:p>
        </w:tc>
        <w:tc>
          <w:tcPr>
            <w:tcW w:w="1080" w:type="dxa"/>
            <w:gridSpan w:val="2"/>
            <w:tcBorders>
              <w:top w:val="single" w:color="000000" w:sz="4" w:space="0"/>
              <w:left w:val="single" w:color="000000" w:sz="4" w:space="0"/>
              <w:bottom w:val="single" w:color="000000" w:sz="4" w:space="0"/>
              <w:right w:val="single" w:color="000000" w:sz="4" w:space="0"/>
            </w:tcBorders>
            <w:vAlign w:val="center"/>
          </w:tcPr>
          <w:p w14:paraId="1DBF724D">
            <w:pPr>
              <w:spacing w:line="240" w:lineRule="exact"/>
              <w:jc w:val="center"/>
              <w:rPr>
                <w:rFonts w:hint="eastAsia"/>
              </w:rPr>
            </w:pPr>
            <w:r>
              <w:rPr>
                <w:rFonts w:hint="eastAsia"/>
              </w:rPr>
              <w:t>工作单位</w:t>
            </w:r>
          </w:p>
        </w:tc>
        <w:tc>
          <w:tcPr>
            <w:tcW w:w="1800" w:type="dxa"/>
            <w:gridSpan w:val="3"/>
            <w:tcBorders>
              <w:top w:val="single" w:color="000000" w:sz="4" w:space="0"/>
              <w:left w:val="single" w:color="000000" w:sz="4" w:space="0"/>
              <w:bottom w:val="single" w:color="000000" w:sz="4" w:space="0"/>
              <w:right w:val="single" w:color="000000" w:sz="4" w:space="0"/>
            </w:tcBorders>
            <w:vAlign w:val="center"/>
          </w:tcPr>
          <w:p w14:paraId="7F107EE6">
            <w:pPr>
              <w:snapToGrid w:val="0"/>
              <w:spacing w:line="360" w:lineRule="auto"/>
              <w:rPr>
                <w:rFonts w:hint="eastAsia"/>
              </w:rPr>
            </w:pPr>
          </w:p>
        </w:tc>
      </w:tr>
      <w:tr w14:paraId="5DDD7B97">
        <w:tblPrEx>
          <w:tblCellMar>
            <w:top w:w="0" w:type="dxa"/>
            <w:left w:w="108" w:type="dxa"/>
            <w:bottom w:w="0" w:type="dxa"/>
            <w:right w:w="108" w:type="dxa"/>
          </w:tblCellMar>
        </w:tblPrEx>
        <w:trPr>
          <w:trHeight w:val="609"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5867C04D">
            <w:pPr>
              <w:spacing w:line="360" w:lineRule="auto"/>
              <w:jc w:val="center"/>
              <w:rPr>
                <w:rFonts w:hint="eastAsia"/>
              </w:rPr>
            </w:pPr>
            <w:r>
              <w:rPr>
                <w:rFonts w:hint="eastAsia"/>
              </w:rPr>
              <w:t>学号</w:t>
            </w:r>
          </w:p>
        </w:tc>
        <w:tc>
          <w:tcPr>
            <w:tcW w:w="1772" w:type="dxa"/>
            <w:tcBorders>
              <w:top w:val="single" w:color="000000" w:sz="4" w:space="0"/>
              <w:left w:val="single" w:color="000000" w:sz="4" w:space="0"/>
              <w:bottom w:val="single" w:color="000000" w:sz="4" w:space="0"/>
              <w:right w:val="single" w:color="000000" w:sz="4" w:space="0"/>
            </w:tcBorders>
            <w:vAlign w:val="center"/>
          </w:tcPr>
          <w:p w14:paraId="17772C5D">
            <w:pPr>
              <w:snapToGrid w:val="0"/>
              <w:spacing w:line="360" w:lineRule="auto"/>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05CD7CBD">
            <w:pPr>
              <w:spacing w:line="360" w:lineRule="auto"/>
              <w:jc w:val="center"/>
              <w:rPr>
                <w:rFonts w:hint="eastAsia"/>
              </w:rPr>
            </w:pPr>
            <w:r>
              <w:rPr>
                <w:rFonts w:hint="eastAsia"/>
              </w:rPr>
              <w:t>学生姓名</w:t>
            </w:r>
          </w:p>
        </w:tc>
        <w:tc>
          <w:tcPr>
            <w:tcW w:w="1980" w:type="dxa"/>
            <w:tcBorders>
              <w:top w:val="single" w:color="000000" w:sz="4" w:space="0"/>
              <w:left w:val="single" w:color="000000" w:sz="4" w:space="0"/>
              <w:bottom w:val="single" w:color="000000" w:sz="4" w:space="0"/>
              <w:right w:val="single" w:color="000000" w:sz="4" w:space="0"/>
            </w:tcBorders>
            <w:vAlign w:val="center"/>
          </w:tcPr>
          <w:p w14:paraId="2764C740">
            <w:pPr>
              <w:snapToGrid w:val="0"/>
              <w:spacing w:line="360" w:lineRule="auto"/>
              <w:rPr>
                <w:rFonts w:hint="eastAsia"/>
              </w:rPr>
            </w:pPr>
          </w:p>
        </w:tc>
        <w:tc>
          <w:tcPr>
            <w:tcW w:w="1080" w:type="dxa"/>
            <w:gridSpan w:val="2"/>
            <w:tcBorders>
              <w:top w:val="single" w:color="000000" w:sz="4" w:space="0"/>
              <w:left w:val="single" w:color="000000" w:sz="4" w:space="0"/>
              <w:bottom w:val="single" w:color="000000" w:sz="4" w:space="0"/>
              <w:right w:val="single" w:color="000000" w:sz="4" w:space="0"/>
            </w:tcBorders>
            <w:vAlign w:val="center"/>
          </w:tcPr>
          <w:p w14:paraId="0EEFB750">
            <w:pPr>
              <w:spacing w:line="360" w:lineRule="auto"/>
              <w:jc w:val="center"/>
              <w:rPr>
                <w:rFonts w:hint="eastAsia"/>
              </w:rPr>
            </w:pPr>
            <w:r>
              <w:rPr>
                <w:rFonts w:hint="eastAsia"/>
              </w:rPr>
              <w:t>专业</w:t>
            </w:r>
          </w:p>
        </w:tc>
        <w:tc>
          <w:tcPr>
            <w:tcW w:w="1800" w:type="dxa"/>
            <w:gridSpan w:val="3"/>
            <w:tcBorders>
              <w:top w:val="single" w:color="000000" w:sz="4" w:space="0"/>
              <w:left w:val="single" w:color="000000" w:sz="4" w:space="0"/>
              <w:bottom w:val="single" w:color="000000" w:sz="4" w:space="0"/>
              <w:right w:val="single" w:color="000000" w:sz="4" w:space="0"/>
            </w:tcBorders>
            <w:vAlign w:val="center"/>
          </w:tcPr>
          <w:p w14:paraId="1DFEB1D1">
            <w:pPr>
              <w:snapToGrid w:val="0"/>
              <w:spacing w:line="360" w:lineRule="auto"/>
              <w:rPr>
                <w:rFonts w:hint="eastAsia"/>
              </w:rPr>
            </w:pPr>
          </w:p>
        </w:tc>
      </w:tr>
      <w:tr w14:paraId="67B1D478">
        <w:tblPrEx>
          <w:tblCellMar>
            <w:top w:w="0" w:type="dxa"/>
            <w:left w:w="108" w:type="dxa"/>
            <w:bottom w:w="0" w:type="dxa"/>
            <w:right w:w="108" w:type="dxa"/>
          </w:tblCellMar>
        </w:tblPrEx>
        <w:trPr>
          <w:cantSplit/>
          <w:trHeight w:val="616"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7D470DE9">
            <w:pPr>
              <w:spacing w:line="240" w:lineRule="exact"/>
              <w:jc w:val="center"/>
              <w:rPr>
                <w:rFonts w:hint="eastAsia"/>
              </w:rPr>
            </w:pPr>
            <w:r>
              <w:rPr>
                <w:rFonts w:hint="eastAsia"/>
                <w:spacing w:val="-2"/>
              </w:rPr>
              <w:t>毕业设计(论文)题目</w:t>
            </w:r>
          </w:p>
        </w:tc>
        <w:tc>
          <w:tcPr>
            <w:tcW w:w="7712" w:type="dxa"/>
            <w:gridSpan w:val="8"/>
            <w:tcBorders>
              <w:top w:val="single" w:color="000000" w:sz="4" w:space="0"/>
              <w:left w:val="single" w:color="000000" w:sz="4" w:space="0"/>
              <w:bottom w:val="single" w:color="000000" w:sz="4" w:space="0"/>
              <w:right w:val="single" w:color="000000" w:sz="4" w:space="0"/>
            </w:tcBorders>
            <w:vAlign w:val="center"/>
          </w:tcPr>
          <w:p w14:paraId="192A7B33">
            <w:pPr>
              <w:snapToGrid w:val="0"/>
              <w:spacing w:line="240" w:lineRule="exact"/>
              <w:jc w:val="center"/>
              <w:rPr>
                <w:rFonts w:hint="eastAsia"/>
              </w:rPr>
            </w:pPr>
          </w:p>
        </w:tc>
      </w:tr>
      <w:tr w14:paraId="528CE355">
        <w:tblPrEx>
          <w:tblCellMar>
            <w:top w:w="0" w:type="dxa"/>
            <w:left w:w="108" w:type="dxa"/>
            <w:bottom w:w="0" w:type="dxa"/>
            <w:right w:w="108" w:type="dxa"/>
          </w:tblCellMar>
        </w:tblPrEx>
        <w:trPr>
          <w:cantSplit/>
          <w:trHeight w:val="11355" w:hRule="atLeast"/>
        </w:trPr>
        <w:tc>
          <w:tcPr>
            <w:tcW w:w="1216" w:type="dxa"/>
            <w:gridSpan w:val="2"/>
            <w:tcBorders>
              <w:top w:val="single" w:color="000000" w:sz="4" w:space="0"/>
              <w:left w:val="single" w:color="000000" w:sz="4" w:space="0"/>
              <w:bottom w:val="single" w:color="000000" w:sz="4" w:space="0"/>
              <w:right w:val="single" w:color="000000" w:sz="4" w:space="0"/>
            </w:tcBorders>
            <w:vAlign w:val="center"/>
          </w:tcPr>
          <w:p w14:paraId="4B9A4A3B">
            <w:pPr>
              <w:spacing w:line="480" w:lineRule="auto"/>
              <w:jc w:val="center"/>
              <w:rPr>
                <w:rFonts w:hint="eastAsia"/>
              </w:rPr>
            </w:pPr>
            <w:r>
              <w:rPr>
                <w:rFonts w:hint="eastAsia"/>
              </w:rPr>
              <w:t>评</w:t>
            </w:r>
          </w:p>
          <w:p w14:paraId="34319389">
            <w:pPr>
              <w:spacing w:line="480" w:lineRule="auto"/>
              <w:jc w:val="center"/>
              <w:rPr>
                <w:rFonts w:hint="eastAsia"/>
              </w:rPr>
            </w:pPr>
            <w:r>
              <w:rPr>
                <w:rFonts w:hint="eastAsia"/>
              </w:rPr>
              <w:t>阅</w:t>
            </w:r>
          </w:p>
          <w:p w14:paraId="28AB05F3">
            <w:pPr>
              <w:spacing w:line="480" w:lineRule="auto"/>
              <w:jc w:val="center"/>
              <w:rPr>
                <w:rFonts w:hint="eastAsia"/>
              </w:rPr>
            </w:pPr>
            <w:r>
              <w:rPr>
                <w:rFonts w:hint="eastAsia"/>
              </w:rPr>
              <w:t>教</w:t>
            </w:r>
          </w:p>
          <w:p w14:paraId="70ECDF62">
            <w:pPr>
              <w:spacing w:line="480" w:lineRule="auto"/>
              <w:jc w:val="center"/>
              <w:rPr>
                <w:rFonts w:hint="eastAsia"/>
              </w:rPr>
            </w:pPr>
            <w:r>
              <w:rPr>
                <w:rFonts w:hint="eastAsia"/>
              </w:rPr>
              <w:t>师</w:t>
            </w:r>
          </w:p>
          <w:p w14:paraId="2384C7E7">
            <w:pPr>
              <w:spacing w:line="480" w:lineRule="auto"/>
              <w:jc w:val="center"/>
              <w:rPr>
                <w:rFonts w:hint="eastAsia"/>
              </w:rPr>
            </w:pPr>
            <w:r>
              <w:rPr>
                <w:rFonts w:hint="eastAsia"/>
              </w:rPr>
              <w:t>评</w:t>
            </w:r>
          </w:p>
          <w:p w14:paraId="312C1018">
            <w:pPr>
              <w:spacing w:line="360" w:lineRule="auto"/>
              <w:jc w:val="center"/>
              <w:rPr>
                <w:rFonts w:hint="eastAsia"/>
              </w:rPr>
            </w:pPr>
            <w:r>
              <w:rPr>
                <w:rFonts w:hint="eastAsia"/>
              </w:rPr>
              <w:t>语</w:t>
            </w:r>
          </w:p>
        </w:tc>
        <w:tc>
          <w:tcPr>
            <w:tcW w:w="7712" w:type="dxa"/>
            <w:gridSpan w:val="8"/>
            <w:tcBorders>
              <w:top w:val="single" w:color="000000" w:sz="4" w:space="0"/>
              <w:left w:val="single" w:color="000000" w:sz="4" w:space="0"/>
              <w:bottom w:val="single" w:color="000000" w:sz="4" w:space="0"/>
              <w:right w:val="single" w:color="000000" w:sz="4" w:space="0"/>
            </w:tcBorders>
          </w:tcPr>
          <w:p w14:paraId="77FA5994">
            <w:pPr>
              <w:snapToGrid w:val="0"/>
              <w:ind w:left="0" w:leftChars="0" w:right="0" w:rightChars="0" w:firstLineChars="200"/>
              <w:rPr>
                <w:rFonts w:hint="eastAsia"/>
              </w:rPr>
            </w:pPr>
          </w:p>
          <w:p w14:paraId="0F256439">
            <w:pPr>
              <w:spacing w:line="360" w:lineRule="auto"/>
              <w:ind w:left="0" w:leftChars="0" w:right="0" w:rightChars="0" w:firstLineChars="200"/>
              <w:rPr>
                <w:rFonts w:hint="eastAsia"/>
              </w:rPr>
            </w:pPr>
          </w:p>
        </w:tc>
      </w:tr>
      <w:tr w14:paraId="6A407473">
        <w:tblPrEx>
          <w:tblCellMar>
            <w:top w:w="0" w:type="dxa"/>
            <w:left w:w="108" w:type="dxa"/>
            <w:bottom w:w="0" w:type="dxa"/>
            <w:right w:w="108" w:type="dxa"/>
          </w:tblCellMar>
        </w:tblPrEx>
        <w:trPr>
          <w:cantSplit/>
          <w:trHeight w:val="616" w:hRule="atLeast"/>
        </w:trPr>
        <w:tc>
          <w:tcPr>
            <w:tcW w:w="8877" w:type="dxa"/>
            <w:gridSpan w:val="9"/>
            <w:tcBorders>
              <w:top w:val="single" w:color="000000" w:sz="4" w:space="0"/>
              <w:left w:val="single" w:color="000000" w:sz="4" w:space="0"/>
              <w:bottom w:val="single" w:color="000000" w:sz="4" w:space="0"/>
              <w:right w:val="single" w:color="000000" w:sz="4" w:space="0"/>
            </w:tcBorders>
            <w:vAlign w:val="center"/>
          </w:tcPr>
          <w:p w14:paraId="6C81D173">
            <w:pPr>
              <w:spacing w:line="360" w:lineRule="auto"/>
              <w:jc w:val="center"/>
              <w:rPr>
                <w:rFonts w:eastAsia="华文细黑"/>
                <w:b/>
                <w:bCs/>
              </w:rPr>
            </w:pPr>
            <w:r>
              <w:rPr>
                <w:rFonts w:hint="eastAsia" w:eastAsia="华文细黑"/>
                <w:b/>
                <w:bCs/>
              </w:rPr>
              <w:t>评  阅  教  师  评  分</w:t>
            </w:r>
          </w:p>
        </w:tc>
        <w:tc>
          <w:tcPr>
            <w:tcW w:w="51" w:type="dxa"/>
            <w:tcMar>
              <w:left w:w="0" w:type="dxa"/>
              <w:right w:w="0" w:type="dxa"/>
            </w:tcMar>
          </w:tcPr>
          <w:p w14:paraId="21BD8439">
            <w:pPr>
              <w:snapToGrid w:val="0"/>
              <w:rPr>
                <w:rFonts w:eastAsia="华文细黑"/>
                <w:b/>
                <w:bCs/>
              </w:rPr>
            </w:pPr>
          </w:p>
        </w:tc>
      </w:tr>
      <w:tr w14:paraId="128FA24E">
        <w:tblPrEx>
          <w:tblCellMar>
            <w:top w:w="0" w:type="dxa"/>
            <w:left w:w="108" w:type="dxa"/>
            <w:bottom w:w="0" w:type="dxa"/>
            <w:right w:w="108" w:type="dxa"/>
          </w:tblCellMar>
        </w:tblPrEx>
        <w:trPr>
          <w:trHeight w:val="45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3E12F216">
            <w:pPr>
              <w:spacing w:line="360" w:lineRule="auto"/>
              <w:jc w:val="center"/>
              <w:rPr>
                <w:rFonts w:eastAsia="华文细黑"/>
                <w:b/>
                <w:bCs/>
                <w:spacing w:val="-2"/>
              </w:rPr>
            </w:pPr>
            <w:r>
              <w:rPr>
                <w:rFonts w:hint="eastAsia" w:eastAsia="华文细黑"/>
                <w:b/>
                <w:bCs/>
                <w:spacing w:val="-2"/>
              </w:rPr>
              <w:t>指标</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44FA0892">
            <w:pPr>
              <w:spacing w:line="500" w:lineRule="exact"/>
              <w:jc w:val="center"/>
              <w:rPr>
                <w:rFonts w:eastAsia="华文细黑"/>
                <w:b/>
                <w:bCs/>
              </w:rPr>
            </w:pPr>
            <w:r>
              <w:rPr>
                <w:rFonts w:hint="eastAsia" w:eastAsia="华文细黑"/>
                <w:b/>
                <w:bCs/>
              </w:rPr>
              <w:t>考核项目</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275AE2E3">
            <w:pPr>
              <w:spacing w:line="500" w:lineRule="exact"/>
              <w:jc w:val="center"/>
              <w:rPr>
                <w:rFonts w:eastAsia="华文细黑"/>
                <w:b/>
                <w:bCs/>
              </w:rPr>
            </w:pPr>
            <w:r>
              <w:rPr>
                <w:rFonts w:hint="eastAsia" w:eastAsia="华文细黑"/>
                <w:b/>
                <w:bCs/>
              </w:rPr>
              <w:t>满分</w:t>
            </w:r>
          </w:p>
        </w:tc>
        <w:tc>
          <w:tcPr>
            <w:tcW w:w="1317" w:type="dxa"/>
            <w:tcBorders>
              <w:top w:val="single" w:color="000000" w:sz="4" w:space="0"/>
              <w:left w:val="single" w:color="000000" w:sz="4" w:space="0"/>
              <w:bottom w:val="single" w:color="000000" w:sz="4" w:space="0"/>
              <w:right w:val="single" w:color="000000" w:sz="4" w:space="0"/>
            </w:tcBorders>
          </w:tcPr>
          <w:p w14:paraId="4A9E813C">
            <w:pPr>
              <w:spacing w:line="500" w:lineRule="exact"/>
              <w:jc w:val="center"/>
              <w:rPr>
                <w:rFonts w:eastAsia="华文细黑"/>
                <w:b/>
                <w:bCs/>
              </w:rPr>
            </w:pPr>
            <w:r>
              <w:rPr>
                <w:rFonts w:hint="eastAsia" w:eastAsia="华文细黑"/>
                <w:b/>
                <w:bCs/>
              </w:rPr>
              <w:t>评分</w:t>
            </w:r>
          </w:p>
        </w:tc>
        <w:tc>
          <w:tcPr>
            <w:tcW w:w="51" w:type="dxa"/>
            <w:tcMar>
              <w:left w:w="0" w:type="dxa"/>
              <w:right w:w="0" w:type="dxa"/>
            </w:tcMar>
          </w:tcPr>
          <w:p w14:paraId="455D2DE7">
            <w:pPr>
              <w:snapToGrid w:val="0"/>
              <w:rPr>
                <w:rFonts w:eastAsia="华文细黑"/>
                <w:b/>
                <w:bCs/>
              </w:rPr>
            </w:pPr>
          </w:p>
        </w:tc>
      </w:tr>
      <w:tr w14:paraId="751B010F">
        <w:tblPrEx>
          <w:tblCellMar>
            <w:top w:w="0" w:type="dxa"/>
            <w:left w:w="108" w:type="dxa"/>
            <w:bottom w:w="0" w:type="dxa"/>
            <w:right w:w="108" w:type="dxa"/>
          </w:tblCellMar>
        </w:tblPrEx>
        <w:trPr>
          <w:cantSplit/>
          <w:trHeight w:val="136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C4F4662">
            <w:pPr>
              <w:spacing w:line="264" w:lineRule="auto"/>
              <w:jc w:val="center"/>
              <w:rPr>
                <w:spacing w:val="-2"/>
              </w:rPr>
            </w:pPr>
            <w:r>
              <w:rPr>
                <w:rFonts w:hint="eastAsia"/>
                <w:spacing w:val="-2"/>
              </w:rPr>
              <w:t>课程目标1</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46AF9018">
            <w:pPr>
              <w:spacing w:line="264" w:lineRule="auto"/>
              <w:rPr>
                <w:rFonts w:hint="eastAsia"/>
              </w:rPr>
            </w:pPr>
            <w:r>
              <w:rPr>
                <w:rFonts w:hint="eastAsia"/>
              </w:rPr>
              <w:t>能够运用基本原理，分析课题价值与难度；对所涉及的复杂软件工程问题寻求多种解决方案，分析方案优劣及其可行性，得出有效结论；</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3BA27D46">
            <w:pPr>
              <w:spacing w:line="500" w:lineRule="exact"/>
              <w:jc w:val="center"/>
              <w:rPr>
                <w:rFonts w:eastAsia="仿宋"/>
              </w:rPr>
            </w:pPr>
            <w:r>
              <w:rPr>
                <w:rFonts w:eastAsia="仿宋"/>
              </w:rPr>
              <w:t>40</w:t>
            </w:r>
          </w:p>
        </w:tc>
        <w:tc>
          <w:tcPr>
            <w:tcW w:w="1317" w:type="dxa"/>
            <w:tcBorders>
              <w:top w:val="single" w:color="000000" w:sz="4" w:space="0"/>
              <w:left w:val="single" w:color="000000" w:sz="4" w:space="0"/>
              <w:bottom w:val="single" w:color="000000" w:sz="4" w:space="0"/>
              <w:right w:val="single" w:color="000000" w:sz="4" w:space="0"/>
            </w:tcBorders>
            <w:vAlign w:val="center"/>
          </w:tcPr>
          <w:p w14:paraId="1235A44D">
            <w:pPr>
              <w:snapToGrid w:val="0"/>
              <w:spacing w:line="500" w:lineRule="exact"/>
              <w:jc w:val="center"/>
              <w:rPr>
                <w:rFonts w:eastAsia="仿宋"/>
              </w:rPr>
            </w:pPr>
          </w:p>
        </w:tc>
        <w:tc>
          <w:tcPr>
            <w:tcW w:w="51" w:type="dxa"/>
            <w:tcMar>
              <w:left w:w="0" w:type="dxa"/>
              <w:right w:w="0" w:type="dxa"/>
            </w:tcMar>
          </w:tcPr>
          <w:p w14:paraId="3B02C790">
            <w:pPr>
              <w:snapToGrid w:val="0"/>
            </w:pPr>
          </w:p>
        </w:tc>
      </w:tr>
      <w:tr w14:paraId="300A33E1">
        <w:tblPrEx>
          <w:tblCellMar>
            <w:top w:w="0" w:type="dxa"/>
            <w:left w:w="108" w:type="dxa"/>
            <w:bottom w:w="0" w:type="dxa"/>
            <w:right w:w="108" w:type="dxa"/>
          </w:tblCellMar>
        </w:tblPrEx>
        <w:trPr>
          <w:cantSplit/>
          <w:trHeight w:val="128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65EEACA">
            <w:pPr>
              <w:spacing w:line="264" w:lineRule="auto"/>
              <w:jc w:val="center"/>
              <w:rPr>
                <w:spacing w:val="-2"/>
              </w:rPr>
            </w:pPr>
            <w:r>
              <w:rPr>
                <w:rFonts w:hint="eastAsia"/>
                <w:spacing w:val="-2"/>
              </w:rPr>
              <w:t>课程目标3</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71D01E9E">
            <w:pPr>
              <w:spacing w:line="264" w:lineRule="auto"/>
              <w:rPr>
                <w:rFonts w:hint="eastAsia"/>
              </w:rPr>
            </w:pPr>
            <w:r>
              <w:rPr>
                <w:rFonts w:hint="eastAsia"/>
              </w:rPr>
              <w:t>能够选择与使用图书馆资源、网络资源和文献检索工具，获取复杂软件工程问题的相关科技文献及软件工程领域的最新进展，采用现代先进软件框架和工具，完成课题任务；</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712C35F9">
            <w:pPr>
              <w:spacing w:line="500" w:lineRule="exact"/>
              <w:jc w:val="center"/>
              <w:rPr>
                <w:rFonts w:eastAsia="仿宋"/>
              </w:rPr>
            </w:pPr>
            <w:r>
              <w:rPr>
                <w:rFonts w:eastAsia="仿宋"/>
              </w:rPr>
              <w:t>30</w:t>
            </w:r>
          </w:p>
        </w:tc>
        <w:tc>
          <w:tcPr>
            <w:tcW w:w="1317" w:type="dxa"/>
            <w:tcBorders>
              <w:top w:val="single" w:color="000000" w:sz="4" w:space="0"/>
              <w:left w:val="single" w:color="000000" w:sz="4" w:space="0"/>
              <w:bottom w:val="single" w:color="000000" w:sz="4" w:space="0"/>
              <w:right w:val="single" w:color="000000" w:sz="4" w:space="0"/>
            </w:tcBorders>
            <w:vAlign w:val="center"/>
          </w:tcPr>
          <w:p w14:paraId="49536093">
            <w:pPr>
              <w:snapToGrid w:val="0"/>
              <w:spacing w:line="500" w:lineRule="exact"/>
              <w:jc w:val="center"/>
              <w:rPr>
                <w:rFonts w:eastAsia="仿宋"/>
              </w:rPr>
            </w:pPr>
          </w:p>
        </w:tc>
        <w:tc>
          <w:tcPr>
            <w:tcW w:w="51" w:type="dxa"/>
            <w:tcMar>
              <w:left w:w="0" w:type="dxa"/>
              <w:right w:w="0" w:type="dxa"/>
            </w:tcMar>
          </w:tcPr>
          <w:p w14:paraId="74BEE386">
            <w:pPr>
              <w:snapToGrid w:val="0"/>
            </w:pPr>
          </w:p>
        </w:tc>
      </w:tr>
      <w:tr w14:paraId="69F5E83D">
        <w:tblPrEx>
          <w:tblCellMar>
            <w:top w:w="0" w:type="dxa"/>
            <w:left w:w="108" w:type="dxa"/>
            <w:bottom w:w="0" w:type="dxa"/>
            <w:right w:w="108" w:type="dxa"/>
          </w:tblCellMar>
        </w:tblPrEx>
        <w:trPr>
          <w:cantSplit/>
          <w:trHeight w:val="1396"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850B25B">
            <w:pPr>
              <w:spacing w:line="264" w:lineRule="auto"/>
              <w:jc w:val="center"/>
              <w:rPr>
                <w:spacing w:val="-2"/>
              </w:rPr>
            </w:pPr>
            <w:r>
              <w:rPr>
                <w:rFonts w:hint="eastAsia"/>
                <w:spacing w:val="-2"/>
              </w:rPr>
              <w:t>课程目标4</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79A5104F">
            <w:pPr>
              <w:spacing w:line="264" w:lineRule="auto"/>
              <w:rPr>
                <w:rFonts w:hint="eastAsia"/>
              </w:rPr>
            </w:pPr>
            <w:r>
              <w:rPr>
                <w:rFonts w:hint="eastAsia"/>
              </w:rPr>
              <w:t>能够运用软件工程领域相关的测试/仿真方法和工具，模拟系统运行环境，测试项目的功能及性能，并能够分析方法或工具的局限性。</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6AC4DCB6">
            <w:pPr>
              <w:spacing w:line="500" w:lineRule="exact"/>
              <w:jc w:val="center"/>
              <w:rPr>
                <w:rFonts w:eastAsia="仿宋"/>
              </w:rPr>
            </w:pPr>
            <w:r>
              <w:rPr>
                <w:rFonts w:eastAsia="仿宋"/>
              </w:rPr>
              <w:t>20</w:t>
            </w:r>
          </w:p>
        </w:tc>
        <w:tc>
          <w:tcPr>
            <w:tcW w:w="1317" w:type="dxa"/>
            <w:tcBorders>
              <w:top w:val="single" w:color="000000" w:sz="4" w:space="0"/>
              <w:left w:val="single" w:color="000000" w:sz="4" w:space="0"/>
              <w:bottom w:val="single" w:color="000000" w:sz="4" w:space="0"/>
              <w:right w:val="single" w:color="000000" w:sz="4" w:space="0"/>
            </w:tcBorders>
            <w:vAlign w:val="center"/>
          </w:tcPr>
          <w:p w14:paraId="477221DD">
            <w:pPr>
              <w:snapToGrid w:val="0"/>
              <w:spacing w:line="500" w:lineRule="exact"/>
              <w:jc w:val="center"/>
              <w:rPr>
                <w:rFonts w:eastAsia="仿宋"/>
              </w:rPr>
            </w:pPr>
          </w:p>
        </w:tc>
        <w:tc>
          <w:tcPr>
            <w:tcW w:w="51" w:type="dxa"/>
            <w:tcMar>
              <w:left w:w="0" w:type="dxa"/>
              <w:right w:w="0" w:type="dxa"/>
            </w:tcMar>
          </w:tcPr>
          <w:p w14:paraId="5AA42B4B">
            <w:pPr>
              <w:snapToGrid w:val="0"/>
            </w:pPr>
          </w:p>
        </w:tc>
      </w:tr>
      <w:tr w14:paraId="38186AAC">
        <w:tblPrEx>
          <w:tblCellMar>
            <w:top w:w="0" w:type="dxa"/>
            <w:left w:w="108" w:type="dxa"/>
            <w:bottom w:w="0" w:type="dxa"/>
            <w:right w:w="108" w:type="dxa"/>
          </w:tblCellMar>
        </w:tblPrEx>
        <w:trPr>
          <w:cantSplit/>
          <w:trHeight w:val="102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14D9D76">
            <w:pPr>
              <w:spacing w:line="264" w:lineRule="auto"/>
              <w:jc w:val="center"/>
              <w:rPr>
                <w:spacing w:val="-2"/>
              </w:rPr>
            </w:pPr>
            <w:r>
              <w:rPr>
                <w:rFonts w:hint="eastAsia"/>
                <w:spacing w:val="-2"/>
              </w:rPr>
              <w:t>课程目标7</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486DCBA6">
            <w:pPr>
              <w:spacing w:line="264" w:lineRule="auto"/>
              <w:rPr>
                <w:rFonts w:hint="eastAsia"/>
              </w:rPr>
            </w:pPr>
            <w:r>
              <w:rPr>
                <w:rFonts w:hint="eastAsia"/>
              </w:rPr>
              <w:t>能够体现软件工程相关领城的新发展趋势和新进展，体现较高的写作规范。</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5A2783EF">
            <w:pPr>
              <w:spacing w:line="500" w:lineRule="exact"/>
              <w:jc w:val="center"/>
              <w:rPr>
                <w:rFonts w:eastAsia="仿宋"/>
              </w:rPr>
            </w:pPr>
            <w:r>
              <w:rPr>
                <w:rFonts w:eastAsia="仿宋"/>
              </w:rPr>
              <w:t>10</w:t>
            </w:r>
          </w:p>
        </w:tc>
        <w:tc>
          <w:tcPr>
            <w:tcW w:w="1317" w:type="dxa"/>
            <w:tcBorders>
              <w:top w:val="single" w:color="000000" w:sz="4" w:space="0"/>
              <w:left w:val="single" w:color="000000" w:sz="4" w:space="0"/>
              <w:bottom w:val="single" w:color="000000" w:sz="4" w:space="0"/>
              <w:right w:val="single" w:color="000000" w:sz="4" w:space="0"/>
            </w:tcBorders>
            <w:vAlign w:val="center"/>
          </w:tcPr>
          <w:p w14:paraId="0D977E35">
            <w:pPr>
              <w:snapToGrid w:val="0"/>
              <w:spacing w:line="500" w:lineRule="exact"/>
              <w:jc w:val="center"/>
              <w:rPr>
                <w:rFonts w:eastAsia="仿宋"/>
              </w:rPr>
            </w:pPr>
          </w:p>
        </w:tc>
        <w:tc>
          <w:tcPr>
            <w:tcW w:w="51" w:type="dxa"/>
            <w:tcMar>
              <w:left w:w="0" w:type="dxa"/>
              <w:right w:w="0" w:type="dxa"/>
            </w:tcMar>
          </w:tcPr>
          <w:p w14:paraId="41402FAB">
            <w:pPr>
              <w:snapToGrid w:val="0"/>
            </w:pPr>
          </w:p>
        </w:tc>
      </w:tr>
      <w:tr w14:paraId="6C9A5612">
        <w:tblPrEx>
          <w:tblCellMar>
            <w:top w:w="0" w:type="dxa"/>
            <w:left w:w="108" w:type="dxa"/>
            <w:bottom w:w="0" w:type="dxa"/>
            <w:right w:w="108" w:type="dxa"/>
          </w:tblCellMar>
        </w:tblPrEx>
        <w:trPr>
          <w:cantSplit/>
          <w:trHeight w:val="827"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5FE5A96E">
            <w:pPr>
              <w:spacing w:line="360" w:lineRule="auto"/>
              <w:jc w:val="center"/>
              <w:rPr>
                <w:rFonts w:hint="eastAsia"/>
                <w:spacing w:val="-2"/>
              </w:rPr>
            </w:pPr>
            <w:r>
              <w:rPr>
                <w:rFonts w:hint="eastAsia"/>
                <w:spacing w:val="-2"/>
              </w:rPr>
              <w:t>总分</w:t>
            </w:r>
          </w:p>
        </w:tc>
        <w:tc>
          <w:tcPr>
            <w:tcW w:w="5503" w:type="dxa"/>
            <w:gridSpan w:val="5"/>
            <w:tcBorders>
              <w:top w:val="single" w:color="000000" w:sz="4" w:space="0"/>
              <w:left w:val="single" w:color="000000" w:sz="4" w:space="0"/>
              <w:bottom w:val="single" w:color="000000" w:sz="4" w:space="0"/>
              <w:right w:val="single" w:color="000000" w:sz="4" w:space="0"/>
            </w:tcBorders>
            <w:vAlign w:val="center"/>
          </w:tcPr>
          <w:p w14:paraId="7C694830">
            <w:pPr>
              <w:spacing w:line="500" w:lineRule="exact"/>
              <w:rPr>
                <w:rFonts w:ascii="楷体" w:hAnsi="楷体" w:eastAsia="楷体" w:cs="楷体"/>
              </w:rPr>
            </w:pPr>
            <w:r>
              <w:rPr>
                <w:rFonts w:hint="eastAsia" w:ascii="楷体" w:hAnsi="楷体" w:eastAsia="楷体" w:cs="楷体"/>
              </w:rPr>
              <w:t>（百分制）</w:t>
            </w:r>
          </w:p>
        </w:tc>
        <w:tc>
          <w:tcPr>
            <w:tcW w:w="869" w:type="dxa"/>
            <w:gridSpan w:val="2"/>
            <w:tcBorders>
              <w:top w:val="single" w:color="000000" w:sz="4" w:space="0"/>
              <w:left w:val="single" w:color="000000" w:sz="4" w:space="0"/>
              <w:bottom w:val="single" w:color="000000" w:sz="4" w:space="0"/>
              <w:right w:val="single" w:color="000000" w:sz="4" w:space="0"/>
            </w:tcBorders>
            <w:vAlign w:val="center"/>
          </w:tcPr>
          <w:p w14:paraId="3296A9A7">
            <w:pPr>
              <w:spacing w:line="500" w:lineRule="exact"/>
              <w:jc w:val="center"/>
            </w:pPr>
            <w:r>
              <w:t>100</w:t>
            </w:r>
          </w:p>
        </w:tc>
        <w:tc>
          <w:tcPr>
            <w:tcW w:w="1317" w:type="dxa"/>
            <w:tcBorders>
              <w:top w:val="single" w:color="000000" w:sz="4" w:space="0"/>
              <w:left w:val="single" w:color="000000" w:sz="4" w:space="0"/>
              <w:bottom w:val="single" w:color="000000" w:sz="4" w:space="0"/>
              <w:right w:val="single" w:color="000000" w:sz="4" w:space="0"/>
            </w:tcBorders>
            <w:vAlign w:val="center"/>
          </w:tcPr>
          <w:p w14:paraId="4AD513A5">
            <w:pPr>
              <w:snapToGrid w:val="0"/>
              <w:spacing w:line="500" w:lineRule="exact"/>
              <w:jc w:val="center"/>
            </w:pPr>
          </w:p>
        </w:tc>
        <w:tc>
          <w:tcPr>
            <w:tcW w:w="51" w:type="dxa"/>
            <w:tcMar>
              <w:left w:w="0" w:type="dxa"/>
              <w:right w:w="0" w:type="dxa"/>
            </w:tcMar>
          </w:tcPr>
          <w:p w14:paraId="3B69FCBD">
            <w:pPr>
              <w:snapToGrid w:val="0"/>
            </w:pPr>
          </w:p>
        </w:tc>
      </w:tr>
      <w:tr w14:paraId="43C5B138">
        <w:tblPrEx>
          <w:tblCellMar>
            <w:top w:w="0" w:type="dxa"/>
            <w:left w:w="108" w:type="dxa"/>
            <w:bottom w:w="0" w:type="dxa"/>
            <w:right w:w="108" w:type="dxa"/>
          </w:tblCellMar>
        </w:tblPrEx>
        <w:trPr>
          <w:cantSplit/>
          <w:trHeight w:val="666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6E494D8">
            <w:pPr>
              <w:spacing w:line="480" w:lineRule="exact"/>
              <w:jc w:val="center"/>
              <w:rPr>
                <w:rFonts w:hint="eastAsia"/>
              </w:rPr>
            </w:pPr>
            <w:r>
              <w:rPr>
                <w:rFonts w:hint="eastAsia"/>
              </w:rPr>
              <w:t>评</w:t>
            </w:r>
          </w:p>
          <w:p w14:paraId="7FBBA615">
            <w:pPr>
              <w:spacing w:line="480" w:lineRule="exact"/>
              <w:jc w:val="center"/>
              <w:rPr>
                <w:rFonts w:hint="eastAsia"/>
              </w:rPr>
            </w:pPr>
            <w:r>
              <w:rPr>
                <w:rFonts w:hint="eastAsia"/>
              </w:rPr>
              <w:t>阅</w:t>
            </w:r>
          </w:p>
          <w:p w14:paraId="1688C068">
            <w:pPr>
              <w:spacing w:line="480" w:lineRule="exact"/>
              <w:jc w:val="center"/>
              <w:rPr>
                <w:rFonts w:hint="eastAsia"/>
              </w:rPr>
            </w:pPr>
            <w:r>
              <w:rPr>
                <w:rFonts w:hint="eastAsia"/>
              </w:rPr>
              <w:t>教</w:t>
            </w:r>
          </w:p>
          <w:p w14:paraId="683E8A64">
            <w:pPr>
              <w:spacing w:line="480" w:lineRule="exact"/>
              <w:jc w:val="center"/>
              <w:rPr>
                <w:rFonts w:hint="eastAsia"/>
              </w:rPr>
            </w:pPr>
            <w:r>
              <w:rPr>
                <w:rFonts w:hint="eastAsia"/>
              </w:rPr>
              <w:t>师</w:t>
            </w:r>
          </w:p>
          <w:p w14:paraId="2DB773A1">
            <w:pPr>
              <w:spacing w:line="480" w:lineRule="exact"/>
              <w:jc w:val="center"/>
              <w:rPr>
                <w:rFonts w:hint="eastAsia"/>
              </w:rPr>
            </w:pPr>
            <w:r>
              <w:rPr>
                <w:rFonts w:hint="eastAsia"/>
              </w:rPr>
              <w:t>意</w:t>
            </w:r>
          </w:p>
          <w:p w14:paraId="77FD3ECD">
            <w:pPr>
              <w:spacing w:line="480" w:lineRule="exact"/>
              <w:jc w:val="center"/>
              <w:rPr>
                <w:rFonts w:hint="eastAsia"/>
              </w:rPr>
            </w:pPr>
            <w:r>
              <w:rPr>
                <w:rFonts w:hint="eastAsia"/>
              </w:rPr>
              <w:t>见</w:t>
            </w:r>
          </w:p>
        </w:tc>
        <w:tc>
          <w:tcPr>
            <w:tcW w:w="7689" w:type="dxa"/>
            <w:gridSpan w:val="8"/>
            <w:tcBorders>
              <w:top w:val="single" w:color="000000" w:sz="4" w:space="0"/>
              <w:left w:val="single" w:color="000000" w:sz="4" w:space="0"/>
              <w:bottom w:val="single" w:color="000000" w:sz="4" w:space="0"/>
              <w:right w:val="single" w:color="000000" w:sz="4" w:space="0"/>
            </w:tcBorders>
            <w:vAlign w:val="center"/>
          </w:tcPr>
          <w:p w14:paraId="79D001D2">
            <w:pPr>
              <w:snapToGrid w:val="0"/>
              <w:spacing w:line="240" w:lineRule="exact"/>
              <w:jc w:val="center"/>
              <w:rPr>
                <w:rFonts w:ascii="楷体_GB2312;楷体" w:hAnsi="楷体_GB2312;楷体" w:eastAsia="楷体_GB2312;楷体"/>
                <w:sz w:val="24"/>
              </w:rPr>
            </w:pPr>
          </w:p>
          <w:p w14:paraId="6D64E706">
            <w:pPr>
              <w:spacing w:line="240" w:lineRule="exact"/>
              <w:jc w:val="center"/>
              <w:rPr>
                <w:rFonts w:ascii="楷体_GB2312;楷体" w:hAnsi="楷体_GB2312;楷体" w:eastAsia="楷体_GB2312;楷体"/>
                <w:sz w:val="24"/>
              </w:rPr>
            </w:pPr>
          </w:p>
          <w:p w14:paraId="0365B5C7">
            <w:pPr>
              <w:spacing w:line="360" w:lineRule="auto"/>
              <w:jc w:val="center"/>
              <w:rPr>
                <w:rFonts w:ascii="楷体" w:hAnsi="楷体" w:eastAsia="楷体" w:cs="楷体"/>
                <w:sz w:val="24"/>
              </w:rPr>
            </w:pPr>
            <w:r>
              <w:drawing>
                <wp:anchor distT="0" distB="0" distL="114935" distR="114935" simplePos="0" relativeHeight="251659264" behindDoc="0" locked="0" layoutInCell="1" allowOverlap="1">
                  <wp:simplePos x="0" y="0"/>
                  <wp:positionH relativeFrom="column">
                    <wp:posOffset>3009265</wp:posOffset>
                  </wp:positionH>
                  <wp:positionV relativeFrom="paragraph">
                    <wp:posOffset>49530</wp:posOffset>
                  </wp:positionV>
                  <wp:extent cx="269240" cy="225425"/>
                  <wp:effectExtent l="0" t="0" r="0" b="0"/>
                  <wp:wrapNone/>
                  <wp:docPr id="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5"/>
                          <pic:cNvPicPr>
                            <a:picLocks noChangeAspect="1" noChangeArrowheads="1"/>
                          </pic:cNvPicPr>
                        </pic:nvPicPr>
                        <pic:blipFill>
                          <a:blip r:embed="rId7"/>
                          <a:srcRect l="-6" t="-7" r="-6" b="-7"/>
                          <a:stretch>
                            <a:fillRect/>
                          </a:stretch>
                        </pic:blipFill>
                        <pic:spPr>
                          <a:xfrm>
                            <a:off x="0" y="0"/>
                            <a:ext cx="269240" cy="225425"/>
                          </a:xfrm>
                          <a:prstGeom prst="rect">
                            <a:avLst/>
                          </a:prstGeom>
                          <a:noFill/>
                        </pic:spPr>
                      </pic:pic>
                    </a:graphicData>
                  </a:graphic>
                </wp:anchor>
              </w:drawing>
            </w:r>
            <w:r>
              <w:rPr>
                <w:rFonts w:hint="eastAsia" w:ascii="楷体" w:hAnsi="楷体" w:eastAsia="楷体" w:cs="楷体"/>
                <w:sz w:val="24"/>
              </w:rPr>
              <w:t xml:space="preserve">评阅合格，建议提交答辩  </w:t>
            </w:r>
            <w:r>
              <w:rPr>
                <w:rFonts w:ascii="楷体" w:hAnsi="楷体" w:eastAsia="楷体" w:cs="楷体"/>
                <w:sz w:val="24"/>
              </w:rPr>
              <w:t xml:space="preserve">    </w:t>
            </w:r>
            <w:r>
              <w:rPr>
                <w:rFonts w:hint="eastAsia" w:ascii="楷体" w:hAnsi="楷体" w:eastAsia="楷体" w:cs="楷体"/>
                <w:sz w:val="24"/>
              </w:rPr>
              <w:t xml:space="preserve">  是(    )  </w:t>
            </w:r>
            <w:r>
              <w:rPr>
                <w:rFonts w:ascii="楷体" w:hAnsi="楷体" w:eastAsia="楷体" w:cs="楷体"/>
                <w:sz w:val="24"/>
              </w:rPr>
              <w:t xml:space="preserve"> </w:t>
            </w:r>
            <w:r>
              <w:rPr>
                <w:rFonts w:hint="eastAsia" w:ascii="楷体" w:hAnsi="楷体" w:eastAsia="楷体" w:cs="楷体"/>
                <w:sz w:val="24"/>
              </w:rPr>
              <w:t xml:space="preserve"> 否(    )</w:t>
            </w:r>
          </w:p>
          <w:p w14:paraId="687D8CC4">
            <w:pPr>
              <w:spacing w:line="360" w:lineRule="auto"/>
              <w:jc w:val="center"/>
              <w:rPr>
                <w:rFonts w:ascii="楷体" w:hAnsi="楷体" w:eastAsia="楷体" w:cs="楷体"/>
                <w:sz w:val="24"/>
              </w:rPr>
            </w:pPr>
          </w:p>
          <w:p w14:paraId="243F438B">
            <w:pPr>
              <w:spacing w:line="360" w:lineRule="auto"/>
              <w:jc w:val="center"/>
              <w:rPr>
                <w:rFonts w:ascii="楷体" w:hAnsi="楷体" w:eastAsia="楷体" w:cs="楷体"/>
                <w:sz w:val="24"/>
              </w:rPr>
            </w:pPr>
          </w:p>
          <w:p w14:paraId="2EF474EB">
            <w:pPr>
              <w:spacing w:line="240" w:lineRule="exact"/>
              <w:jc w:val="center"/>
              <w:rPr>
                <w:rFonts w:ascii="楷体_GB2312;楷体" w:hAnsi="楷体_GB2312;楷体" w:eastAsia="楷体_GB2312;楷体" w:cs="宋体"/>
                <w:sz w:val="24"/>
              </w:rPr>
            </w:pPr>
          </w:p>
          <w:p w14:paraId="75A64F80">
            <w:pPr>
              <w:spacing w:line="240" w:lineRule="exact"/>
              <w:jc w:val="center"/>
              <w:rPr>
                <w:rFonts w:ascii="楷体_GB2312;楷体" w:hAnsi="楷体_GB2312;楷体" w:eastAsia="楷体_GB2312;楷体" w:cs="宋体"/>
                <w:sz w:val="24"/>
              </w:rPr>
            </w:pPr>
          </w:p>
          <w:p w14:paraId="4F2E7B7B">
            <w:pPr>
              <w:spacing w:line="360" w:lineRule="auto"/>
              <w:jc w:val="center"/>
            </w:pPr>
            <w:r>
              <w:rPr>
                <w:rFonts w:hint="eastAsia"/>
              </w:rPr>
              <w:t xml:space="preserve">评阅教师签名： </w:t>
            </w:r>
            <w:r>
              <w:t xml:space="preserve">                </w:t>
            </w:r>
            <w:r>
              <w:rPr>
                <w:rFonts w:hint="eastAsia"/>
              </w:rPr>
              <w:t xml:space="preserve"> </w:t>
            </w:r>
            <w:r>
              <w:t xml:space="preserve">              202</w:t>
            </w:r>
            <w:r>
              <w:rPr>
                <w:rFonts w:hint="eastAsia"/>
              </w:rPr>
              <w:t>7年4月28日</w:t>
            </w:r>
          </w:p>
        </w:tc>
        <w:tc>
          <w:tcPr>
            <w:tcW w:w="51" w:type="dxa"/>
            <w:tcMar>
              <w:left w:w="0" w:type="dxa"/>
              <w:right w:w="0" w:type="dxa"/>
            </w:tcMar>
          </w:tcPr>
          <w:p w14:paraId="7E91BB84">
            <w:pPr>
              <w:snapToGrid w:val="0"/>
            </w:pPr>
          </w:p>
        </w:tc>
      </w:tr>
    </w:tbl>
    <w:p w14:paraId="07A2DC18">
      <w:pPr>
        <w:spacing w:line="360" w:lineRule="auto"/>
        <w:jc w:val="center"/>
        <w:rPr>
          <w:rFonts w:hint="eastAsia" w:eastAsia="黑体"/>
          <w:sz w:val="32"/>
        </w:rPr>
      </w:pPr>
      <w:r>
        <w:br w:type="page"/>
      </w:r>
      <w:r>
        <w:rPr>
          <w:rFonts w:hint="eastAsia" w:eastAsia="黑体"/>
          <w:sz w:val="32"/>
        </w:rPr>
        <w:t>江西师范大学本科生毕业设计（论文）答辩评分及成绩评定表</w:t>
      </w:r>
    </w:p>
    <w:tbl>
      <w:tblPr>
        <w:tblStyle w:val="8"/>
        <w:tblpPr w:rightFromText="180" w:vertAnchor="text" w:horzAnchor="margin" w:tblpX="5" w:tblpY="2"/>
        <w:tblW w:w="9004" w:type="dxa"/>
        <w:tblInd w:w="108" w:type="dxa"/>
        <w:tblLayout w:type="fixed"/>
        <w:tblCellMar>
          <w:top w:w="0" w:type="dxa"/>
          <w:left w:w="108" w:type="dxa"/>
          <w:bottom w:w="0" w:type="dxa"/>
          <w:right w:w="108" w:type="dxa"/>
        </w:tblCellMar>
      </w:tblPr>
      <w:tblGrid>
        <w:gridCol w:w="1188"/>
        <w:gridCol w:w="1980"/>
        <w:gridCol w:w="1080"/>
        <w:gridCol w:w="1800"/>
        <w:gridCol w:w="1080"/>
        <w:gridCol w:w="1876"/>
      </w:tblGrid>
      <w:tr w14:paraId="5E42594A">
        <w:tblPrEx>
          <w:tblCellMar>
            <w:top w:w="0" w:type="dxa"/>
            <w:left w:w="108" w:type="dxa"/>
            <w:bottom w:w="0" w:type="dxa"/>
            <w:right w:w="108" w:type="dxa"/>
          </w:tblCellMar>
        </w:tblPrEx>
        <w:trPr>
          <w:cantSplit/>
          <w:trHeight w:val="61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8A520F1">
            <w:pPr>
              <w:spacing w:line="360" w:lineRule="auto"/>
              <w:jc w:val="center"/>
              <w:rPr>
                <w:rFonts w:hint="eastAsia"/>
              </w:rPr>
            </w:pPr>
            <w:r>
              <w:rPr>
                <w:rFonts w:hint="eastAsia"/>
              </w:rPr>
              <w:t>学号</w:t>
            </w:r>
          </w:p>
        </w:tc>
        <w:tc>
          <w:tcPr>
            <w:tcW w:w="1980" w:type="dxa"/>
            <w:tcBorders>
              <w:top w:val="single" w:color="000000" w:sz="4" w:space="0"/>
              <w:left w:val="single" w:color="000000" w:sz="4" w:space="0"/>
              <w:bottom w:val="single" w:color="000000" w:sz="4" w:space="0"/>
              <w:right w:val="single" w:color="000000" w:sz="4" w:space="0"/>
            </w:tcBorders>
            <w:vAlign w:val="center"/>
          </w:tcPr>
          <w:p w14:paraId="2B2E57F0">
            <w:pPr>
              <w:snapToGrid w:val="0"/>
              <w:spacing w:line="360" w:lineRule="auto"/>
              <w:jc w:val="center"/>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2FAD4B21">
            <w:pPr>
              <w:spacing w:line="360" w:lineRule="auto"/>
              <w:jc w:val="center"/>
              <w:rPr>
                <w:rFonts w:hint="eastAsia"/>
              </w:rPr>
            </w:pPr>
            <w:r>
              <w:rPr>
                <w:rFonts w:hint="eastAsia"/>
              </w:rPr>
              <w:t>学生姓名</w:t>
            </w:r>
          </w:p>
        </w:tc>
        <w:tc>
          <w:tcPr>
            <w:tcW w:w="1800" w:type="dxa"/>
            <w:tcBorders>
              <w:top w:val="single" w:color="000000" w:sz="4" w:space="0"/>
              <w:left w:val="single" w:color="000000" w:sz="4" w:space="0"/>
              <w:bottom w:val="single" w:color="000000" w:sz="4" w:space="0"/>
              <w:right w:val="single" w:color="000000" w:sz="4" w:space="0"/>
            </w:tcBorders>
            <w:vAlign w:val="center"/>
          </w:tcPr>
          <w:p w14:paraId="093F9D87">
            <w:pPr>
              <w:snapToGrid w:val="0"/>
              <w:spacing w:line="360" w:lineRule="auto"/>
              <w:jc w:val="center"/>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2CD37726">
            <w:pPr>
              <w:spacing w:line="360" w:lineRule="auto"/>
              <w:jc w:val="center"/>
              <w:rPr>
                <w:rFonts w:hint="eastAsia"/>
              </w:rPr>
            </w:pPr>
            <w:r>
              <w:rPr>
                <w:rFonts w:hint="eastAsia"/>
              </w:rPr>
              <w:t>专业</w:t>
            </w:r>
          </w:p>
        </w:tc>
        <w:tc>
          <w:tcPr>
            <w:tcW w:w="1876" w:type="dxa"/>
            <w:tcBorders>
              <w:top w:val="single" w:color="000000" w:sz="4" w:space="0"/>
              <w:left w:val="single" w:color="000000" w:sz="4" w:space="0"/>
              <w:bottom w:val="single" w:color="000000" w:sz="4" w:space="0"/>
              <w:right w:val="single" w:color="000000" w:sz="4" w:space="0"/>
            </w:tcBorders>
            <w:vAlign w:val="center"/>
          </w:tcPr>
          <w:p w14:paraId="71C7B778">
            <w:pPr>
              <w:spacing w:line="360" w:lineRule="auto"/>
              <w:jc w:val="center"/>
              <w:rPr>
                <w:rFonts w:hint="eastAsia"/>
              </w:rPr>
            </w:pPr>
            <w:r>
              <w:rPr>
                <w:rFonts w:hint="eastAsia"/>
              </w:rPr>
              <w:t>软件工程</w:t>
            </w:r>
          </w:p>
        </w:tc>
      </w:tr>
      <w:tr w14:paraId="6A4198B1">
        <w:tblPrEx>
          <w:tblCellMar>
            <w:top w:w="0" w:type="dxa"/>
            <w:left w:w="108" w:type="dxa"/>
            <w:bottom w:w="0" w:type="dxa"/>
            <w:right w:w="108" w:type="dxa"/>
          </w:tblCellMar>
        </w:tblPrEx>
        <w:trPr>
          <w:cantSplit/>
          <w:trHeight w:val="615"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3BEBAB3">
            <w:pPr>
              <w:spacing w:line="360" w:lineRule="auto"/>
              <w:jc w:val="center"/>
              <w:rPr>
                <w:rFonts w:hint="eastAsia"/>
              </w:rPr>
            </w:pPr>
            <w:r>
              <w:rPr>
                <w:rFonts w:hint="eastAsia"/>
              </w:rPr>
              <w:t>选题编号</w:t>
            </w:r>
          </w:p>
        </w:tc>
        <w:tc>
          <w:tcPr>
            <w:tcW w:w="4860" w:type="dxa"/>
            <w:gridSpan w:val="3"/>
            <w:tcBorders>
              <w:top w:val="single" w:color="000000" w:sz="4" w:space="0"/>
              <w:left w:val="single" w:color="000000" w:sz="4" w:space="0"/>
              <w:bottom w:val="single" w:color="000000" w:sz="4" w:space="0"/>
              <w:right w:val="single" w:color="000000" w:sz="4" w:space="0"/>
            </w:tcBorders>
            <w:vAlign w:val="center"/>
          </w:tcPr>
          <w:p w14:paraId="23655CF3">
            <w:pPr>
              <w:snapToGrid w:val="0"/>
              <w:spacing w:line="360" w:lineRule="auto"/>
              <w:jc w:val="center"/>
              <w:rPr>
                <w:rFonts w:hint="eastAsia"/>
              </w:rPr>
            </w:pPr>
          </w:p>
        </w:tc>
        <w:tc>
          <w:tcPr>
            <w:tcW w:w="1080" w:type="dxa"/>
            <w:tcBorders>
              <w:top w:val="single" w:color="000000" w:sz="4" w:space="0"/>
              <w:left w:val="single" w:color="000000" w:sz="4" w:space="0"/>
              <w:bottom w:val="single" w:color="000000" w:sz="4" w:space="0"/>
              <w:right w:val="single" w:color="000000" w:sz="4" w:space="0"/>
            </w:tcBorders>
            <w:vAlign w:val="center"/>
          </w:tcPr>
          <w:p w14:paraId="53F358EB">
            <w:pPr>
              <w:spacing w:line="360" w:lineRule="auto"/>
              <w:jc w:val="center"/>
              <w:rPr>
                <w:rFonts w:hint="eastAsia"/>
              </w:rPr>
            </w:pPr>
            <w:r>
              <w:rPr>
                <w:rFonts w:hint="eastAsia"/>
              </w:rPr>
              <w:t>届别</w:t>
            </w:r>
          </w:p>
        </w:tc>
        <w:tc>
          <w:tcPr>
            <w:tcW w:w="1876" w:type="dxa"/>
            <w:tcBorders>
              <w:top w:val="single" w:color="000000" w:sz="4" w:space="0"/>
              <w:left w:val="single" w:color="000000" w:sz="4" w:space="0"/>
              <w:bottom w:val="single" w:color="000000" w:sz="4" w:space="0"/>
              <w:right w:val="single" w:color="000000" w:sz="4" w:space="0"/>
            </w:tcBorders>
            <w:vAlign w:val="center"/>
          </w:tcPr>
          <w:p w14:paraId="11EB8B09">
            <w:pPr>
              <w:spacing w:line="360" w:lineRule="auto"/>
              <w:jc w:val="center"/>
              <w:rPr>
                <w:rFonts w:hint="eastAsia"/>
              </w:rPr>
            </w:pPr>
            <w:r>
              <w:t>202</w:t>
            </w:r>
            <w:r>
              <w:rPr>
                <w:rFonts w:hint="eastAsia"/>
              </w:rPr>
              <w:t>6</w:t>
            </w:r>
          </w:p>
        </w:tc>
      </w:tr>
      <w:tr w14:paraId="7DA38E52">
        <w:tblPrEx>
          <w:tblCellMar>
            <w:top w:w="0" w:type="dxa"/>
            <w:left w:w="108" w:type="dxa"/>
            <w:bottom w:w="0" w:type="dxa"/>
            <w:right w:w="108" w:type="dxa"/>
          </w:tblCellMar>
        </w:tblPrEx>
        <w:trPr>
          <w:cantSplit/>
          <w:trHeight w:val="60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203EB6F8">
            <w:pPr>
              <w:spacing w:line="240" w:lineRule="exact"/>
              <w:jc w:val="center"/>
              <w:rPr>
                <w:rFonts w:hint="eastAsia"/>
                <w:spacing w:val="-2"/>
              </w:rPr>
            </w:pPr>
            <w:r>
              <w:rPr>
                <w:rFonts w:hint="eastAsia"/>
                <w:spacing w:val="-2"/>
              </w:rPr>
              <w:t>毕业设计(论文)题目</w:t>
            </w:r>
          </w:p>
        </w:tc>
        <w:tc>
          <w:tcPr>
            <w:tcW w:w="7816" w:type="dxa"/>
            <w:gridSpan w:val="5"/>
            <w:tcBorders>
              <w:top w:val="single" w:color="000000" w:sz="4" w:space="0"/>
              <w:left w:val="single" w:color="000000" w:sz="4" w:space="0"/>
              <w:bottom w:val="single" w:color="000000" w:sz="4" w:space="0"/>
              <w:right w:val="single" w:color="000000" w:sz="4" w:space="0"/>
            </w:tcBorders>
          </w:tcPr>
          <w:p w14:paraId="4243CE43">
            <w:pPr>
              <w:snapToGrid w:val="0"/>
              <w:spacing w:line="360" w:lineRule="auto"/>
              <w:jc w:val="center"/>
              <w:rPr>
                <w:rFonts w:hint="eastAsia"/>
                <w:spacing w:val="-2"/>
              </w:rPr>
            </w:pPr>
          </w:p>
        </w:tc>
      </w:tr>
      <w:tr w14:paraId="69F342AB">
        <w:tblPrEx>
          <w:tblCellMar>
            <w:top w:w="0" w:type="dxa"/>
            <w:left w:w="108" w:type="dxa"/>
            <w:bottom w:w="0" w:type="dxa"/>
            <w:right w:w="108" w:type="dxa"/>
          </w:tblCellMar>
        </w:tblPrEx>
        <w:trPr>
          <w:trHeight w:val="616"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7905D83B">
            <w:pPr>
              <w:spacing w:line="240" w:lineRule="exact"/>
              <w:jc w:val="center"/>
              <w:rPr>
                <w:rFonts w:hint="eastAsia"/>
                <w:spacing w:val="-2"/>
              </w:rPr>
            </w:pPr>
            <w:r>
              <w:rPr>
                <w:rFonts w:hint="eastAsia"/>
                <w:spacing w:val="-2"/>
              </w:rPr>
              <w:t>陈述时间</w:t>
            </w:r>
          </w:p>
        </w:tc>
        <w:tc>
          <w:tcPr>
            <w:tcW w:w="3060" w:type="dxa"/>
            <w:gridSpan w:val="2"/>
            <w:tcBorders>
              <w:top w:val="single" w:color="000000" w:sz="4" w:space="0"/>
              <w:left w:val="single" w:color="000000" w:sz="4" w:space="0"/>
              <w:bottom w:val="single" w:color="000000" w:sz="4" w:space="0"/>
              <w:right w:val="single" w:color="000000" w:sz="4" w:space="0"/>
            </w:tcBorders>
            <w:vAlign w:val="center"/>
          </w:tcPr>
          <w:p w14:paraId="3791F6A9">
            <w:pPr>
              <w:spacing w:line="360" w:lineRule="auto"/>
              <w:jc w:val="center"/>
              <w:rPr>
                <w:rFonts w:hint="eastAsia"/>
              </w:rPr>
            </w:pPr>
            <w:r>
              <w:rPr>
                <w:rFonts w:hint="eastAsia"/>
              </w:rPr>
              <w:t>6分钟</w:t>
            </w:r>
          </w:p>
        </w:tc>
        <w:tc>
          <w:tcPr>
            <w:tcW w:w="1800" w:type="dxa"/>
            <w:tcBorders>
              <w:top w:val="single" w:color="000000" w:sz="4" w:space="0"/>
              <w:left w:val="single" w:color="000000" w:sz="4" w:space="0"/>
              <w:bottom w:val="single" w:color="000000" w:sz="4" w:space="0"/>
              <w:right w:val="single" w:color="000000" w:sz="4" w:space="0"/>
            </w:tcBorders>
            <w:vAlign w:val="center"/>
          </w:tcPr>
          <w:p w14:paraId="59FCF113">
            <w:pPr>
              <w:spacing w:line="360" w:lineRule="auto"/>
              <w:jc w:val="center"/>
              <w:rPr>
                <w:rFonts w:hint="eastAsia"/>
              </w:rPr>
            </w:pPr>
            <w:r>
              <w:rPr>
                <w:rFonts w:hint="eastAsia"/>
              </w:rPr>
              <w:t>问答时间</w:t>
            </w:r>
          </w:p>
        </w:tc>
        <w:tc>
          <w:tcPr>
            <w:tcW w:w="2956" w:type="dxa"/>
            <w:gridSpan w:val="2"/>
            <w:tcBorders>
              <w:top w:val="single" w:color="000000" w:sz="4" w:space="0"/>
              <w:left w:val="single" w:color="000000" w:sz="4" w:space="0"/>
              <w:bottom w:val="single" w:color="000000" w:sz="4" w:space="0"/>
              <w:right w:val="single" w:color="000000" w:sz="4" w:space="0"/>
            </w:tcBorders>
            <w:vAlign w:val="center"/>
          </w:tcPr>
          <w:p w14:paraId="08B72106">
            <w:pPr>
              <w:spacing w:line="360" w:lineRule="auto"/>
              <w:jc w:val="center"/>
              <w:rPr>
                <w:rFonts w:hint="eastAsia"/>
              </w:rPr>
            </w:pPr>
            <w:r>
              <w:rPr>
                <w:rFonts w:hint="eastAsia"/>
              </w:rPr>
              <w:t>6分钟</w:t>
            </w:r>
          </w:p>
        </w:tc>
      </w:tr>
      <w:tr w14:paraId="0919CE38">
        <w:tblPrEx>
          <w:tblCellMar>
            <w:top w:w="0" w:type="dxa"/>
            <w:left w:w="108" w:type="dxa"/>
            <w:bottom w:w="0" w:type="dxa"/>
            <w:right w:w="108" w:type="dxa"/>
          </w:tblCellMar>
        </w:tblPrEx>
        <w:trPr>
          <w:trHeight w:val="8248"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1F4392E6">
            <w:pPr>
              <w:spacing w:line="720" w:lineRule="auto"/>
              <w:jc w:val="center"/>
              <w:rPr>
                <w:rFonts w:hint="eastAsia"/>
              </w:rPr>
            </w:pPr>
            <w:r>
              <w:rPr>
                <w:rFonts w:hint="eastAsia"/>
              </w:rPr>
              <w:t>答</w:t>
            </w:r>
          </w:p>
          <w:p w14:paraId="17F94271">
            <w:pPr>
              <w:spacing w:line="720" w:lineRule="auto"/>
              <w:jc w:val="center"/>
              <w:rPr>
                <w:rFonts w:hint="eastAsia"/>
              </w:rPr>
            </w:pPr>
            <w:r>
              <w:rPr>
                <w:rFonts w:hint="eastAsia"/>
              </w:rPr>
              <w:t>辩</w:t>
            </w:r>
          </w:p>
          <w:p w14:paraId="7D4BA665">
            <w:pPr>
              <w:spacing w:line="720" w:lineRule="auto"/>
              <w:jc w:val="center"/>
              <w:rPr>
                <w:rFonts w:hint="eastAsia"/>
              </w:rPr>
            </w:pPr>
            <w:r>
              <w:rPr>
                <w:rFonts w:hint="eastAsia"/>
              </w:rPr>
              <w:t>记</w:t>
            </w:r>
          </w:p>
          <w:p w14:paraId="585FCCA4">
            <w:pPr>
              <w:spacing w:line="720" w:lineRule="auto"/>
              <w:jc w:val="center"/>
              <w:rPr>
                <w:rFonts w:hint="eastAsia"/>
              </w:rPr>
            </w:pPr>
            <w:r>
              <w:rPr>
                <w:rFonts w:hint="eastAsia"/>
              </w:rPr>
              <w:t>录</w:t>
            </w:r>
          </w:p>
        </w:tc>
        <w:tc>
          <w:tcPr>
            <w:tcW w:w="7816" w:type="dxa"/>
            <w:gridSpan w:val="5"/>
            <w:tcBorders>
              <w:top w:val="single" w:color="000000" w:sz="4" w:space="0"/>
              <w:left w:val="single" w:color="000000" w:sz="4" w:space="0"/>
              <w:bottom w:val="single" w:color="000000" w:sz="4" w:space="0"/>
              <w:right w:val="single" w:color="000000" w:sz="4" w:space="0"/>
            </w:tcBorders>
          </w:tcPr>
          <w:p w14:paraId="347C3EB5">
            <w:pPr>
              <w:spacing w:before="156" w:after="0" w:line="25" w:lineRule="atLeast"/>
              <w:ind w:left="0" w:leftChars="0" w:right="0" w:rightChars="0" w:firstLineChars="200"/>
            </w:pPr>
            <w:r>
              <w:t>问题一</w:t>
            </w:r>
          </w:p>
          <w:p w14:paraId="4FEDCBB4">
            <w:pPr>
              <w:spacing w:before="156" w:after="0" w:line="25" w:lineRule="atLeast"/>
              <w:ind w:left="0" w:leftChars="0" w:right="0" w:rightChars="0" w:firstLineChars="200"/>
              <w:rPr>
                <w:rFonts w:hint="eastAsia"/>
              </w:rPr>
            </w:pPr>
            <w:r>
              <w:rPr>
                <w:rFonts w:hint="eastAsia"/>
              </w:rPr>
              <w:t>回答：</w:t>
            </w:r>
          </w:p>
          <w:p w14:paraId="1FA2449D">
            <w:pPr>
              <w:spacing w:line="25" w:lineRule="atLeast"/>
              <w:ind w:right="0" w:firstLine="200"/>
              <w:rPr>
                <w:rFonts w:hint="eastAsia"/>
              </w:rPr>
            </w:pPr>
          </w:p>
          <w:p w14:paraId="1C9BD561">
            <w:pPr>
              <w:spacing w:before="156" w:after="0" w:line="25" w:lineRule="atLeast"/>
              <w:ind w:left="0" w:leftChars="0" w:right="0" w:rightChars="0" w:firstLineChars="200"/>
              <w:rPr>
                <w:rFonts w:hint="eastAsia"/>
              </w:rPr>
            </w:pPr>
            <w:r>
              <w:rPr>
                <w:rFonts w:hint="eastAsia"/>
              </w:rPr>
              <w:t>问题二：</w:t>
            </w:r>
          </w:p>
          <w:p w14:paraId="40BC9694">
            <w:pPr>
              <w:spacing w:before="156" w:after="0" w:line="25" w:lineRule="atLeast"/>
              <w:ind w:left="0" w:leftChars="0" w:right="0" w:rightChars="0" w:firstLineChars="200"/>
              <w:rPr>
                <w:rFonts w:hint="eastAsia"/>
              </w:rPr>
            </w:pPr>
            <w:r>
              <w:rPr>
                <w:rFonts w:hint="eastAsia"/>
              </w:rPr>
              <w:t>回答：</w:t>
            </w:r>
          </w:p>
          <w:p w14:paraId="05683863">
            <w:pPr>
              <w:spacing w:line="25" w:lineRule="atLeast"/>
              <w:ind w:left="0" w:leftChars="0" w:right="0" w:rightChars="0" w:firstLineChars="200"/>
            </w:pPr>
          </w:p>
          <w:p w14:paraId="23F629F0">
            <w:pPr>
              <w:spacing w:before="156" w:after="0" w:line="25" w:lineRule="atLeast"/>
              <w:ind w:left="0" w:leftChars="0" w:right="0" w:rightChars="0" w:firstLineChars="200"/>
              <w:rPr>
                <w:rFonts w:hint="eastAsia"/>
              </w:rPr>
            </w:pPr>
            <w:r>
              <w:rPr>
                <w:rFonts w:hint="eastAsia"/>
              </w:rPr>
              <w:t>问题三：</w:t>
            </w:r>
          </w:p>
          <w:p w14:paraId="3125B5D3">
            <w:pPr>
              <w:spacing w:before="156" w:after="0" w:line="25" w:lineRule="atLeast"/>
              <w:ind w:left="0" w:leftChars="0" w:right="0" w:rightChars="0" w:firstLineChars="200"/>
              <w:rPr>
                <w:rFonts w:hint="eastAsia"/>
              </w:rPr>
            </w:pPr>
            <w:r>
              <w:rPr>
                <w:rFonts w:hint="eastAsia"/>
              </w:rPr>
              <w:t>回答：</w:t>
            </w:r>
          </w:p>
          <w:p w14:paraId="00287D8E">
            <w:pPr>
              <w:spacing w:line="240" w:lineRule="exact"/>
              <w:rPr>
                <w:rFonts w:hint="eastAsia"/>
              </w:rPr>
            </w:pPr>
          </w:p>
          <w:p w14:paraId="210B305D">
            <w:pPr>
              <w:spacing w:line="240" w:lineRule="exact"/>
              <w:rPr>
                <w:rFonts w:hint="eastAsia"/>
              </w:rPr>
            </w:pPr>
          </w:p>
          <w:p w14:paraId="048FBE4F">
            <w:pPr>
              <w:spacing w:line="240" w:lineRule="exact"/>
              <w:rPr>
                <w:rFonts w:hint="eastAsia"/>
              </w:rPr>
            </w:pPr>
          </w:p>
          <w:p w14:paraId="6EE7161A">
            <w:pPr>
              <w:spacing w:line="240" w:lineRule="exact"/>
              <w:rPr>
                <w:rFonts w:hint="eastAsia"/>
              </w:rPr>
            </w:pPr>
          </w:p>
          <w:p w14:paraId="7F9739B9">
            <w:pPr>
              <w:spacing w:line="240" w:lineRule="exact"/>
              <w:rPr>
                <w:rFonts w:hint="eastAsia"/>
              </w:rPr>
            </w:pPr>
          </w:p>
          <w:p w14:paraId="246D27E9">
            <w:pPr>
              <w:spacing w:line="240" w:lineRule="exact"/>
              <w:rPr>
                <w:rFonts w:hint="eastAsia"/>
              </w:rPr>
            </w:pPr>
          </w:p>
          <w:p w14:paraId="368B00DA">
            <w:pPr>
              <w:spacing w:line="240" w:lineRule="exact"/>
              <w:rPr>
                <w:rFonts w:hint="eastAsia"/>
              </w:rPr>
            </w:pPr>
          </w:p>
          <w:p w14:paraId="4AE5A530">
            <w:pPr>
              <w:spacing w:line="240" w:lineRule="exact"/>
              <w:rPr>
                <w:rFonts w:hint="eastAsia"/>
              </w:rPr>
            </w:pPr>
          </w:p>
          <w:p w14:paraId="58B342F8">
            <w:pPr>
              <w:spacing w:line="240" w:lineRule="exact"/>
              <w:rPr>
                <w:rFonts w:hint="eastAsia"/>
              </w:rPr>
            </w:pPr>
          </w:p>
          <w:p w14:paraId="48DDF9D4">
            <w:pPr>
              <w:spacing w:line="240" w:lineRule="exact"/>
              <w:rPr>
                <w:rFonts w:hint="eastAsia"/>
              </w:rPr>
            </w:pPr>
          </w:p>
          <w:p w14:paraId="188C2288">
            <w:pPr>
              <w:spacing w:line="240" w:lineRule="exact"/>
              <w:rPr>
                <w:rFonts w:hint="eastAsia"/>
              </w:rPr>
            </w:pPr>
          </w:p>
          <w:p w14:paraId="30CB05AB">
            <w:pPr>
              <w:spacing w:line="240" w:lineRule="exact"/>
              <w:rPr>
                <w:rFonts w:hint="eastAsia"/>
              </w:rPr>
            </w:pPr>
          </w:p>
          <w:p w14:paraId="0AE9C69A">
            <w:pPr>
              <w:spacing w:line="240" w:lineRule="exact"/>
              <w:rPr>
                <w:rFonts w:hint="eastAsia"/>
              </w:rPr>
            </w:pPr>
          </w:p>
          <w:p w14:paraId="70B9F46F">
            <w:pPr>
              <w:spacing w:line="240" w:lineRule="exact"/>
            </w:pPr>
          </w:p>
          <w:p w14:paraId="71E91212">
            <w:pPr>
              <w:spacing w:line="240" w:lineRule="exact"/>
            </w:pPr>
          </w:p>
          <w:p w14:paraId="4C110AF4">
            <w:pPr>
              <w:spacing w:line="240" w:lineRule="exact"/>
              <w:rPr>
                <w:rFonts w:hint="eastAsia"/>
              </w:rPr>
            </w:pPr>
          </w:p>
          <w:p w14:paraId="744C98BA">
            <w:pPr>
              <w:spacing w:line="240" w:lineRule="exact"/>
              <w:ind w:left="0" w:leftChars="0" w:right="0" w:rightChars="0" w:firstLineChars="200"/>
              <w:rPr>
                <w:rFonts w:hint="eastAsia"/>
              </w:rPr>
            </w:pPr>
          </w:p>
          <w:p w14:paraId="6DBA3EBF">
            <w:pPr>
              <w:spacing w:line="360" w:lineRule="auto"/>
              <w:ind w:left="0" w:leftChars="0" w:right="0" w:rightChars="0" w:firstLineChars="200"/>
              <w:rPr>
                <w:rFonts w:hint="eastAsia"/>
              </w:rPr>
            </w:pPr>
            <w:r>
              <w:rPr>
                <w:rFonts w:hint="eastAsia"/>
              </w:rPr>
              <w:t xml:space="preserve">记录人签名： </w:t>
            </w:r>
            <w:r>
              <w:t xml:space="preserve">       </w:t>
            </w:r>
            <w:r>
              <w:rPr>
                <w:rFonts w:hint="eastAsia"/>
              </w:rPr>
              <w:t xml:space="preserve">  </w:t>
            </w:r>
            <w:r>
              <w:t xml:space="preserve">                       </w:t>
            </w:r>
            <w:r>
              <w:rPr>
                <w:rFonts w:hint="eastAsia"/>
              </w:rPr>
              <w:t>2027年</w:t>
            </w:r>
            <w:r>
              <w:t>5</w:t>
            </w:r>
            <w:r>
              <w:rPr>
                <w:rFonts w:hint="eastAsia"/>
              </w:rPr>
              <w:t>月XX日</w:t>
            </w:r>
          </w:p>
        </w:tc>
      </w:tr>
      <w:tr w14:paraId="3248574E">
        <w:tblPrEx>
          <w:tblCellMar>
            <w:top w:w="0" w:type="dxa"/>
            <w:left w:w="108" w:type="dxa"/>
            <w:bottom w:w="0" w:type="dxa"/>
            <w:right w:w="108" w:type="dxa"/>
          </w:tblCellMar>
        </w:tblPrEx>
        <w:trPr>
          <w:trHeight w:val="2310"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DF9993C">
            <w:pPr>
              <w:jc w:val="center"/>
              <w:rPr>
                <w:rFonts w:hint="eastAsia"/>
              </w:rPr>
            </w:pPr>
            <w:r>
              <w:rPr>
                <w:rFonts w:hint="eastAsia"/>
              </w:rPr>
              <w:t>答</w:t>
            </w:r>
          </w:p>
          <w:p w14:paraId="1FA91056">
            <w:pPr>
              <w:jc w:val="center"/>
              <w:rPr>
                <w:rFonts w:hint="eastAsia"/>
              </w:rPr>
            </w:pPr>
            <w:r>
              <w:rPr>
                <w:rFonts w:hint="eastAsia"/>
              </w:rPr>
              <w:t>辩</w:t>
            </w:r>
          </w:p>
          <w:p w14:paraId="5673836D">
            <w:pPr>
              <w:jc w:val="center"/>
              <w:rPr>
                <w:rFonts w:hint="eastAsia"/>
              </w:rPr>
            </w:pPr>
            <w:r>
              <w:rPr>
                <w:rFonts w:hint="eastAsia"/>
              </w:rPr>
              <w:t>小</w:t>
            </w:r>
          </w:p>
          <w:p w14:paraId="14ACF28B">
            <w:pPr>
              <w:jc w:val="center"/>
              <w:rPr>
                <w:rFonts w:hint="eastAsia"/>
              </w:rPr>
            </w:pPr>
            <w:r>
              <w:rPr>
                <w:rFonts w:hint="eastAsia"/>
              </w:rPr>
              <w:t>组</w:t>
            </w:r>
          </w:p>
          <w:p w14:paraId="06F8F89C">
            <w:pPr>
              <w:jc w:val="center"/>
              <w:rPr>
                <w:rFonts w:hint="eastAsia"/>
              </w:rPr>
            </w:pPr>
            <w:r>
              <w:rPr>
                <w:rFonts w:hint="eastAsia"/>
              </w:rPr>
              <w:t>评</w:t>
            </w:r>
          </w:p>
          <w:p w14:paraId="1F84F0BE">
            <w:pPr>
              <w:jc w:val="center"/>
              <w:rPr>
                <w:rFonts w:hint="eastAsia"/>
              </w:rPr>
            </w:pPr>
            <w:r>
              <w:rPr>
                <w:rFonts w:hint="eastAsia"/>
              </w:rPr>
              <w:t>语</w:t>
            </w:r>
          </w:p>
        </w:tc>
        <w:tc>
          <w:tcPr>
            <w:tcW w:w="7816" w:type="dxa"/>
            <w:gridSpan w:val="5"/>
            <w:tcBorders>
              <w:top w:val="single" w:color="000000" w:sz="4" w:space="0"/>
              <w:left w:val="single" w:color="000000" w:sz="4" w:space="0"/>
              <w:bottom w:val="single" w:color="000000" w:sz="4" w:space="0"/>
              <w:right w:val="single" w:color="000000" w:sz="4" w:space="0"/>
            </w:tcBorders>
          </w:tcPr>
          <w:p w14:paraId="5DECF084">
            <w:pPr>
              <w:snapToGrid w:val="0"/>
              <w:spacing w:line="360" w:lineRule="auto"/>
              <w:ind w:right="0" w:firstLine="420"/>
              <w:rPr>
                <w:rFonts w:hint="eastAsia"/>
                <w:color w:val="000080"/>
                <w:sz w:val="24"/>
              </w:rPr>
            </w:pPr>
          </w:p>
          <w:p w14:paraId="0AC9349F">
            <w:pPr>
              <w:snapToGrid w:val="0"/>
              <w:spacing w:line="360" w:lineRule="auto"/>
              <w:ind w:right="0" w:firstLine="420"/>
              <w:rPr>
                <w:color w:val="000080"/>
                <w:sz w:val="24"/>
              </w:rPr>
            </w:pPr>
          </w:p>
          <w:p w14:paraId="0E3C3478">
            <w:pPr>
              <w:snapToGrid w:val="0"/>
              <w:spacing w:line="360" w:lineRule="auto"/>
              <w:ind w:right="0" w:firstLine="420"/>
              <w:rPr>
                <w:color w:val="000080"/>
                <w:sz w:val="24"/>
              </w:rPr>
            </w:pPr>
          </w:p>
          <w:p w14:paraId="65C4E91F">
            <w:pPr>
              <w:snapToGrid w:val="0"/>
              <w:spacing w:line="360" w:lineRule="auto"/>
              <w:ind w:right="0" w:firstLine="420"/>
              <w:rPr>
                <w:rFonts w:hint="eastAsia"/>
                <w:color w:val="000080"/>
                <w:sz w:val="24"/>
              </w:rPr>
            </w:pPr>
          </w:p>
          <w:p w14:paraId="5C477A28">
            <w:pPr>
              <w:spacing w:line="360" w:lineRule="auto"/>
              <w:rPr>
                <w:rFonts w:hint="eastAsia"/>
              </w:rPr>
            </w:pPr>
            <w:r>
              <w:rPr>
                <w:rFonts w:hint="eastAsia"/>
              </w:rPr>
              <w:t xml:space="preserve">答辩小组成员签名： </w:t>
            </w:r>
            <w:r>
              <w:t xml:space="preserve">     </w:t>
            </w:r>
            <w:r>
              <w:rPr>
                <w:rFonts w:hint="eastAsia"/>
              </w:rPr>
              <w:t xml:space="preserve">                     </w:t>
            </w:r>
            <w:r>
              <w:t xml:space="preserve">    </w:t>
            </w:r>
            <w:r>
              <w:rPr>
                <w:rFonts w:hint="eastAsia"/>
                <w:color w:val="FF0000"/>
              </w:rPr>
              <w:t>2027年</w:t>
            </w:r>
            <w:r>
              <w:rPr>
                <w:color w:val="FF0000"/>
              </w:rPr>
              <w:t>5</w:t>
            </w:r>
            <w:r>
              <w:rPr>
                <w:rFonts w:hint="eastAsia"/>
                <w:color w:val="FF0000"/>
              </w:rPr>
              <w:t>月XX日</w:t>
            </w:r>
          </w:p>
        </w:tc>
      </w:tr>
    </w:tbl>
    <w:p w14:paraId="5A7ED67F"/>
    <w:tbl>
      <w:tblPr>
        <w:tblStyle w:val="8"/>
        <w:tblW w:w="8863" w:type="dxa"/>
        <w:tblInd w:w="0" w:type="dxa"/>
        <w:tblLayout w:type="fixed"/>
        <w:tblCellMar>
          <w:top w:w="0" w:type="dxa"/>
          <w:left w:w="108" w:type="dxa"/>
          <w:bottom w:w="0" w:type="dxa"/>
          <w:right w:w="108" w:type="dxa"/>
        </w:tblCellMar>
      </w:tblPr>
      <w:tblGrid>
        <w:gridCol w:w="1188"/>
        <w:gridCol w:w="1190"/>
        <w:gridCol w:w="4416"/>
        <w:gridCol w:w="810"/>
        <w:gridCol w:w="190"/>
        <w:gridCol w:w="1069"/>
      </w:tblGrid>
      <w:tr w14:paraId="16773127">
        <w:tblPrEx>
          <w:tblCellMar>
            <w:top w:w="0" w:type="dxa"/>
            <w:left w:w="108" w:type="dxa"/>
            <w:bottom w:w="0" w:type="dxa"/>
            <w:right w:w="108" w:type="dxa"/>
          </w:tblCellMar>
        </w:tblPrEx>
        <w:trPr>
          <w:trHeight w:val="580" w:hRule="atLeast"/>
        </w:trPr>
        <w:tc>
          <w:tcPr>
            <w:tcW w:w="1188" w:type="dxa"/>
            <w:vMerge w:val="restart"/>
            <w:tcBorders>
              <w:top w:val="single" w:color="000000" w:sz="4" w:space="0"/>
              <w:left w:val="single" w:color="000000" w:sz="4" w:space="0"/>
              <w:bottom w:val="single" w:color="000000" w:sz="4" w:space="0"/>
              <w:right w:val="single" w:color="000000" w:sz="4" w:space="0"/>
            </w:tcBorders>
            <w:vAlign w:val="center"/>
          </w:tcPr>
          <w:p w14:paraId="24CA693C">
            <w:pPr>
              <w:spacing w:line="340" w:lineRule="exact"/>
              <w:jc w:val="center"/>
              <w:rPr>
                <w:spacing w:val="-2"/>
              </w:rPr>
            </w:pPr>
            <w:r>
              <w:rPr>
                <w:rFonts w:hint="eastAsia"/>
                <w:spacing w:val="-2"/>
              </w:rPr>
              <w:t>答辩评分4</w:t>
            </w:r>
            <w:r>
              <w:rPr>
                <w:spacing w:val="-2"/>
              </w:rPr>
              <w:t>0%</w:t>
            </w:r>
          </w:p>
          <w:p w14:paraId="723580CD">
            <w:pPr>
              <w:spacing w:line="340" w:lineRule="exact"/>
              <w:jc w:val="center"/>
              <w:rPr>
                <w:spacing w:val="-2"/>
                <w:sz w:val="18"/>
                <w:szCs w:val="21"/>
              </w:rPr>
            </w:pPr>
          </w:p>
        </w:tc>
        <w:tc>
          <w:tcPr>
            <w:tcW w:w="7675" w:type="dxa"/>
            <w:gridSpan w:val="5"/>
            <w:tcBorders>
              <w:top w:val="single" w:color="000000" w:sz="4" w:space="0"/>
              <w:left w:val="single" w:color="000000" w:sz="4" w:space="0"/>
              <w:bottom w:val="single" w:color="000000" w:sz="4" w:space="0"/>
              <w:right w:val="single" w:color="000000" w:sz="4" w:space="0"/>
            </w:tcBorders>
            <w:vAlign w:val="center"/>
          </w:tcPr>
          <w:p w14:paraId="2DCC569D">
            <w:pPr>
              <w:spacing w:line="360" w:lineRule="auto"/>
              <w:jc w:val="center"/>
              <w:rPr>
                <w:rFonts w:eastAsia="华文细黑"/>
                <w:b/>
                <w:bCs/>
              </w:rPr>
            </w:pPr>
            <w:r>
              <w:rPr>
                <w:rFonts w:hint="eastAsia" w:eastAsia="华文细黑"/>
                <w:b/>
                <w:bCs/>
              </w:rPr>
              <w:t>答  辩  教  师  评  分</w:t>
            </w:r>
          </w:p>
        </w:tc>
      </w:tr>
      <w:tr w14:paraId="36FB5881">
        <w:tblPrEx>
          <w:tblCellMar>
            <w:top w:w="0" w:type="dxa"/>
            <w:left w:w="108" w:type="dxa"/>
            <w:bottom w:w="0" w:type="dxa"/>
            <w:right w:w="108" w:type="dxa"/>
          </w:tblCellMar>
        </w:tblPrEx>
        <w:trPr>
          <w:trHeight w:val="763"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5A49CE7">
            <w:pPr>
              <w:snapToGrid w:val="0"/>
              <w:spacing w:line="360" w:lineRule="auto"/>
              <w:jc w:val="center"/>
              <w:rPr>
                <w:rFonts w:eastAsia="华文细黑"/>
                <w:b/>
                <w:bCs/>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13689C7D">
            <w:pPr>
              <w:spacing w:line="360" w:lineRule="auto"/>
              <w:jc w:val="center"/>
              <w:rPr>
                <w:rFonts w:eastAsia="华文细黑"/>
                <w:b/>
                <w:bCs/>
              </w:rPr>
            </w:pPr>
            <w:r>
              <w:rPr>
                <w:rFonts w:hint="eastAsia" w:eastAsia="华文细黑"/>
                <w:b/>
                <w:bCs/>
              </w:rPr>
              <w:t>指标</w:t>
            </w:r>
          </w:p>
        </w:tc>
        <w:tc>
          <w:tcPr>
            <w:tcW w:w="4416" w:type="dxa"/>
            <w:tcBorders>
              <w:top w:val="single" w:color="000000" w:sz="4" w:space="0"/>
              <w:left w:val="single" w:color="000000" w:sz="4" w:space="0"/>
              <w:bottom w:val="single" w:color="000000" w:sz="4" w:space="0"/>
              <w:right w:val="single" w:color="000000" w:sz="4" w:space="0"/>
            </w:tcBorders>
            <w:vAlign w:val="center"/>
          </w:tcPr>
          <w:p w14:paraId="7EC8D603">
            <w:pPr>
              <w:spacing w:line="360" w:lineRule="auto"/>
              <w:jc w:val="center"/>
              <w:rPr>
                <w:rFonts w:eastAsia="华文细黑"/>
                <w:b/>
                <w:bCs/>
              </w:rPr>
            </w:pPr>
            <w:r>
              <w:rPr>
                <w:rFonts w:hint="eastAsia" w:eastAsia="华文细黑"/>
                <w:b/>
                <w:bCs/>
              </w:rPr>
              <w:t>考核项目</w:t>
            </w:r>
          </w:p>
        </w:tc>
        <w:tc>
          <w:tcPr>
            <w:tcW w:w="810" w:type="dxa"/>
            <w:tcBorders>
              <w:top w:val="single" w:color="000000" w:sz="4" w:space="0"/>
              <w:left w:val="single" w:color="000000" w:sz="4" w:space="0"/>
              <w:bottom w:val="single" w:color="000000" w:sz="4" w:space="0"/>
              <w:right w:val="single" w:color="000000" w:sz="4" w:space="0"/>
            </w:tcBorders>
            <w:vAlign w:val="center"/>
          </w:tcPr>
          <w:p w14:paraId="55439E89">
            <w:pPr>
              <w:spacing w:line="360" w:lineRule="auto"/>
              <w:jc w:val="center"/>
              <w:rPr>
                <w:rFonts w:eastAsia="华文细黑"/>
                <w:b/>
                <w:bCs/>
              </w:rPr>
            </w:pPr>
            <w:r>
              <w:rPr>
                <w:rFonts w:hint="eastAsia" w:eastAsia="华文细黑"/>
                <w:b/>
                <w:bCs/>
              </w:rPr>
              <w:t>满分</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7E5F25A6">
            <w:pPr>
              <w:spacing w:line="360" w:lineRule="auto"/>
              <w:jc w:val="center"/>
              <w:rPr>
                <w:rFonts w:eastAsia="华文细黑"/>
                <w:b/>
                <w:bCs/>
              </w:rPr>
            </w:pPr>
            <w:r>
              <w:rPr>
                <w:rFonts w:hint="eastAsia" w:eastAsia="华文细黑"/>
                <w:b/>
                <w:bCs/>
              </w:rPr>
              <w:t>评分</w:t>
            </w:r>
          </w:p>
        </w:tc>
      </w:tr>
      <w:tr w14:paraId="57DAC0BE">
        <w:tblPrEx>
          <w:tblCellMar>
            <w:top w:w="0" w:type="dxa"/>
            <w:left w:w="108" w:type="dxa"/>
            <w:bottom w:w="0" w:type="dxa"/>
            <w:right w:w="108" w:type="dxa"/>
          </w:tblCellMar>
        </w:tblPrEx>
        <w:trPr>
          <w:cantSplit/>
          <w:trHeight w:val="1187"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04B4D9D">
            <w:pPr>
              <w:snapToGrid w:val="0"/>
              <w:spacing w:line="340" w:lineRule="exact"/>
              <w:jc w:val="center"/>
              <w:rPr>
                <w:rFonts w:eastAsia="华文细黑"/>
                <w:b/>
                <w:bCs/>
                <w:spacing w:val="-2"/>
                <w:sz w:val="18"/>
                <w:szCs w:val="21"/>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23ADB3BB">
            <w:pPr>
              <w:jc w:val="center"/>
              <w:rPr>
                <w:rFonts w:ascii="仿宋_GB2312" w:hAnsi="仿宋_GB2312" w:eastAsia="仿宋_GB2312"/>
                <w:sz w:val="18"/>
                <w:szCs w:val="21"/>
              </w:rPr>
            </w:pPr>
            <w:r>
              <w:rPr>
                <w:rFonts w:hint="eastAsia"/>
                <w:spacing w:val="-2"/>
              </w:rPr>
              <w:t>课程目标2</w:t>
            </w:r>
          </w:p>
        </w:tc>
        <w:tc>
          <w:tcPr>
            <w:tcW w:w="4416" w:type="dxa"/>
            <w:tcBorders>
              <w:top w:val="single" w:color="000000" w:sz="4" w:space="0"/>
              <w:left w:val="single" w:color="000000" w:sz="4" w:space="0"/>
              <w:bottom w:val="single" w:color="000000" w:sz="4" w:space="0"/>
              <w:right w:val="single" w:color="000000" w:sz="4" w:space="0"/>
            </w:tcBorders>
            <w:vAlign w:val="center"/>
          </w:tcPr>
          <w:p w14:paraId="1E735FE8">
            <w:pPr>
              <w:snapToGrid w:val="0"/>
              <w:spacing w:line="264" w:lineRule="auto"/>
              <w:rPr>
                <w:rFonts w:ascii="仿宋" w:hAnsi="仿宋" w:eastAsia="仿宋" w:cs="仿宋"/>
                <w:sz w:val="16"/>
                <w:szCs w:val="20"/>
              </w:rPr>
            </w:pPr>
            <w:r>
              <w:rPr>
                <w:rFonts w:hint="eastAsia"/>
                <w:sz w:val="20"/>
                <w:szCs w:val="22"/>
              </w:rPr>
              <w:t>能正确理解软件项目开发过程中遇到的工程问题特征，并综合考虑社会、安全、法律、文化及环境等因素，对开发路线/环境进行对比，完成系统方案设计。</w:t>
            </w:r>
          </w:p>
        </w:tc>
        <w:tc>
          <w:tcPr>
            <w:tcW w:w="810" w:type="dxa"/>
            <w:tcBorders>
              <w:top w:val="single" w:color="000000" w:sz="4" w:space="0"/>
              <w:left w:val="single" w:color="000000" w:sz="4" w:space="0"/>
              <w:bottom w:val="single" w:color="000000" w:sz="4" w:space="0"/>
              <w:right w:val="single" w:color="000000" w:sz="4" w:space="0"/>
            </w:tcBorders>
            <w:vAlign w:val="center"/>
          </w:tcPr>
          <w:p w14:paraId="17EE565A">
            <w:pPr>
              <w:spacing w:line="360" w:lineRule="auto"/>
              <w:jc w:val="center"/>
              <w:rPr>
                <w:rFonts w:eastAsia="仿宋"/>
                <w:sz w:val="18"/>
                <w:szCs w:val="21"/>
              </w:rPr>
            </w:pPr>
            <w:r>
              <w:rPr>
                <w:rFonts w:eastAsia="仿宋"/>
                <w:sz w:val="20"/>
                <w:szCs w:val="22"/>
              </w:rPr>
              <w:t>40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2B10BAB4">
            <w:pPr>
              <w:snapToGrid w:val="0"/>
              <w:spacing w:line="360" w:lineRule="auto"/>
              <w:jc w:val="center"/>
              <w:rPr>
                <w:rFonts w:eastAsia="仿宋"/>
                <w:sz w:val="18"/>
                <w:szCs w:val="21"/>
              </w:rPr>
            </w:pPr>
          </w:p>
        </w:tc>
      </w:tr>
      <w:tr w14:paraId="12D34DEE">
        <w:tblPrEx>
          <w:tblCellMar>
            <w:top w:w="0" w:type="dxa"/>
            <w:left w:w="108" w:type="dxa"/>
            <w:bottom w:w="0" w:type="dxa"/>
            <w:right w:w="108" w:type="dxa"/>
          </w:tblCellMar>
        </w:tblPrEx>
        <w:trPr>
          <w:cantSplit/>
          <w:trHeight w:val="934"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724B224F">
            <w:pPr>
              <w:snapToGrid w:val="0"/>
              <w:spacing w:line="340" w:lineRule="exact"/>
              <w:jc w:val="center"/>
              <w:rPr>
                <w:spacing w:val="-2"/>
                <w:sz w:val="18"/>
                <w:szCs w:val="21"/>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3FC7B240">
            <w:pPr>
              <w:jc w:val="center"/>
              <w:rPr>
                <w:rFonts w:ascii="仿宋_GB2312" w:hAnsi="仿宋_GB2312" w:eastAsia="仿宋_GB2312"/>
              </w:rPr>
            </w:pPr>
            <w:r>
              <w:rPr>
                <w:rFonts w:hint="eastAsia"/>
                <w:spacing w:val="-2"/>
              </w:rPr>
              <w:t>课程目标4</w:t>
            </w:r>
          </w:p>
        </w:tc>
        <w:tc>
          <w:tcPr>
            <w:tcW w:w="4416" w:type="dxa"/>
            <w:tcBorders>
              <w:top w:val="single" w:color="000000" w:sz="4" w:space="0"/>
              <w:left w:val="single" w:color="000000" w:sz="4" w:space="0"/>
              <w:bottom w:val="single" w:color="000000" w:sz="4" w:space="0"/>
              <w:right w:val="single" w:color="000000" w:sz="4" w:space="0"/>
            </w:tcBorders>
            <w:vAlign w:val="center"/>
          </w:tcPr>
          <w:p w14:paraId="6CAA6D77">
            <w:pPr>
              <w:snapToGrid w:val="0"/>
              <w:spacing w:line="264" w:lineRule="auto"/>
              <w:rPr>
                <w:rFonts w:ascii="仿宋" w:hAnsi="仿宋" w:eastAsia="仿宋" w:cs="仿宋"/>
                <w:sz w:val="20"/>
                <w:szCs w:val="22"/>
              </w:rPr>
            </w:pPr>
            <w:r>
              <w:rPr>
                <w:rFonts w:hint="eastAsia"/>
                <w:sz w:val="20"/>
                <w:szCs w:val="22"/>
              </w:rPr>
              <w:t>能够运用软件工程领域相关的测试/仿真方法和工具，模拟系统运行环境，测试项目的功能及性能，并能够分析方法或工具的局限性。</w:t>
            </w:r>
          </w:p>
        </w:tc>
        <w:tc>
          <w:tcPr>
            <w:tcW w:w="810" w:type="dxa"/>
            <w:tcBorders>
              <w:top w:val="single" w:color="000000" w:sz="4" w:space="0"/>
              <w:left w:val="single" w:color="000000" w:sz="4" w:space="0"/>
              <w:bottom w:val="single" w:color="000000" w:sz="4" w:space="0"/>
              <w:right w:val="single" w:color="000000" w:sz="4" w:space="0"/>
            </w:tcBorders>
            <w:vAlign w:val="center"/>
          </w:tcPr>
          <w:p w14:paraId="4C05EB96">
            <w:pPr>
              <w:spacing w:line="360" w:lineRule="auto"/>
              <w:jc w:val="center"/>
              <w:rPr>
                <w:rFonts w:eastAsia="仿宋"/>
              </w:rPr>
            </w:pPr>
            <w:r>
              <w:rPr>
                <w:rFonts w:eastAsia="仿宋"/>
              </w:rPr>
              <w:t>30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444D251B">
            <w:pPr>
              <w:snapToGrid w:val="0"/>
              <w:spacing w:line="360" w:lineRule="auto"/>
              <w:jc w:val="center"/>
              <w:rPr>
                <w:rFonts w:eastAsia="仿宋"/>
              </w:rPr>
            </w:pPr>
          </w:p>
        </w:tc>
      </w:tr>
      <w:tr w14:paraId="595C9103">
        <w:tblPrEx>
          <w:tblCellMar>
            <w:top w:w="0" w:type="dxa"/>
            <w:left w:w="108" w:type="dxa"/>
            <w:bottom w:w="0" w:type="dxa"/>
            <w:right w:w="108" w:type="dxa"/>
          </w:tblCellMar>
        </w:tblPrEx>
        <w:trPr>
          <w:cantSplit/>
          <w:trHeight w:val="982"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4E89CC98">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58C214BF">
            <w:pPr>
              <w:jc w:val="center"/>
              <w:rPr>
                <w:spacing w:val="-2"/>
              </w:rPr>
            </w:pPr>
            <w:r>
              <w:rPr>
                <w:rFonts w:hint="eastAsia"/>
                <w:spacing w:val="-2"/>
              </w:rPr>
              <w:t>课程目标5</w:t>
            </w:r>
          </w:p>
        </w:tc>
        <w:tc>
          <w:tcPr>
            <w:tcW w:w="4416" w:type="dxa"/>
            <w:tcBorders>
              <w:top w:val="single" w:color="000000" w:sz="4" w:space="0"/>
              <w:left w:val="single" w:color="000000" w:sz="4" w:space="0"/>
              <w:bottom w:val="single" w:color="000000" w:sz="4" w:space="0"/>
              <w:right w:val="single" w:color="000000" w:sz="4" w:space="0"/>
            </w:tcBorders>
            <w:vAlign w:val="center"/>
          </w:tcPr>
          <w:p w14:paraId="3EA08B1E">
            <w:pPr>
              <w:snapToGrid w:val="0"/>
              <w:spacing w:line="264" w:lineRule="auto"/>
              <w:rPr>
                <w:rFonts w:ascii="仿宋" w:hAnsi="仿宋" w:eastAsia="仿宋" w:cs="仿宋"/>
                <w:sz w:val="20"/>
                <w:szCs w:val="22"/>
              </w:rPr>
            </w:pPr>
            <w:r>
              <w:rPr>
                <w:rFonts w:hint="eastAsia"/>
                <w:sz w:val="20"/>
                <w:szCs w:val="22"/>
              </w:rPr>
              <w:t>通过综合性、设计性毕业设计课题训练，培养学生合理分析评价软件系统设计与应用领域工程实践对社会、健康、安全、法律及文化影响的意识。</w:t>
            </w:r>
          </w:p>
        </w:tc>
        <w:tc>
          <w:tcPr>
            <w:tcW w:w="810" w:type="dxa"/>
            <w:tcBorders>
              <w:top w:val="single" w:color="000000" w:sz="4" w:space="0"/>
              <w:left w:val="single" w:color="000000" w:sz="4" w:space="0"/>
              <w:bottom w:val="single" w:color="000000" w:sz="4" w:space="0"/>
              <w:right w:val="single" w:color="000000" w:sz="4" w:space="0"/>
            </w:tcBorders>
            <w:vAlign w:val="center"/>
          </w:tcPr>
          <w:p w14:paraId="79D9D52D">
            <w:pPr>
              <w:spacing w:line="360" w:lineRule="auto"/>
              <w:jc w:val="center"/>
              <w:rPr>
                <w:rFonts w:eastAsia="仿宋"/>
              </w:rPr>
            </w:pPr>
            <w:r>
              <w:rPr>
                <w:rFonts w:eastAsia="仿宋"/>
              </w:rPr>
              <w:t>10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08EF917F">
            <w:pPr>
              <w:snapToGrid w:val="0"/>
              <w:spacing w:line="360" w:lineRule="auto"/>
              <w:jc w:val="center"/>
              <w:rPr>
                <w:rFonts w:eastAsia="仿宋"/>
              </w:rPr>
            </w:pPr>
          </w:p>
        </w:tc>
      </w:tr>
      <w:tr w14:paraId="0540B8E3">
        <w:tblPrEx>
          <w:tblCellMar>
            <w:top w:w="0" w:type="dxa"/>
            <w:left w:w="108" w:type="dxa"/>
            <w:bottom w:w="0" w:type="dxa"/>
            <w:right w:w="108" w:type="dxa"/>
          </w:tblCellMar>
        </w:tblPrEx>
        <w:trPr>
          <w:cantSplit/>
          <w:trHeight w:val="964"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47393BB">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2D0E7E07">
            <w:pPr>
              <w:jc w:val="center"/>
              <w:rPr>
                <w:spacing w:val="-2"/>
              </w:rPr>
            </w:pPr>
            <w:r>
              <w:rPr>
                <w:rFonts w:hint="eastAsia"/>
                <w:spacing w:val="-2"/>
              </w:rPr>
              <w:t>课程目标6</w:t>
            </w:r>
          </w:p>
        </w:tc>
        <w:tc>
          <w:tcPr>
            <w:tcW w:w="4416" w:type="dxa"/>
            <w:tcBorders>
              <w:top w:val="single" w:color="000000" w:sz="4" w:space="0"/>
              <w:left w:val="single" w:color="000000" w:sz="4" w:space="0"/>
              <w:bottom w:val="single" w:color="000000" w:sz="4" w:space="0"/>
              <w:right w:val="single" w:color="000000" w:sz="4" w:space="0"/>
            </w:tcBorders>
            <w:vAlign w:val="center"/>
          </w:tcPr>
          <w:p w14:paraId="7A7B7B9D">
            <w:pPr>
              <w:snapToGrid w:val="0"/>
              <w:spacing w:line="264" w:lineRule="auto"/>
              <w:rPr>
                <w:sz w:val="20"/>
                <w:szCs w:val="22"/>
              </w:rPr>
            </w:pPr>
            <w:r>
              <w:rPr>
                <w:rFonts w:hint="eastAsia"/>
                <w:sz w:val="20"/>
                <w:szCs w:val="22"/>
              </w:rPr>
              <w:t>能够从环境保护和可持续发展的角度思考软件工程实践的可持续性，能够评价软件生命周期中可能对人类和环境造成的损害或隐患。</w:t>
            </w:r>
          </w:p>
        </w:tc>
        <w:tc>
          <w:tcPr>
            <w:tcW w:w="810" w:type="dxa"/>
            <w:tcBorders>
              <w:top w:val="single" w:color="000000" w:sz="4" w:space="0"/>
              <w:left w:val="single" w:color="000000" w:sz="4" w:space="0"/>
              <w:bottom w:val="single" w:color="000000" w:sz="4" w:space="0"/>
              <w:right w:val="single" w:color="000000" w:sz="4" w:space="0"/>
            </w:tcBorders>
            <w:vAlign w:val="center"/>
          </w:tcPr>
          <w:p w14:paraId="7266EAE7">
            <w:pPr>
              <w:spacing w:line="360" w:lineRule="auto"/>
              <w:jc w:val="center"/>
              <w:rPr>
                <w:rFonts w:eastAsia="仿宋"/>
              </w:rPr>
            </w:pPr>
            <w:r>
              <w:rPr>
                <w:rFonts w:eastAsia="仿宋"/>
              </w:rPr>
              <w:t>10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7A8310A1">
            <w:pPr>
              <w:snapToGrid w:val="0"/>
              <w:spacing w:line="360" w:lineRule="auto"/>
              <w:jc w:val="center"/>
              <w:rPr>
                <w:rFonts w:eastAsia="仿宋"/>
              </w:rPr>
            </w:pPr>
          </w:p>
        </w:tc>
      </w:tr>
      <w:tr w14:paraId="4C9A085B">
        <w:tblPrEx>
          <w:tblCellMar>
            <w:top w:w="0" w:type="dxa"/>
            <w:left w:w="108" w:type="dxa"/>
            <w:bottom w:w="0" w:type="dxa"/>
            <w:right w:w="108" w:type="dxa"/>
          </w:tblCellMar>
        </w:tblPrEx>
        <w:trPr>
          <w:cantSplit/>
          <w:trHeight w:val="1053"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1317335C">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6A5F1199">
            <w:pPr>
              <w:jc w:val="center"/>
              <w:rPr>
                <w:spacing w:val="-2"/>
              </w:rPr>
            </w:pPr>
            <w:r>
              <w:rPr>
                <w:rFonts w:hint="eastAsia"/>
                <w:spacing w:val="-2"/>
              </w:rPr>
              <w:t>课程目标8</w:t>
            </w:r>
          </w:p>
        </w:tc>
        <w:tc>
          <w:tcPr>
            <w:tcW w:w="4416" w:type="dxa"/>
            <w:tcBorders>
              <w:top w:val="single" w:color="000000" w:sz="4" w:space="0"/>
              <w:left w:val="single" w:color="000000" w:sz="4" w:space="0"/>
              <w:bottom w:val="single" w:color="000000" w:sz="4" w:space="0"/>
              <w:right w:val="single" w:color="000000" w:sz="4" w:space="0"/>
            </w:tcBorders>
            <w:vAlign w:val="center"/>
          </w:tcPr>
          <w:p w14:paraId="38BC54E3">
            <w:pPr>
              <w:snapToGrid w:val="0"/>
              <w:spacing w:line="264" w:lineRule="auto"/>
              <w:rPr>
                <w:sz w:val="20"/>
                <w:szCs w:val="22"/>
              </w:rPr>
            </w:pPr>
            <w:r>
              <w:rPr>
                <w:rFonts w:hint="eastAsia"/>
                <w:sz w:val="20"/>
                <w:szCs w:val="22"/>
              </w:rPr>
              <w:t>具有良好的外语读写能力，能够熟练应用外语撰写英文摘要。具备较好的外文文献查阅能力，能够在论文中规范、科学地引用参考文献。</w:t>
            </w:r>
          </w:p>
        </w:tc>
        <w:tc>
          <w:tcPr>
            <w:tcW w:w="810" w:type="dxa"/>
            <w:tcBorders>
              <w:top w:val="single" w:color="000000" w:sz="4" w:space="0"/>
              <w:left w:val="single" w:color="000000" w:sz="4" w:space="0"/>
              <w:bottom w:val="single" w:color="000000" w:sz="4" w:space="0"/>
              <w:right w:val="single" w:color="000000" w:sz="4" w:space="0"/>
            </w:tcBorders>
            <w:vAlign w:val="center"/>
          </w:tcPr>
          <w:p w14:paraId="032F1AE4">
            <w:pPr>
              <w:spacing w:line="360" w:lineRule="auto"/>
              <w:jc w:val="center"/>
              <w:rPr>
                <w:rFonts w:eastAsia="仿宋"/>
              </w:rPr>
            </w:pPr>
            <w:r>
              <w:rPr>
                <w:rFonts w:eastAsia="仿宋"/>
              </w:rPr>
              <w:t>10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0E384E21">
            <w:pPr>
              <w:snapToGrid w:val="0"/>
              <w:spacing w:line="360" w:lineRule="auto"/>
              <w:jc w:val="center"/>
              <w:rPr>
                <w:rFonts w:eastAsia="仿宋"/>
              </w:rPr>
            </w:pPr>
          </w:p>
        </w:tc>
      </w:tr>
      <w:tr w14:paraId="75277D68">
        <w:tblPrEx>
          <w:tblCellMar>
            <w:top w:w="0" w:type="dxa"/>
            <w:left w:w="108" w:type="dxa"/>
            <w:bottom w:w="0" w:type="dxa"/>
            <w:right w:w="108" w:type="dxa"/>
          </w:tblCellMar>
        </w:tblPrEx>
        <w:trPr>
          <w:cantSplit/>
          <w:trHeight w:val="610"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6B7A16F8">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03652E9D">
            <w:pPr>
              <w:spacing w:line="360" w:lineRule="auto"/>
              <w:jc w:val="center"/>
              <w:rPr>
                <w:rFonts w:hint="eastAsia"/>
              </w:rPr>
            </w:pPr>
            <w:r>
              <w:rPr>
                <w:rFonts w:hint="eastAsia"/>
              </w:rPr>
              <w:t>总分</w:t>
            </w:r>
          </w:p>
        </w:tc>
        <w:tc>
          <w:tcPr>
            <w:tcW w:w="4416" w:type="dxa"/>
            <w:tcBorders>
              <w:top w:val="single" w:color="000000" w:sz="4" w:space="0"/>
              <w:left w:val="single" w:color="000000" w:sz="4" w:space="0"/>
              <w:bottom w:val="single" w:color="000000" w:sz="4" w:space="0"/>
              <w:right w:val="single" w:color="000000" w:sz="4" w:space="0"/>
            </w:tcBorders>
            <w:vAlign w:val="center"/>
          </w:tcPr>
          <w:p w14:paraId="51236D44">
            <w:pPr>
              <w:spacing w:line="360" w:lineRule="auto"/>
              <w:rPr>
                <w:rFonts w:ascii="楷体" w:hAnsi="楷体" w:eastAsia="楷体" w:cs="楷体"/>
              </w:rPr>
            </w:pPr>
            <w:r>
              <w:rPr>
                <w:rFonts w:hint="eastAsia" w:ascii="楷体" w:hAnsi="楷体" w:eastAsia="楷体" w:cs="楷体"/>
              </w:rPr>
              <w:t>（百分制）</w:t>
            </w:r>
          </w:p>
        </w:tc>
        <w:tc>
          <w:tcPr>
            <w:tcW w:w="810" w:type="dxa"/>
            <w:tcBorders>
              <w:top w:val="single" w:color="000000" w:sz="4" w:space="0"/>
              <w:left w:val="single" w:color="000000" w:sz="4" w:space="0"/>
              <w:bottom w:val="single" w:color="000000" w:sz="4" w:space="0"/>
              <w:right w:val="single" w:color="000000" w:sz="4" w:space="0"/>
            </w:tcBorders>
            <w:vAlign w:val="center"/>
          </w:tcPr>
          <w:p w14:paraId="260CB329">
            <w:pPr>
              <w:spacing w:line="360" w:lineRule="auto"/>
              <w:jc w:val="center"/>
            </w:pPr>
            <w:r>
              <w:t>100</w:t>
            </w:r>
          </w:p>
        </w:tc>
        <w:tc>
          <w:tcPr>
            <w:tcW w:w="1259" w:type="dxa"/>
            <w:gridSpan w:val="2"/>
            <w:tcBorders>
              <w:top w:val="single" w:color="000000" w:sz="4" w:space="0"/>
              <w:left w:val="single" w:color="000000" w:sz="4" w:space="0"/>
              <w:bottom w:val="single" w:color="000000" w:sz="4" w:space="0"/>
              <w:right w:val="single" w:color="000000" w:sz="4" w:space="0"/>
            </w:tcBorders>
            <w:vAlign w:val="center"/>
          </w:tcPr>
          <w:p w14:paraId="7F1FF98A">
            <w:pPr>
              <w:snapToGrid w:val="0"/>
              <w:spacing w:line="360" w:lineRule="auto"/>
              <w:jc w:val="center"/>
            </w:pPr>
          </w:p>
        </w:tc>
      </w:tr>
      <w:tr w14:paraId="2756EDB5">
        <w:tblPrEx>
          <w:tblCellMar>
            <w:top w:w="0" w:type="dxa"/>
            <w:left w:w="108" w:type="dxa"/>
            <w:bottom w:w="0" w:type="dxa"/>
            <w:right w:w="108" w:type="dxa"/>
          </w:tblCellMar>
        </w:tblPrEx>
        <w:trPr>
          <w:cantSplit/>
          <w:trHeight w:val="637" w:hRule="atLeast"/>
        </w:trPr>
        <w:tc>
          <w:tcPr>
            <w:tcW w:w="1188" w:type="dxa"/>
            <w:vMerge w:val="continue"/>
            <w:tcBorders>
              <w:top w:val="single" w:color="000000" w:sz="4" w:space="0"/>
              <w:left w:val="single" w:color="000000" w:sz="4" w:space="0"/>
              <w:bottom w:val="single" w:color="000000" w:sz="4" w:space="0"/>
              <w:right w:val="single" w:color="000000" w:sz="4" w:space="0"/>
            </w:tcBorders>
            <w:vAlign w:val="center"/>
          </w:tcPr>
          <w:p w14:paraId="293F487F">
            <w:pPr>
              <w:snapToGrid w:val="0"/>
              <w:spacing w:line="340" w:lineRule="exact"/>
              <w:jc w:val="center"/>
              <w:rPr>
                <w:spacing w:val="-2"/>
              </w:rPr>
            </w:pPr>
          </w:p>
        </w:tc>
        <w:tc>
          <w:tcPr>
            <w:tcW w:w="1190" w:type="dxa"/>
            <w:tcBorders>
              <w:top w:val="single" w:color="000000" w:sz="4" w:space="0"/>
              <w:left w:val="single" w:color="000000" w:sz="4" w:space="0"/>
              <w:bottom w:val="single" w:color="000000" w:sz="4" w:space="0"/>
              <w:right w:val="single" w:color="000000" w:sz="4" w:space="0"/>
            </w:tcBorders>
            <w:vAlign w:val="center"/>
          </w:tcPr>
          <w:p w14:paraId="71196A81">
            <w:pPr>
              <w:spacing w:line="360" w:lineRule="auto"/>
              <w:jc w:val="center"/>
              <w:rPr>
                <w:rFonts w:hint="eastAsia"/>
              </w:rPr>
            </w:pPr>
            <w:r>
              <w:rPr>
                <w:rFonts w:hint="eastAsia"/>
              </w:rPr>
              <w:t>签名</w:t>
            </w:r>
          </w:p>
        </w:tc>
        <w:tc>
          <w:tcPr>
            <w:tcW w:w="6485" w:type="dxa"/>
            <w:gridSpan w:val="4"/>
            <w:tcBorders>
              <w:top w:val="single" w:color="000000" w:sz="4" w:space="0"/>
              <w:left w:val="single" w:color="000000" w:sz="4" w:space="0"/>
              <w:bottom w:val="single" w:color="000000" w:sz="4" w:space="0"/>
              <w:right w:val="single" w:color="000000" w:sz="4" w:space="0"/>
            </w:tcBorders>
            <w:vAlign w:val="center"/>
          </w:tcPr>
          <w:p w14:paraId="0ADC1ACB">
            <w:pPr>
              <w:spacing w:line="360" w:lineRule="auto"/>
            </w:pPr>
            <w:r>
              <w:rPr>
                <w:rFonts w:hint="eastAsia"/>
              </w:rPr>
              <w:t xml:space="preserve">答辩小组组长签名： </w:t>
            </w:r>
            <w:r>
              <w:t xml:space="preserve">   </w:t>
            </w:r>
            <w:r>
              <w:rPr>
                <w:rFonts w:hint="eastAsia"/>
              </w:rPr>
              <w:t xml:space="preserve">   </w:t>
            </w:r>
            <w:r>
              <w:t xml:space="preserve">  </w:t>
            </w:r>
            <w:r>
              <w:rPr>
                <w:rFonts w:hint="eastAsia"/>
              </w:rPr>
              <w:t xml:space="preserve"> </w:t>
            </w:r>
            <w:r>
              <w:t xml:space="preserve">      </w:t>
            </w:r>
            <w:r>
              <w:rPr>
                <w:rFonts w:hint="eastAsia"/>
              </w:rPr>
              <w:t xml:space="preserve">    2027年  月  日</w:t>
            </w:r>
          </w:p>
        </w:tc>
      </w:tr>
      <w:tr w14:paraId="295F5C2D">
        <w:tblPrEx>
          <w:tblCellMar>
            <w:top w:w="0" w:type="dxa"/>
            <w:left w:w="108" w:type="dxa"/>
            <w:bottom w:w="0" w:type="dxa"/>
            <w:right w:w="108" w:type="dxa"/>
          </w:tblCellMar>
        </w:tblPrEx>
        <w:trPr>
          <w:cantSplit/>
          <w:trHeight w:val="95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3345CE8">
            <w:pPr>
              <w:spacing w:line="340" w:lineRule="exact"/>
              <w:jc w:val="center"/>
              <w:rPr>
                <w:spacing w:val="-2"/>
              </w:rPr>
            </w:pPr>
            <w:r>
              <w:rPr>
                <w:rFonts w:hint="eastAsia"/>
                <w:spacing w:val="-2"/>
              </w:rPr>
              <w:t>指导教师评分</w:t>
            </w:r>
            <w:r>
              <w:rPr>
                <w:spacing w:val="-2"/>
              </w:rPr>
              <w:t>3</w:t>
            </w:r>
            <w:r>
              <w:rPr>
                <w:rFonts w:hint="eastAsia"/>
                <w:spacing w:val="-2"/>
              </w:rPr>
              <w:t>0</w:t>
            </w:r>
            <w:r>
              <w:rPr>
                <w:spacing w:val="-2"/>
              </w:rPr>
              <w:t>%</w:t>
            </w:r>
          </w:p>
        </w:tc>
        <w:tc>
          <w:tcPr>
            <w:tcW w:w="5606" w:type="dxa"/>
            <w:gridSpan w:val="2"/>
            <w:tcBorders>
              <w:top w:val="single" w:color="000000" w:sz="4" w:space="0"/>
              <w:left w:val="single" w:color="000000" w:sz="4" w:space="0"/>
              <w:bottom w:val="single" w:color="000000" w:sz="4" w:space="0"/>
              <w:right w:val="single" w:color="000000" w:sz="4" w:space="0"/>
            </w:tcBorders>
            <w:vAlign w:val="center"/>
          </w:tcPr>
          <w:p w14:paraId="5FB1E5AB">
            <w:pPr>
              <w:spacing w:line="360" w:lineRule="auto"/>
              <w:rPr>
                <w:rFonts w:ascii="楷体" w:hAnsi="楷体" w:eastAsia="楷体" w:cs="楷体"/>
              </w:rPr>
            </w:pPr>
            <w:r>
              <w:rPr>
                <w:rFonts w:hint="eastAsia" w:ascii="楷体" w:hAnsi="楷体" w:eastAsia="楷体" w:cs="楷体"/>
              </w:rPr>
              <w:t>（百分制）</w:t>
            </w:r>
          </w:p>
        </w:tc>
        <w:tc>
          <w:tcPr>
            <w:tcW w:w="1000" w:type="dxa"/>
            <w:gridSpan w:val="2"/>
            <w:tcBorders>
              <w:top w:val="single" w:color="000000" w:sz="4" w:space="0"/>
              <w:left w:val="single" w:color="000000" w:sz="4" w:space="0"/>
              <w:bottom w:val="single" w:color="000000" w:sz="4" w:space="0"/>
              <w:right w:val="single" w:color="000000" w:sz="4" w:space="0"/>
            </w:tcBorders>
            <w:vAlign w:val="center"/>
          </w:tcPr>
          <w:p w14:paraId="63781BED">
            <w:pPr>
              <w:spacing w:line="360" w:lineRule="auto"/>
              <w:jc w:val="center"/>
              <w:rPr>
                <w:rFonts w:hint="eastAsia"/>
              </w:rPr>
            </w:pPr>
            <w:r>
              <w:rPr>
                <w:rFonts w:hint="eastAsia"/>
              </w:rPr>
              <w:t>100</w:t>
            </w:r>
          </w:p>
        </w:tc>
        <w:tc>
          <w:tcPr>
            <w:tcW w:w="1069" w:type="dxa"/>
            <w:tcBorders>
              <w:top w:val="single" w:color="000000" w:sz="4" w:space="0"/>
              <w:left w:val="single" w:color="000000" w:sz="4" w:space="0"/>
              <w:bottom w:val="single" w:color="000000" w:sz="4" w:space="0"/>
              <w:right w:val="single" w:color="000000" w:sz="4" w:space="0"/>
            </w:tcBorders>
            <w:vAlign w:val="center"/>
          </w:tcPr>
          <w:p w14:paraId="079B3BB6">
            <w:pPr>
              <w:snapToGrid w:val="0"/>
              <w:spacing w:line="360" w:lineRule="auto"/>
              <w:jc w:val="center"/>
            </w:pPr>
          </w:p>
        </w:tc>
      </w:tr>
      <w:tr w14:paraId="2EB0B788">
        <w:tblPrEx>
          <w:tblCellMar>
            <w:top w:w="0" w:type="dxa"/>
            <w:left w:w="108" w:type="dxa"/>
            <w:bottom w:w="0" w:type="dxa"/>
            <w:right w:w="108" w:type="dxa"/>
          </w:tblCellMar>
        </w:tblPrEx>
        <w:trPr>
          <w:cantSplit/>
          <w:trHeight w:val="919"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0F5E5603">
            <w:pPr>
              <w:spacing w:line="340" w:lineRule="exact"/>
              <w:jc w:val="center"/>
              <w:rPr>
                <w:spacing w:val="-2"/>
              </w:rPr>
            </w:pPr>
            <w:r>
              <w:rPr>
                <w:rFonts w:hint="eastAsia"/>
                <w:spacing w:val="-2"/>
              </w:rPr>
              <w:t>评阅教师评分</w:t>
            </w:r>
            <w:r>
              <w:rPr>
                <w:spacing w:val="-2"/>
              </w:rPr>
              <w:t>3</w:t>
            </w:r>
            <w:r>
              <w:rPr>
                <w:rFonts w:hint="eastAsia"/>
                <w:spacing w:val="-2"/>
              </w:rPr>
              <w:t>0</w:t>
            </w:r>
            <w:r>
              <w:rPr>
                <w:spacing w:val="-2"/>
              </w:rPr>
              <w:t>%</w:t>
            </w:r>
          </w:p>
        </w:tc>
        <w:tc>
          <w:tcPr>
            <w:tcW w:w="5606" w:type="dxa"/>
            <w:gridSpan w:val="2"/>
            <w:tcBorders>
              <w:top w:val="single" w:color="000000" w:sz="4" w:space="0"/>
              <w:left w:val="single" w:color="000000" w:sz="4" w:space="0"/>
              <w:bottom w:val="single" w:color="000000" w:sz="4" w:space="0"/>
              <w:right w:val="single" w:color="000000" w:sz="4" w:space="0"/>
            </w:tcBorders>
            <w:vAlign w:val="center"/>
          </w:tcPr>
          <w:p w14:paraId="2A6DACC5">
            <w:pPr>
              <w:spacing w:line="360" w:lineRule="auto"/>
              <w:rPr>
                <w:rFonts w:ascii="楷体" w:hAnsi="楷体" w:eastAsia="楷体" w:cs="楷体"/>
              </w:rPr>
            </w:pPr>
            <w:r>
              <w:rPr>
                <w:rFonts w:hint="eastAsia" w:ascii="楷体" w:hAnsi="楷体" w:eastAsia="楷体" w:cs="楷体"/>
              </w:rPr>
              <w:t>（百分制）</w:t>
            </w:r>
          </w:p>
        </w:tc>
        <w:tc>
          <w:tcPr>
            <w:tcW w:w="1000" w:type="dxa"/>
            <w:gridSpan w:val="2"/>
            <w:tcBorders>
              <w:top w:val="single" w:color="000000" w:sz="4" w:space="0"/>
              <w:left w:val="single" w:color="000000" w:sz="4" w:space="0"/>
              <w:bottom w:val="single" w:color="000000" w:sz="4" w:space="0"/>
              <w:right w:val="single" w:color="000000" w:sz="4" w:space="0"/>
            </w:tcBorders>
            <w:vAlign w:val="center"/>
          </w:tcPr>
          <w:p w14:paraId="4F7FD9CC">
            <w:pPr>
              <w:spacing w:line="360" w:lineRule="auto"/>
              <w:jc w:val="center"/>
              <w:rPr>
                <w:rFonts w:hint="eastAsia"/>
              </w:rPr>
            </w:pPr>
            <w:r>
              <w:rPr>
                <w:rFonts w:hint="eastAsia"/>
              </w:rPr>
              <w:t>100</w:t>
            </w:r>
          </w:p>
        </w:tc>
        <w:tc>
          <w:tcPr>
            <w:tcW w:w="1069" w:type="dxa"/>
            <w:tcBorders>
              <w:top w:val="single" w:color="000000" w:sz="4" w:space="0"/>
              <w:left w:val="single" w:color="000000" w:sz="4" w:space="0"/>
              <w:bottom w:val="single" w:color="000000" w:sz="4" w:space="0"/>
              <w:right w:val="single" w:color="000000" w:sz="4" w:space="0"/>
            </w:tcBorders>
            <w:vAlign w:val="center"/>
          </w:tcPr>
          <w:p w14:paraId="163A3F32">
            <w:pPr>
              <w:snapToGrid w:val="0"/>
              <w:spacing w:line="360" w:lineRule="auto"/>
              <w:jc w:val="center"/>
            </w:pPr>
          </w:p>
        </w:tc>
      </w:tr>
      <w:tr w14:paraId="3CA89A39">
        <w:tblPrEx>
          <w:tblCellMar>
            <w:top w:w="0" w:type="dxa"/>
            <w:left w:w="108" w:type="dxa"/>
            <w:bottom w:w="0" w:type="dxa"/>
            <w:right w:w="108" w:type="dxa"/>
          </w:tblCellMar>
        </w:tblPrEx>
        <w:trPr>
          <w:cantSplit/>
          <w:trHeight w:val="1073"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169B1A9B">
            <w:pPr>
              <w:spacing w:line="340" w:lineRule="exact"/>
              <w:jc w:val="center"/>
              <w:rPr>
                <w:spacing w:val="-2"/>
              </w:rPr>
            </w:pPr>
            <w:r>
              <w:rPr>
                <w:rFonts w:hint="eastAsia"/>
                <w:spacing w:val="-2"/>
              </w:rPr>
              <w:t>总分</w:t>
            </w:r>
          </w:p>
        </w:tc>
        <w:tc>
          <w:tcPr>
            <w:tcW w:w="5606" w:type="dxa"/>
            <w:gridSpan w:val="2"/>
            <w:tcBorders>
              <w:top w:val="single" w:color="000000" w:sz="4" w:space="0"/>
              <w:left w:val="single" w:color="000000" w:sz="4" w:space="0"/>
              <w:bottom w:val="single" w:color="000000" w:sz="4" w:space="0"/>
              <w:right w:val="single" w:color="000000" w:sz="4" w:space="0"/>
            </w:tcBorders>
            <w:vAlign w:val="center"/>
          </w:tcPr>
          <w:p w14:paraId="50BA4103">
            <w:pPr>
              <w:spacing w:line="400" w:lineRule="exact"/>
              <w:rPr>
                <w:rFonts w:ascii="楷体" w:hAnsi="楷体" w:eastAsia="楷体" w:cs="Arial"/>
                <w:spacing w:val="-2"/>
              </w:rPr>
            </w:pPr>
            <w:r>
              <w:rPr>
                <w:rFonts w:hint="eastAsia" w:ascii="楷体" w:hAnsi="楷体" w:eastAsia="楷体" w:cs="楷体"/>
                <w:spacing w:val="-2"/>
              </w:rPr>
              <w:t>总分</w:t>
            </w:r>
            <w:r>
              <w:rPr>
                <w:rFonts w:ascii="楷体" w:hAnsi="楷体" w:eastAsia="楷体" w:cs="Arial"/>
                <w:spacing w:val="-2"/>
              </w:rPr>
              <w:t xml:space="preserve">= </w:t>
            </w:r>
            <w:r>
              <w:rPr>
                <w:rFonts w:hint="eastAsia" w:ascii="楷体" w:hAnsi="楷体" w:eastAsia="楷体" w:cs="Arial"/>
                <w:spacing w:val="-2"/>
              </w:rPr>
              <w:t>答辩评分﹡4</w:t>
            </w:r>
            <w:r>
              <w:rPr>
                <w:rFonts w:ascii="楷体" w:hAnsi="楷体" w:eastAsia="楷体" w:cs="Arial"/>
                <w:spacing w:val="-2"/>
              </w:rPr>
              <w:t>0</w:t>
            </w:r>
            <w:r>
              <w:rPr>
                <w:rFonts w:hint="eastAsia" w:ascii="楷体" w:hAnsi="楷体" w:eastAsia="楷体" w:cs="Arial"/>
                <w:spacing w:val="-2"/>
              </w:rPr>
              <w:t>%+指导教师评分﹡30%</w:t>
            </w:r>
          </w:p>
          <w:p w14:paraId="549B477D">
            <w:pPr>
              <w:spacing w:line="400" w:lineRule="exact"/>
              <w:ind w:left="0" w:leftChars="0" w:right="0" w:rightChars="0" w:firstLineChars="300"/>
              <w:rPr>
                <w:rFonts w:ascii="楷体" w:hAnsi="楷体" w:eastAsia="楷体" w:cs="楷体"/>
              </w:rPr>
            </w:pPr>
            <w:r>
              <w:rPr>
                <w:rFonts w:hint="eastAsia" w:ascii="楷体" w:hAnsi="楷体" w:eastAsia="楷体" w:cs="Arial"/>
                <w:spacing w:val="-2"/>
              </w:rPr>
              <w:t>+评阅教师评分﹡30%</w:t>
            </w:r>
          </w:p>
        </w:tc>
        <w:tc>
          <w:tcPr>
            <w:tcW w:w="1000" w:type="dxa"/>
            <w:gridSpan w:val="2"/>
            <w:tcBorders>
              <w:top w:val="single" w:color="000000" w:sz="4" w:space="0"/>
              <w:left w:val="single" w:color="000000" w:sz="4" w:space="0"/>
              <w:bottom w:val="single" w:color="000000" w:sz="4" w:space="0"/>
              <w:right w:val="single" w:color="000000" w:sz="4" w:space="0"/>
            </w:tcBorders>
            <w:vAlign w:val="center"/>
          </w:tcPr>
          <w:p w14:paraId="3957DFAD">
            <w:pPr>
              <w:spacing w:line="360" w:lineRule="auto"/>
              <w:jc w:val="center"/>
              <w:rPr>
                <w:rFonts w:hint="eastAsia"/>
              </w:rPr>
            </w:pPr>
            <w:r>
              <w:rPr>
                <w:rFonts w:hint="eastAsia"/>
              </w:rPr>
              <w:t>100</w:t>
            </w:r>
          </w:p>
        </w:tc>
        <w:tc>
          <w:tcPr>
            <w:tcW w:w="1069" w:type="dxa"/>
            <w:tcBorders>
              <w:top w:val="single" w:color="000000" w:sz="4" w:space="0"/>
              <w:left w:val="single" w:color="000000" w:sz="4" w:space="0"/>
              <w:bottom w:val="single" w:color="000000" w:sz="4" w:space="0"/>
              <w:right w:val="single" w:color="000000" w:sz="4" w:space="0"/>
            </w:tcBorders>
            <w:vAlign w:val="center"/>
          </w:tcPr>
          <w:p w14:paraId="08ABA18A">
            <w:pPr>
              <w:snapToGrid w:val="0"/>
              <w:spacing w:line="360" w:lineRule="auto"/>
              <w:jc w:val="center"/>
            </w:pPr>
          </w:p>
        </w:tc>
      </w:tr>
      <w:tr w14:paraId="0F3ADCD3">
        <w:tblPrEx>
          <w:tblCellMar>
            <w:top w:w="0" w:type="dxa"/>
            <w:left w:w="108" w:type="dxa"/>
            <w:bottom w:w="0" w:type="dxa"/>
            <w:right w:w="108" w:type="dxa"/>
          </w:tblCellMar>
        </w:tblPrEx>
        <w:trPr>
          <w:cantSplit/>
          <w:trHeight w:val="2471" w:hRule="atLeast"/>
        </w:trPr>
        <w:tc>
          <w:tcPr>
            <w:tcW w:w="1188" w:type="dxa"/>
            <w:tcBorders>
              <w:top w:val="single" w:color="000000" w:sz="4" w:space="0"/>
              <w:left w:val="single" w:color="000000" w:sz="4" w:space="0"/>
              <w:bottom w:val="single" w:color="000000" w:sz="4" w:space="0"/>
              <w:right w:val="single" w:color="000000" w:sz="4" w:space="0"/>
            </w:tcBorders>
            <w:vAlign w:val="center"/>
          </w:tcPr>
          <w:p w14:paraId="42D46779">
            <w:pPr>
              <w:spacing w:line="340" w:lineRule="exact"/>
              <w:jc w:val="center"/>
              <w:rPr>
                <w:spacing w:val="-2"/>
              </w:rPr>
            </w:pPr>
            <w:r>
              <w:rPr>
                <w:rFonts w:hint="eastAsia"/>
                <w:spacing w:val="-2"/>
              </w:rPr>
              <w:t>成绩总评</w:t>
            </w:r>
          </w:p>
        </w:tc>
        <w:tc>
          <w:tcPr>
            <w:tcW w:w="7675" w:type="dxa"/>
            <w:gridSpan w:val="5"/>
            <w:tcBorders>
              <w:top w:val="single" w:color="000000" w:sz="4" w:space="0"/>
              <w:left w:val="single" w:color="000000" w:sz="4" w:space="0"/>
              <w:bottom w:val="single" w:color="000000" w:sz="4" w:space="0"/>
              <w:right w:val="single" w:color="000000" w:sz="4" w:space="0"/>
            </w:tcBorders>
            <w:vAlign w:val="center"/>
          </w:tcPr>
          <w:p w14:paraId="1024C808">
            <w:pPr>
              <w:spacing w:line="360" w:lineRule="auto"/>
              <w:rPr>
                <w:rFonts w:ascii="楷体" w:hAnsi="楷体" w:eastAsia="楷体" w:cs="楷体"/>
              </w:rPr>
            </w:pPr>
            <w:r>
              <w:rPr>
                <w:rFonts w:hint="eastAsia" w:ascii="楷体" w:hAnsi="楷体" w:eastAsia="楷体" w:cs="楷体"/>
              </w:rPr>
              <w:t>(五级记分制)</w:t>
            </w:r>
          </w:p>
          <w:p w14:paraId="6B3068F4">
            <w:pPr>
              <w:spacing w:line="360" w:lineRule="auto"/>
              <w:rPr>
                <w:rFonts w:ascii="楷体" w:hAnsi="楷体" w:eastAsia="楷体_GB2312;楷体" w:cs="楷体"/>
              </w:rPr>
            </w:pPr>
          </w:p>
          <w:p w14:paraId="7A2BD7B9">
            <w:pPr>
              <w:spacing w:line="360" w:lineRule="auto"/>
              <w:rPr>
                <w:rFonts w:eastAsia="楷体_GB2312;楷体"/>
              </w:rPr>
            </w:pPr>
          </w:p>
          <w:p w14:paraId="323A7983">
            <w:pPr>
              <w:rPr>
                <w:rFonts w:hint="eastAsia"/>
              </w:rPr>
            </w:pPr>
            <w:r>
              <w:rPr>
                <w:rFonts w:hint="eastAsia"/>
              </w:rPr>
              <w:t>学院毕业设计(论文)</w:t>
            </w:r>
          </w:p>
          <w:p w14:paraId="5C6C7688">
            <w:r>
              <w:rPr>
                <w:rFonts w:hint="eastAsia"/>
              </w:rPr>
              <w:t xml:space="preserve">领导小组组长签名： </w:t>
            </w:r>
            <w:r>
              <w:t xml:space="preserve">    </w:t>
            </w:r>
            <w:r>
              <w:rPr>
                <w:rFonts w:hint="eastAsia"/>
              </w:rPr>
              <w:t xml:space="preserve">   </w:t>
            </w:r>
            <w:r>
              <w:t xml:space="preserve">     </w:t>
            </w:r>
            <w:r>
              <w:rPr>
                <w:rFonts w:hint="eastAsia"/>
              </w:rPr>
              <w:t xml:space="preserve">        </w:t>
            </w:r>
            <w:r>
              <w:t xml:space="preserve">     </w:t>
            </w:r>
            <w:r>
              <w:rPr>
                <w:rFonts w:hint="eastAsia"/>
              </w:rPr>
              <w:t xml:space="preserve">        2027年  月  日</w:t>
            </w:r>
          </w:p>
        </w:tc>
      </w:tr>
    </w:tbl>
    <w:p w14:paraId="78218CEC">
      <w:pPr>
        <w:rPr>
          <w:vanish/>
        </w:rPr>
      </w:pPr>
    </w:p>
    <w:p w14:paraId="77EDF1FF">
      <w:pPr>
        <w:rPr>
          <w:vanish/>
        </w:rPr>
      </w:pPr>
    </w:p>
    <w:p w14:paraId="46F7EADC">
      <w:pPr>
        <w:rPr>
          <w:rFonts w:hint="eastAsia"/>
          <w:vanish/>
        </w:rPr>
      </w:pPr>
    </w:p>
    <w:sectPr>
      <w:pgSz w:w="11906" w:h="16838"/>
      <w:pgMar w:top="1418" w:right="1559" w:bottom="1418" w:left="1559"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Noto Serif SC">
    <w:panose1 w:val="02020200000000000000"/>
    <w:charset w:val="86"/>
    <w:family w:val="auto"/>
    <w:pitch w:val="default"/>
    <w:sig w:usb0="20000083" w:usb1="2ADF3C10" w:usb2="00000016" w:usb3="00000000" w:csb0="60060107" w:csb1="00000000"/>
  </w:font>
  <w:font w:name="Arial">
    <w:panose1 w:val="020B0604020202020204"/>
    <w:charset w:val="00"/>
    <w:family w:val="swiss"/>
    <w:pitch w:val="default"/>
    <w:sig w:usb0="E0002EFF" w:usb1="C000785B" w:usb2="00000009" w:usb3="00000000" w:csb0="400001FF" w:csb1="FFFF0000"/>
  </w:font>
  <w:font w:name="思源黑体">
    <w:panose1 w:val="020B0400000000000000"/>
    <w:charset w:val="86"/>
    <w:family w:val="auto"/>
    <w:pitch w:val="default"/>
    <w:sig w:usb0="20000003" w:usb1="2ADF3C10" w:usb2="00000016" w:usb3="00000000" w:csb0="60060107" w:csb1="00000000"/>
  </w:font>
  <w:font w:name="方正舒体">
    <w:panose1 w:val="02010601030101010101"/>
    <w:charset w:val="86"/>
    <w:family w:val="auto"/>
    <w:pitch w:val="default"/>
    <w:sig w:usb0="00000003" w:usb1="080E0000" w:usb2="00000000" w:usb3="00000000" w:csb0="00040000" w:csb1="00000000"/>
  </w:font>
  <w:font w:name="文鼎大标宋简;宋体">
    <w:altName w:val="宋体"/>
    <w:panose1 w:val="00000000000000000000"/>
    <w:charset w:val="00"/>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楷体">
    <w:altName w:val="宋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tabs>
          <w:tab w:val="left" w:pos="0"/>
        </w:tabs>
        <w:ind w:left="900" w:hanging="420"/>
      </w:pPr>
      <w:rPr>
        <w:rFonts w:hint="eastAsia"/>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59ADCABA"/>
    <w:multiLevelType w:val="multilevel"/>
    <w:tmpl w:val="59ADCABA"/>
    <w:lvl w:ilvl="0" w:tentative="0">
      <w:start w:val="1"/>
      <w:numFmt w:val="decimal"/>
      <w:lvlText w:val="%1、"/>
      <w:lvlJc w:val="left"/>
      <w:pPr>
        <w:tabs>
          <w:tab w:val="left" w:pos="0"/>
        </w:tabs>
        <w:ind w:left="360" w:hanging="36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06485C98"/>
    <w:rsid w:val="6A3F13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Noto Serif SC"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2"/>
      <w:sz w:val="44"/>
      <w:szCs w:val="44"/>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caption"/>
    <w:basedOn w:val="1"/>
    <w:next w:val="1"/>
    <w:qFormat/>
    <w:uiPriority w:val="0"/>
    <w:pPr>
      <w:spacing w:line="0" w:lineRule="atLeast"/>
      <w:jc w:val="center"/>
    </w:pPr>
    <w:rPr>
      <w:sz w:val="30"/>
    </w:rPr>
  </w:style>
  <w:style w:type="paragraph" w:styleId="4">
    <w:name w:val="Body Text"/>
    <w:basedOn w:val="1"/>
    <w:qFormat/>
    <w:uiPriority w:val="0"/>
    <w:pPr>
      <w:spacing w:before="0" w:after="120"/>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4"/>
    <w:qFormat/>
    <w:uiPriority w:val="0"/>
    <w:rPr>
      <w:rFonts w:cs="Lucida Sans"/>
    </w:rPr>
  </w:style>
  <w:style w:type="character" w:customStyle="1" w:styleId="10">
    <w:name w:val="WW8Num2z0"/>
    <w:qFormat/>
    <w:uiPriority w:val="0"/>
  </w:style>
  <w:style w:type="character" w:customStyle="1" w:styleId="11">
    <w:name w:val="WW8Num3z0"/>
    <w:qFormat/>
    <w:uiPriority w:val="0"/>
    <w:rPr>
      <w:rFonts w:hint="eastAsia"/>
    </w:rPr>
  </w:style>
  <w:style w:type="character" w:customStyle="1" w:styleId="12">
    <w:name w:val="默认段落字体1"/>
    <w:qFormat/>
    <w:uiPriority w:val="0"/>
  </w:style>
  <w:style w:type="character" w:customStyle="1" w:styleId="13">
    <w:name w:val="标题 1 字符"/>
    <w:qFormat/>
    <w:uiPriority w:val="0"/>
    <w:rPr>
      <w:b/>
      <w:bCs/>
      <w:kern w:val="2"/>
      <w:sz w:val="44"/>
      <w:szCs w:val="44"/>
    </w:rPr>
  </w:style>
  <w:style w:type="character" w:customStyle="1" w:styleId="14">
    <w:name w:val="正文文本 字符"/>
    <w:qFormat/>
    <w:uiPriority w:val="0"/>
    <w:rPr>
      <w:kern w:val="2"/>
      <w:sz w:val="21"/>
      <w:szCs w:val="24"/>
    </w:rPr>
  </w:style>
  <w:style w:type="character" w:customStyle="1" w:styleId="15">
    <w:name w:val="页眉 Char"/>
    <w:qFormat/>
    <w:uiPriority w:val="0"/>
    <w:rPr>
      <w:kern w:val="2"/>
      <w:sz w:val="18"/>
      <w:szCs w:val="18"/>
    </w:rPr>
  </w:style>
  <w:style w:type="character" w:customStyle="1" w:styleId="16">
    <w:name w:val="正文文本首行缩进 字符"/>
    <w:basedOn w:val="14"/>
    <w:qFormat/>
    <w:uiPriority w:val="0"/>
  </w:style>
  <w:style w:type="character" w:customStyle="1" w:styleId="17">
    <w:name w:val="批注引用1"/>
    <w:qFormat/>
    <w:uiPriority w:val="0"/>
    <w:rPr>
      <w:sz w:val="21"/>
      <w:szCs w:val="21"/>
    </w:rPr>
  </w:style>
  <w:style w:type="character" w:customStyle="1" w:styleId="18">
    <w:name w:val="正文首行缩进 Char"/>
    <w:qFormat/>
    <w:uiPriority w:val="0"/>
    <w:rPr>
      <w:rFonts w:ascii="Times New Roman" w:hAnsi="Times New Roman" w:cs="Times New Roman"/>
      <w:kern w:val="2"/>
      <w:sz w:val="21"/>
      <w:szCs w:val="24"/>
      <w:lang w:eastAsia="ar-SA"/>
    </w:rPr>
  </w:style>
  <w:style w:type="paragraph" w:customStyle="1" w:styleId="19">
    <w:name w:val="标题样式"/>
    <w:basedOn w:val="1"/>
    <w:next w:val="4"/>
    <w:qFormat/>
    <w:uiPriority w:val="0"/>
    <w:pPr>
      <w:keepNext/>
      <w:spacing w:before="240" w:after="120"/>
    </w:pPr>
    <w:rPr>
      <w:rFonts w:ascii="Arial" w:hAnsi="Arial" w:eastAsia="思源黑体" w:cs="Lucida Sans"/>
      <w:sz w:val="28"/>
      <w:szCs w:val="28"/>
    </w:rPr>
  </w:style>
  <w:style w:type="paragraph" w:customStyle="1" w:styleId="20">
    <w:name w:val="索引"/>
    <w:basedOn w:val="1"/>
    <w:qFormat/>
    <w:uiPriority w:val="0"/>
    <w:pPr>
      <w:suppressLineNumbers/>
    </w:pPr>
    <w:rPr>
      <w:rFonts w:cs="Lucida Sans"/>
    </w:rPr>
  </w:style>
  <w:style w:type="paragraph" w:customStyle="1" w:styleId="21">
    <w:name w:val="正文缩进1"/>
    <w:basedOn w:val="1"/>
    <w:qFormat/>
    <w:uiPriority w:val="0"/>
    <w:pPr>
      <w:ind w:left="0" w:leftChars="0" w:right="0" w:rightChars="0" w:firstLineChars="200"/>
    </w:pPr>
  </w:style>
  <w:style w:type="paragraph" w:customStyle="1" w:styleId="22">
    <w:name w:val="页眉与页脚"/>
    <w:basedOn w:val="1"/>
    <w:qFormat/>
    <w:uiPriority w:val="0"/>
    <w:pPr>
      <w:suppressLineNumbers/>
      <w:tabs>
        <w:tab w:val="center" w:pos="4819"/>
        <w:tab w:val="right" w:pos="9638"/>
      </w:tabs>
    </w:pPr>
  </w:style>
  <w:style w:type="paragraph" w:customStyle="1" w:styleId="23">
    <w:name w:val="正文首行缩进1"/>
    <w:basedOn w:val="4"/>
    <w:qFormat/>
    <w:uiPriority w:val="0"/>
    <w:pPr>
      <w:ind w:left="0" w:leftChars="0" w:right="0" w:rightChars="0" w:firstLineChars="100"/>
    </w:pPr>
  </w:style>
  <w:style w:type="paragraph" w:customStyle="1" w:styleId="24">
    <w:name w:val="_Style 21"/>
    <w:basedOn w:val="1"/>
    <w:next w:val="23"/>
    <w:qFormat/>
    <w:uiPriority w:val="0"/>
    <w:pPr>
      <w:suppressAutoHyphens/>
      <w:ind w:left="0" w:right="0" w:firstLine="420"/>
    </w:pPr>
    <w:rPr>
      <w:kern w:val="2"/>
      <w:lang w:eastAsia="ar-SA"/>
    </w:rPr>
  </w:style>
  <w:style w:type="paragraph" w:customStyle="1" w:styleId="25">
    <w:name w:val="框架内容"/>
    <w:basedOn w:val="1"/>
    <w:qFormat/>
    <w:uiPriority w:val="0"/>
  </w:style>
  <w:style w:type="paragraph" w:customStyle="1" w:styleId="26">
    <w:name w:val="表格内容"/>
    <w:basedOn w:val="1"/>
    <w:qFormat/>
    <w:uiPriority w:val="0"/>
    <w:pPr>
      <w:widowControl w:val="0"/>
      <w:suppressLineNumbers/>
    </w:pPr>
  </w:style>
  <w:style w:type="paragraph" w:customStyle="1" w:styleId="27">
    <w:name w:val="表格标题"/>
    <w:basedOn w:val="26"/>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1219</Words>
  <Characters>1310</Characters>
  <TotalTime>6</TotalTime>
  <ScaleCrop>false</ScaleCrop>
  <LinksUpToDate>false</LinksUpToDate>
  <CharactersWithSpaces>1359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2025-07-02T20:52:00Z</dcterms:created>
  <dc:creator>陈春生</dc:creator>
  <cp:lastModifiedBy> </cp:lastModifiedBy>
  <dcterms:modified xsi:type="dcterms:W3CDTF">2026-09-18T09:42:44Z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63EDB0C0968C48818D9E5107339E943B_12</vt:lpwstr>
  </property>
  <property fmtid="{D5CDD505-2E9C-101B-9397-08002B2CF9AE}" pid="3" name="KSOProductBuildVer">
    <vt:lpwstr>2052-12.1.0.28505</vt:lpwstr>
  </property>
  <property fmtid="{D5CDD505-2E9C-101B-9397-08002B2CF9AE}" pid="4" name="KSOTemplateDocerSaveRecord">
    <vt:lpwstr>eyJoZGlkIjoiNmNhMWRkMjAyNzNjZjhiODA1MWNmZmYyNjM2NTZiODAiLCJ1c2VySWQiOiI0OTQxMzAwNzQifQ==</vt:lpwstr>
  </property>
</Properties>
</file>