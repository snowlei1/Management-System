
<file path=[Content_Types].xml><?xml version="1.0" encoding="utf-8"?>
<Types xmlns="http://schemas.openxmlformats.org/package/2006/content-types">
  <Default Extension="xml" ContentType="application/xml"/>
  <Default Extension="bin" ContentType="application/vnd.openxmlformats-officedocument.oleObject"/>
  <Default Extension="jpeg" ContentType="image/jpeg"/>
  <Default Extension="JPG" ContentType="image/.jp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DCE0DD">
      <w:pPr>
        <w:jc w:val="center"/>
        <w:rPr>
          <w:rFonts w:hint="eastAsia" w:ascii="方正舒体" w:hAnsi="方正舒体" w:eastAsia="方正舒体"/>
          <w:sz w:val="84"/>
          <w:lang w:val="zh-CN" w:eastAsia="zh-CN"/>
        </w:rPr>
      </w:pPr>
      <w:r>
        <w:rPr>
          <w:rFonts w:ascii="方正舒体" w:hAnsi="方正舒体" w:eastAsia="方正舒体"/>
          <w:color w:val="FFFFFF"/>
          <w:sz w:val="84"/>
        </w:rPr>
        <w:pict>
          <v:shape id="_x0000_i1031" o:spt="75" type="#_x0000_t75" style="height:68.4pt;width:72.75pt;" filled="f" o:preferrelative="t" stroked="f" coordsize="21600,21600">
            <v:path/>
            <v:fill on="f" focussize="0,0"/>
            <v:stroke on="f"/>
            <v:imagedata r:id="rId4" cropleft="-3f" croptop="-3f" cropright="-3f" cropbottom="-3f" o:title=""/>
            <o:lock v:ext="edit" aspectratio="t"/>
            <w10:wrap type="none"/>
            <w10:anchorlock/>
          </v:shape>
        </w:pict>
      </w:r>
      <w:bookmarkStart w:id="0" w:name="_GoBack"/>
      <w:r>
        <w:object>
          <v:shape id="_x0000_i1030" o:spt="75" type="#_x0000_t75" style="height:81.55pt;width:288.15pt;" o:ole="t" filled="f" o:preferrelative="t" stroked="f" coordsize="21600,21600">
            <v:path/>
            <v:fill on="f" focussize="0,0"/>
            <v:stroke on="f"/>
            <v:imagedata r:id="rId6" o:title=""/>
            <o:lock v:ext="edit" aspectratio="f"/>
            <w10:wrap type="none"/>
            <w10:anchorlock/>
          </v:shape>
          <o:OLEObject Type="Embed" ProgID="Word.Picture.8" ShapeID="_x0000_i1030" DrawAspect="Content" ObjectID="_1468075725" r:id="rId5">
            <o:LockedField>false</o:LockedField>
          </o:OLEObject>
        </w:object>
      </w:r>
      <w:bookmarkEnd w:id="0"/>
      <w:r>
        <mc:AlternateContent>
          <mc:Choice Requires="wps">
            <w:drawing>
              <wp:anchor distT="0" distB="0" distL="114935" distR="114935" simplePos="0" relativeHeight="251659264" behindDoc="0" locked="0" layoutInCell="1" allowOverlap="1">
                <wp:simplePos x="0" y="0"/>
                <wp:positionH relativeFrom="column">
                  <wp:posOffset>567055</wp:posOffset>
                </wp:positionH>
                <wp:positionV relativeFrom="paragraph">
                  <wp:posOffset>-4445</wp:posOffset>
                </wp:positionV>
                <wp:extent cx="1127125" cy="1098550"/>
                <wp:effectExtent l="0" t="0" r="0" b="0"/>
                <wp:wrapNone/>
                <wp:docPr id="1" name="框架1"/>
                <wp:cNvGraphicFramePr/>
                <a:graphic xmlns:a="http://schemas.openxmlformats.org/drawingml/2006/main">
                  <a:graphicData uri="http://schemas.microsoft.com/office/word/2010/wordprocessingShape">
                    <wps:wsp>
                      <wps:cNvSpPr txBox="1"/>
                      <wps:spPr>
                        <a:xfrm>
                          <a:off x="0" y="0"/>
                          <a:ext cx="1127125" cy="1098550"/>
                        </a:xfrm>
                        <a:prstGeom prst="rect">
                          <a:avLst/>
                        </a:prstGeom>
                        <a:solidFill>
                          <a:srgbClr val="FFFFFF"/>
                        </a:solidFill>
                        <a:ln w="9525">
                          <a:solidFill>
                            <a:srgbClr val="FFFFFF"/>
                          </a:solidFill>
                        </a:ln>
                      </wps:spPr>
                      <wps:txbx>
                        <w:txbxContent>
                          <w:p w14:paraId="457D7773">
                            <w:pPr>
                              <w:rPr>
                                <w:rFonts w:ascii="方正舒体" w:hAnsi="方正舒体" w:eastAsia="方正舒体"/>
                                <w:color w:val="FFFFFF"/>
                                <w:sz w:val="84"/>
                              </w:rPr>
                            </w:pPr>
                          </w:p>
                        </w:txbxContent>
                      </wps:txbx>
                      <wps:bodyPr lIns="91440" tIns="45720" rIns="91440" bIns="45720" anchor="t">
                        <a:noAutofit/>
                      </wps:bodyPr>
                    </wps:wsp>
                  </a:graphicData>
                </a:graphic>
              </wp:anchor>
            </w:drawing>
          </mc:Choice>
          <mc:Fallback>
            <w:pict>
              <v:shape id="框架1" o:spid="_x0000_s1026" o:spt="202" type="#_x0000_t202" style="position:absolute;left:0pt;margin-left:44.65pt;margin-top:-0.35pt;height:86.5pt;width:88.75pt;z-index:251659264;mso-width-relative:page;mso-height-relative:page;" fillcolor="#FFFFFF" filled="t" stroked="t" coordsize="21600,21600" o:gfxdata="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O/TwodcAAAAI&#10;AQAADwAAAAAAAAABACAAAAAiAAAAZHJzL2Rvd25yZXYueG1sUEsBAhQAFAAAAAgAh07iQB/Za5Tk&#10;AQAA8wMAAA4AAAAAAAAAAQAgAAAAJgEAAGRycy9lMm9Eb2MueG1sUEsFBgAAAAAGAAYAWQEAAHwF&#10;AAAAAA==&#10;">
                <v:fill on="t" focussize="0,0"/>
                <v:stroke color="#FFFFFF" joinstyle="round"/>
                <v:imagedata o:title=""/>
                <o:lock v:ext="edit" aspectratio="f"/>
                <v:textbox>
                  <w:txbxContent>
                    <w:p w14:paraId="457D7773">
                      <w:pPr>
                        <w:rPr>
                          <w:rFonts w:ascii="方正舒体" w:hAnsi="方正舒体" w:eastAsia="方正舒体"/>
                          <w:color w:val="FFFFFF"/>
                          <w:sz w:val="84"/>
                        </w:rPr>
                      </w:pPr>
                    </w:p>
                  </w:txbxContent>
                </v:textbox>
              </v:shape>
            </w:pict>
          </mc:Fallback>
        </mc:AlternateContent>
      </w:r>
    </w:p>
    <w:p w14:paraId="607CEC6B">
      <w:pPr>
        <w:spacing w:line="0" w:lineRule="atLeast"/>
        <w:jc w:val="center"/>
        <w:rPr>
          <w:rFonts w:hint="eastAsia"/>
        </w:rPr>
      </w:pPr>
      <w:r>
        <w:rPr>
          <w:rFonts w:hint="eastAsia"/>
        </w:rPr>
        <w:t xml:space="preserve">                </w:t>
      </w:r>
    </w:p>
    <w:p w14:paraId="5EEAD542">
      <w:pPr>
        <w:pStyle w:val="3"/>
        <w:jc w:val="both"/>
        <w:rPr>
          <w:rFonts w:hint="eastAsia" w:ascii="黑体" w:hAnsi="黑体"/>
          <w:b/>
          <w:spacing w:val="40"/>
          <w:sz w:val="28"/>
        </w:rPr>
      </w:pPr>
      <w:r>
        <w:rPr>
          <w:rFonts w:hint="eastAsia" w:ascii="黑体" w:hAnsi="黑体"/>
          <w:b/>
          <w:spacing w:val="40"/>
          <w:sz w:val="28"/>
        </w:rPr>
        <w:t xml:space="preserve">             </w:t>
      </w:r>
      <w:r>
        <w:rPr>
          <w:rFonts w:ascii="黑体" w:hAnsi="黑体"/>
          <w:b/>
          <w:spacing w:val="40"/>
          <w:sz w:val="28"/>
        </w:rPr>
        <w:t>JIANGX</w:t>
      </w:r>
      <w:r>
        <w:rPr>
          <w:rFonts w:ascii="黑体" w:hAnsi="黑体"/>
          <w:b/>
          <w:spacing w:val="100"/>
          <w:sz w:val="28"/>
        </w:rPr>
        <w:t>I</w:t>
      </w:r>
      <w:r>
        <w:rPr>
          <w:rFonts w:ascii="黑体" w:hAnsi="黑体"/>
          <w:b/>
          <w:spacing w:val="40"/>
          <w:sz w:val="28"/>
        </w:rPr>
        <w:t>NORMA</w:t>
      </w:r>
      <w:r>
        <w:rPr>
          <w:rFonts w:ascii="黑体" w:hAnsi="黑体"/>
          <w:b/>
          <w:spacing w:val="100"/>
          <w:sz w:val="28"/>
        </w:rPr>
        <w:t>L</w:t>
      </w:r>
      <w:r>
        <w:rPr>
          <w:rFonts w:ascii="黑体" w:hAnsi="黑体"/>
          <w:b/>
          <w:spacing w:val="40"/>
          <w:sz w:val="28"/>
        </w:rPr>
        <w:t>UNIVERSITY</w:t>
      </w:r>
    </w:p>
    <w:p w14:paraId="600D46EB">
      <w:pPr>
        <w:rPr>
          <w:rFonts w:hint="eastAsia" w:ascii="黑体" w:hAnsi="黑体"/>
          <w:b/>
          <w:spacing w:val="40"/>
          <w:sz w:val="28"/>
        </w:rPr>
      </w:pPr>
    </w:p>
    <w:p w14:paraId="4170C378">
      <w:pPr>
        <w:jc w:val="center"/>
        <w:rPr>
          <w:rFonts w:hint="eastAsia" w:ascii="文鼎大标宋简;宋体" w:hAnsi="文鼎大标宋简;宋体" w:eastAsia="文鼎大标宋简;宋体" w:cs="华文细黑"/>
          <w:b/>
          <w:sz w:val="72"/>
        </w:rPr>
      </w:pPr>
      <w:r>
        <w:rPr>
          <w:rFonts w:hint="eastAsia" w:ascii="文鼎大标宋简;宋体" w:hAnsi="文鼎大标宋简;宋体" w:eastAsia="文鼎大标宋简;宋体" w:cs="华文细黑"/>
          <w:b/>
          <w:sz w:val="84"/>
        </w:rPr>
        <w:t>本科生毕业设计</w:t>
      </w:r>
      <w:r>
        <w:rPr>
          <w:rFonts w:hint="eastAsia" w:ascii="文鼎大标宋简;宋体" w:hAnsi="文鼎大标宋简;宋体" w:eastAsia="文鼎大标宋简;宋体" w:cs="华文细黑"/>
          <w:sz w:val="52"/>
        </w:rPr>
        <w:t>(论文)</w:t>
      </w:r>
    </w:p>
    <w:p w14:paraId="0720F07A">
      <w:pPr>
        <w:spacing w:line="960" w:lineRule="auto"/>
        <w:jc w:val="center"/>
        <w:rPr>
          <w:rFonts w:hint="eastAsia" w:ascii="文鼎大标宋简;宋体" w:hAnsi="文鼎大标宋简;宋体" w:eastAsia="文鼎大标宋简;宋体" w:cs="华文细黑"/>
          <w:b/>
          <w:bCs/>
          <w:sz w:val="72"/>
        </w:rPr>
      </w:pPr>
      <w:r>
        <w:rPr>
          <w:rFonts w:hint="eastAsia" w:ascii="文鼎大标宋简;宋体" w:hAnsi="文鼎大标宋简;宋体" w:eastAsia="文鼎大标宋简;宋体" w:cs="华文细黑"/>
          <w:b/>
          <w:bCs/>
          <w:sz w:val="72"/>
        </w:rPr>
        <w:t>过程管理手册</w:t>
      </w:r>
    </w:p>
    <w:p w14:paraId="4FE874F0">
      <w:pPr>
        <w:rPr>
          <w:rFonts w:hint="eastAsia" w:ascii="文鼎大标宋简;宋体" w:hAnsi="文鼎大标宋简;宋体" w:eastAsia="文鼎大标宋简;宋体" w:cs="华文细黑"/>
          <w:b/>
          <w:bCs/>
          <w:sz w:val="72"/>
        </w:rPr>
      </w:pPr>
    </w:p>
    <w:p w14:paraId="25348B20">
      <w:pPr>
        <w:rPr>
          <w:rFonts w:hint="eastAsia" w:ascii="楷体" w:hAnsi="楷体" w:eastAsia="楷体" w:cs="楷体"/>
        </w:rPr>
      </w:pPr>
    </w:p>
    <w:p w14:paraId="611F59B6">
      <w:pPr>
        <w:rPr>
          <w:rFonts w:hint="eastAsia" w:ascii="楷体" w:hAnsi="楷体" w:eastAsia="楷体" w:cs="楷体"/>
        </w:rPr>
      </w:pPr>
    </w:p>
    <w:p w14:paraId="61ADEC13">
      <w:pPr>
        <w:rPr>
          <w:rFonts w:hint="eastAsia" w:ascii="楷体" w:hAnsi="楷体" w:eastAsia="楷体" w:cs="楷体"/>
        </w:rPr>
      </w:pPr>
    </w:p>
    <w:tbl>
      <w:tblPr>
        <w:tblStyle w:val="8"/>
        <w:tblW w:w="9004" w:type="dxa"/>
        <w:tblInd w:w="0" w:type="dxa"/>
        <w:tblLayout w:type="fixed"/>
        <w:tblCellMar>
          <w:top w:w="0" w:type="dxa"/>
          <w:left w:w="108" w:type="dxa"/>
          <w:bottom w:w="0" w:type="dxa"/>
          <w:right w:w="108" w:type="dxa"/>
        </w:tblCellMar>
      </w:tblPr>
      <w:tblGrid>
        <w:gridCol w:w="1526"/>
        <w:gridCol w:w="2976"/>
        <w:gridCol w:w="1418"/>
        <w:gridCol w:w="3084"/>
      </w:tblGrid>
      <w:tr w14:paraId="66E3DE5E">
        <w:tblPrEx>
          <w:tblCellMar>
            <w:top w:w="0" w:type="dxa"/>
            <w:left w:w="108" w:type="dxa"/>
            <w:bottom w:w="0" w:type="dxa"/>
            <w:right w:w="108" w:type="dxa"/>
          </w:tblCellMar>
        </w:tblPrEx>
        <w:tc>
          <w:tcPr>
            <w:tcW w:w="1526" w:type="dxa"/>
            <w:vAlign w:val="bottom"/>
          </w:tcPr>
          <w:p w14:paraId="51218B2E">
            <w:pPr>
              <w:spacing w:before="156" w:after="156" w:line="300" w:lineRule="auto"/>
              <w:jc w:val="center"/>
              <w:rPr>
                <w:rFonts w:hint="eastAsia" w:ascii="楷体" w:hAnsi="楷体" w:eastAsia="楷体" w:cs="楷体"/>
                <w:b/>
                <w:bCs/>
                <w:sz w:val="24"/>
              </w:rPr>
            </w:pPr>
            <w:r>
              <w:rPr>
                <w:rFonts w:hint="eastAsia" w:ascii="楷体" w:hAnsi="楷体" w:eastAsia="楷体" w:cs="楷体"/>
                <w:b/>
                <w:bCs/>
                <w:sz w:val="24"/>
              </w:rPr>
              <w:t xml:space="preserve">学 </w:t>
            </w:r>
            <w:r>
              <w:rPr>
                <w:rFonts w:ascii="楷体" w:hAnsi="楷体" w:eastAsia="楷体" w:cs="楷体"/>
                <w:b/>
                <w:bCs/>
                <w:sz w:val="24"/>
              </w:rPr>
              <w:t xml:space="preserve">   </w:t>
            </w:r>
            <w:r>
              <w:rPr>
                <w:rFonts w:hint="eastAsia" w:ascii="楷体" w:hAnsi="楷体" w:eastAsia="楷体" w:cs="楷体"/>
                <w:b/>
                <w:bCs/>
                <w:sz w:val="24"/>
              </w:rPr>
              <w:t>号：</w:t>
            </w:r>
          </w:p>
        </w:tc>
        <w:tc>
          <w:tcPr>
            <w:tcW w:w="2976" w:type="dxa"/>
            <w:tcBorders>
              <w:bottom w:val="single" w:color="000000" w:sz="4" w:space="0"/>
            </w:tcBorders>
            <w:vAlign w:val="bottom"/>
          </w:tcPr>
          <w:p w14:paraId="3D520E55">
            <w:pPr>
              <w:spacing w:before="156" w:after="156" w:line="300" w:lineRule="auto"/>
              <w:jc w:val="center"/>
              <w:rPr>
                <w:rFonts w:ascii="楷体" w:hAnsi="楷体" w:eastAsia="楷体" w:cs="楷体"/>
                <w:bCs/>
                <w:sz w:val="24"/>
              </w:rPr>
            </w:pPr>
            <w:r>
              <w:rPr>
                <w:rFonts w:hint="eastAsia" w:ascii="楷体" w:hAnsi="楷体" w:eastAsia="楷体" w:cs="楷体"/>
                <w:bCs/>
                <w:sz w:val="24"/>
              </w:rPr>
              <w:t>202326707009</w:t>
            </w:r>
          </w:p>
        </w:tc>
        <w:tc>
          <w:tcPr>
            <w:tcW w:w="1418" w:type="dxa"/>
            <w:vAlign w:val="bottom"/>
          </w:tcPr>
          <w:p w14:paraId="5C85DBDC">
            <w:pPr>
              <w:spacing w:before="156" w:after="156" w:line="300" w:lineRule="auto"/>
              <w:jc w:val="center"/>
              <w:rPr>
                <w:rFonts w:hint="eastAsia" w:ascii="楷体" w:hAnsi="楷体" w:eastAsia="楷体" w:cs="楷体"/>
                <w:b/>
                <w:bCs/>
                <w:sz w:val="24"/>
              </w:rPr>
            </w:pPr>
            <w:r>
              <w:rPr>
                <w:rFonts w:hint="eastAsia" w:ascii="楷体" w:hAnsi="楷体" w:eastAsia="楷体" w:cs="楷体"/>
                <w:b/>
                <w:bCs/>
                <w:sz w:val="24"/>
              </w:rPr>
              <w:t>学生姓名：</w:t>
            </w:r>
          </w:p>
        </w:tc>
        <w:tc>
          <w:tcPr>
            <w:tcW w:w="3084" w:type="dxa"/>
            <w:tcBorders>
              <w:bottom w:val="single" w:color="000000" w:sz="4" w:space="0"/>
            </w:tcBorders>
            <w:vAlign w:val="bottom"/>
          </w:tcPr>
          <w:p w14:paraId="3C018B7D">
            <w:pPr>
              <w:spacing w:before="156" w:after="156" w:line="300" w:lineRule="auto"/>
              <w:jc w:val="center"/>
              <w:rPr>
                <w:rFonts w:hint="eastAsia" w:ascii="楷体" w:hAnsi="楷体" w:eastAsia="楷体" w:cs="楷体"/>
                <w:b/>
                <w:bCs/>
                <w:sz w:val="24"/>
              </w:rPr>
            </w:pPr>
            <w:r>
              <w:rPr>
                <w:rFonts w:hint="eastAsia" w:ascii="楷体" w:hAnsi="楷体" w:eastAsia="楷体" w:cs="楷体"/>
                <w:b/>
                <w:bCs/>
                <w:sz w:val="24"/>
              </w:rPr>
              <w:t>胡鸿磊</w:t>
            </w:r>
          </w:p>
        </w:tc>
      </w:tr>
      <w:tr w14:paraId="0C5DD4A2">
        <w:tblPrEx>
          <w:tblCellMar>
            <w:top w:w="0" w:type="dxa"/>
            <w:left w:w="108" w:type="dxa"/>
            <w:bottom w:w="0" w:type="dxa"/>
            <w:right w:w="108" w:type="dxa"/>
          </w:tblCellMar>
        </w:tblPrEx>
        <w:tc>
          <w:tcPr>
            <w:tcW w:w="1526" w:type="dxa"/>
            <w:vAlign w:val="bottom"/>
          </w:tcPr>
          <w:p w14:paraId="59C4448A">
            <w:pPr>
              <w:spacing w:before="156" w:after="156" w:line="300" w:lineRule="auto"/>
              <w:jc w:val="center"/>
              <w:rPr>
                <w:rFonts w:hint="eastAsia" w:ascii="楷体" w:hAnsi="楷体" w:eastAsia="楷体" w:cs="楷体"/>
                <w:b/>
                <w:bCs/>
                <w:sz w:val="24"/>
              </w:rPr>
            </w:pPr>
            <w:r>
              <w:rPr>
                <w:rFonts w:hint="eastAsia" w:ascii="楷体" w:hAnsi="楷体" w:eastAsia="楷体" w:cs="楷体"/>
                <w:b/>
                <w:bCs/>
                <w:sz w:val="24"/>
              </w:rPr>
              <w:t>选题编号：</w:t>
            </w:r>
          </w:p>
        </w:tc>
        <w:tc>
          <w:tcPr>
            <w:tcW w:w="2976" w:type="dxa"/>
            <w:tcBorders>
              <w:top w:val="single" w:color="000000" w:sz="4" w:space="0"/>
              <w:bottom w:val="single" w:color="000000" w:sz="4" w:space="0"/>
            </w:tcBorders>
            <w:vAlign w:val="bottom"/>
          </w:tcPr>
          <w:p w14:paraId="7C642476">
            <w:pPr>
              <w:spacing w:before="156" w:after="156" w:line="300" w:lineRule="auto"/>
              <w:jc w:val="center"/>
              <w:rPr>
                <w:rFonts w:hint="eastAsia" w:ascii="楷体" w:hAnsi="楷体" w:eastAsia="楷体" w:cs="楷体"/>
                <w:bCs/>
                <w:color w:val="FF0000"/>
                <w:sz w:val="24"/>
              </w:rPr>
            </w:pPr>
            <w:r>
              <w:rPr>
                <w:rFonts w:hint="eastAsia" w:ascii="楷体" w:hAnsi="楷体" w:eastAsia="楷体" w:cs="楷体"/>
                <w:bCs/>
                <w:color w:val="FF0000"/>
                <w:sz w:val="24"/>
              </w:rPr>
              <w:t>0</w:t>
            </w:r>
            <w:r>
              <w:rPr>
                <w:rFonts w:ascii="楷体" w:hAnsi="楷体" w:eastAsia="楷体" w:cs="楷体"/>
                <w:bCs/>
                <w:color w:val="FF0000"/>
                <w:sz w:val="24"/>
              </w:rPr>
              <w:t>0</w:t>
            </w:r>
            <w:r>
              <w:rPr>
                <w:rFonts w:hint="eastAsia" w:ascii="楷体" w:hAnsi="楷体" w:eastAsia="楷体" w:cs="楷体"/>
                <w:bCs/>
                <w:color w:val="FF0000"/>
                <w:sz w:val="24"/>
              </w:rPr>
              <w:t>3140+学生学号</w:t>
            </w:r>
          </w:p>
        </w:tc>
        <w:tc>
          <w:tcPr>
            <w:tcW w:w="1418" w:type="dxa"/>
            <w:vAlign w:val="bottom"/>
          </w:tcPr>
          <w:p w14:paraId="252CA0DE">
            <w:pPr>
              <w:spacing w:before="156" w:after="156" w:line="300" w:lineRule="auto"/>
              <w:jc w:val="center"/>
              <w:rPr>
                <w:rFonts w:hint="eastAsia" w:ascii="楷体" w:hAnsi="楷体" w:eastAsia="楷体" w:cs="楷体"/>
                <w:b/>
                <w:bCs/>
                <w:sz w:val="24"/>
              </w:rPr>
            </w:pPr>
            <w:r>
              <w:rPr>
                <w:rFonts w:hint="eastAsia" w:ascii="楷体" w:hAnsi="楷体" w:eastAsia="楷体" w:cs="楷体"/>
                <w:b/>
                <w:bCs/>
                <w:sz w:val="24"/>
              </w:rPr>
              <w:t xml:space="preserve">届 </w:t>
            </w:r>
            <w:r>
              <w:rPr>
                <w:rFonts w:ascii="楷体" w:hAnsi="楷体" w:eastAsia="楷体" w:cs="楷体"/>
                <w:b/>
                <w:bCs/>
                <w:sz w:val="24"/>
              </w:rPr>
              <w:t xml:space="preserve">  </w:t>
            </w:r>
            <w:r>
              <w:rPr>
                <w:rFonts w:hint="eastAsia" w:ascii="楷体" w:hAnsi="楷体" w:eastAsia="楷体" w:cs="楷体"/>
                <w:b/>
                <w:bCs/>
                <w:sz w:val="24"/>
              </w:rPr>
              <w:t>别：</w:t>
            </w:r>
          </w:p>
        </w:tc>
        <w:tc>
          <w:tcPr>
            <w:tcW w:w="3084" w:type="dxa"/>
            <w:tcBorders>
              <w:top w:val="single" w:color="000000" w:sz="4" w:space="0"/>
              <w:bottom w:val="single" w:color="000000" w:sz="4" w:space="0"/>
            </w:tcBorders>
            <w:vAlign w:val="bottom"/>
          </w:tcPr>
          <w:p w14:paraId="16B8D03A">
            <w:pPr>
              <w:spacing w:before="156" w:after="156" w:line="300" w:lineRule="auto"/>
              <w:jc w:val="center"/>
              <w:rPr>
                <w:rFonts w:hint="eastAsia" w:ascii="楷体" w:hAnsi="楷体" w:eastAsia="楷体" w:cs="楷体"/>
                <w:b/>
                <w:bCs/>
                <w:sz w:val="24"/>
              </w:rPr>
            </w:pPr>
            <w:r>
              <w:rPr>
                <w:rFonts w:hint="eastAsia" w:ascii="楷体" w:hAnsi="楷体" w:eastAsia="楷体" w:cs="楷体"/>
                <w:b/>
                <w:bCs/>
                <w:sz w:val="24"/>
              </w:rPr>
              <w:t>2027</w:t>
            </w:r>
          </w:p>
        </w:tc>
      </w:tr>
      <w:tr w14:paraId="6DCE2BF3">
        <w:tblPrEx>
          <w:tblCellMar>
            <w:top w:w="0" w:type="dxa"/>
            <w:left w:w="108" w:type="dxa"/>
            <w:bottom w:w="0" w:type="dxa"/>
            <w:right w:w="108" w:type="dxa"/>
          </w:tblCellMar>
        </w:tblPrEx>
        <w:tc>
          <w:tcPr>
            <w:tcW w:w="1526" w:type="dxa"/>
            <w:vAlign w:val="bottom"/>
          </w:tcPr>
          <w:p w14:paraId="1AA04EC5">
            <w:pPr>
              <w:spacing w:before="156" w:after="156" w:line="300" w:lineRule="auto"/>
              <w:jc w:val="center"/>
              <w:rPr>
                <w:rFonts w:hint="eastAsia" w:ascii="楷体" w:hAnsi="楷体" w:eastAsia="楷体" w:cs="楷体"/>
                <w:b/>
                <w:bCs/>
                <w:sz w:val="24"/>
              </w:rPr>
            </w:pPr>
            <w:r>
              <w:rPr>
                <w:rFonts w:hint="eastAsia" w:ascii="楷体" w:hAnsi="楷体" w:eastAsia="楷体" w:cs="楷体"/>
                <w:b/>
                <w:bCs/>
                <w:sz w:val="24"/>
              </w:rPr>
              <w:t xml:space="preserve">学 </w:t>
            </w:r>
            <w:r>
              <w:rPr>
                <w:rFonts w:ascii="楷体" w:hAnsi="楷体" w:eastAsia="楷体" w:cs="楷体"/>
                <w:b/>
                <w:bCs/>
                <w:sz w:val="24"/>
              </w:rPr>
              <w:t xml:space="preserve">   </w:t>
            </w:r>
            <w:r>
              <w:rPr>
                <w:rFonts w:hint="eastAsia" w:ascii="楷体" w:hAnsi="楷体" w:eastAsia="楷体" w:cs="楷体"/>
                <w:b/>
                <w:bCs/>
                <w:sz w:val="24"/>
              </w:rPr>
              <w:t>院：</w:t>
            </w:r>
          </w:p>
        </w:tc>
        <w:tc>
          <w:tcPr>
            <w:tcW w:w="2976" w:type="dxa"/>
            <w:tcBorders>
              <w:top w:val="single" w:color="000000" w:sz="4" w:space="0"/>
              <w:bottom w:val="single" w:color="000000" w:sz="4" w:space="0"/>
            </w:tcBorders>
            <w:vAlign w:val="bottom"/>
          </w:tcPr>
          <w:p w14:paraId="77A20516">
            <w:pPr>
              <w:spacing w:before="156" w:after="156" w:line="300" w:lineRule="auto"/>
              <w:jc w:val="center"/>
              <w:rPr>
                <w:rFonts w:hint="eastAsia" w:ascii="楷体" w:hAnsi="楷体" w:eastAsia="楷体" w:cs="楷体"/>
                <w:bCs/>
                <w:sz w:val="24"/>
              </w:rPr>
            </w:pPr>
            <w:r>
              <w:rPr>
                <w:rFonts w:hint="eastAsia" w:ascii="楷体" w:hAnsi="楷体" w:eastAsia="楷体" w:cs="楷体"/>
                <w:bCs/>
                <w:sz w:val="24"/>
              </w:rPr>
              <w:t>人工智能学院</w:t>
            </w:r>
          </w:p>
        </w:tc>
        <w:tc>
          <w:tcPr>
            <w:tcW w:w="1418" w:type="dxa"/>
            <w:vAlign w:val="bottom"/>
          </w:tcPr>
          <w:p w14:paraId="5BF278B5">
            <w:pPr>
              <w:spacing w:before="156" w:after="156" w:line="300" w:lineRule="auto"/>
              <w:jc w:val="center"/>
              <w:rPr>
                <w:rFonts w:hint="eastAsia" w:ascii="楷体" w:hAnsi="楷体" w:eastAsia="楷体" w:cs="楷体"/>
                <w:b/>
                <w:bCs/>
                <w:sz w:val="24"/>
              </w:rPr>
            </w:pPr>
            <w:r>
              <w:rPr>
                <w:rFonts w:hint="eastAsia" w:ascii="楷体" w:hAnsi="楷体" w:eastAsia="楷体" w:cs="楷体"/>
                <w:b/>
                <w:bCs/>
                <w:sz w:val="24"/>
              </w:rPr>
              <w:t xml:space="preserve">专 </w:t>
            </w:r>
            <w:r>
              <w:rPr>
                <w:rFonts w:ascii="楷体" w:hAnsi="楷体" w:eastAsia="楷体" w:cs="楷体"/>
                <w:b/>
                <w:bCs/>
                <w:sz w:val="24"/>
              </w:rPr>
              <w:t xml:space="preserve">  </w:t>
            </w:r>
            <w:r>
              <w:rPr>
                <w:rFonts w:hint="eastAsia" w:ascii="楷体" w:hAnsi="楷体" w:eastAsia="楷体" w:cs="楷体"/>
                <w:b/>
                <w:bCs/>
                <w:sz w:val="24"/>
              </w:rPr>
              <w:t>业：</w:t>
            </w:r>
          </w:p>
        </w:tc>
        <w:tc>
          <w:tcPr>
            <w:tcW w:w="3084" w:type="dxa"/>
            <w:tcBorders>
              <w:top w:val="single" w:color="000000" w:sz="4" w:space="0"/>
              <w:bottom w:val="single" w:color="000000" w:sz="4" w:space="0"/>
            </w:tcBorders>
            <w:vAlign w:val="bottom"/>
          </w:tcPr>
          <w:p w14:paraId="1A575A32">
            <w:pPr>
              <w:spacing w:before="156" w:after="156" w:line="300" w:lineRule="auto"/>
              <w:jc w:val="center"/>
              <w:rPr>
                <w:rFonts w:hint="eastAsia" w:ascii="楷体" w:hAnsi="楷体" w:eastAsia="楷体" w:cs="楷体"/>
                <w:b/>
                <w:bCs/>
                <w:sz w:val="24"/>
              </w:rPr>
            </w:pPr>
            <w:r>
              <w:rPr>
                <w:rFonts w:hint="eastAsia" w:ascii="楷体" w:hAnsi="楷体" w:eastAsia="楷体" w:cs="楷体"/>
                <w:b/>
                <w:bCs/>
                <w:sz w:val="24"/>
              </w:rPr>
              <w:t>软件工程</w:t>
            </w:r>
          </w:p>
        </w:tc>
      </w:tr>
      <w:tr w14:paraId="0064AF4C">
        <w:tblPrEx>
          <w:tblCellMar>
            <w:top w:w="0" w:type="dxa"/>
            <w:left w:w="108" w:type="dxa"/>
            <w:bottom w:w="0" w:type="dxa"/>
            <w:right w:w="108" w:type="dxa"/>
          </w:tblCellMar>
        </w:tblPrEx>
        <w:tc>
          <w:tcPr>
            <w:tcW w:w="1526" w:type="dxa"/>
            <w:vAlign w:val="bottom"/>
          </w:tcPr>
          <w:p w14:paraId="1B1FC9CD">
            <w:pPr>
              <w:spacing w:before="156" w:after="156" w:line="300" w:lineRule="auto"/>
              <w:jc w:val="center"/>
              <w:rPr>
                <w:rFonts w:hint="eastAsia" w:ascii="楷体" w:hAnsi="楷体" w:eastAsia="楷体" w:cs="楷体"/>
              </w:rPr>
            </w:pPr>
            <w:r>
              <w:rPr>
                <w:rFonts w:hint="eastAsia" w:ascii="楷体" w:hAnsi="楷体" w:eastAsia="楷体" w:cs="楷体"/>
                <w:b/>
                <w:bCs/>
                <w:sz w:val="24"/>
              </w:rPr>
              <w:t>指导教师</w:t>
            </w:r>
            <w:r>
              <w:rPr>
                <w:rFonts w:ascii="楷体" w:hAnsi="楷体" w:eastAsia="楷体" w:cs="楷体"/>
                <w:b/>
                <w:bCs/>
                <w:sz w:val="24"/>
              </w:rPr>
              <w:br w:type="textWrapping"/>
            </w:r>
            <w:r>
              <w:rPr>
                <w:rFonts w:hint="eastAsia" w:ascii="楷体" w:hAnsi="楷体" w:eastAsia="楷体" w:cs="楷体"/>
                <w:b/>
                <w:bCs/>
                <w:spacing w:val="-16"/>
                <w:sz w:val="24"/>
              </w:rPr>
              <w:t>姓名及职称</w:t>
            </w:r>
            <w:r>
              <w:rPr>
                <w:rFonts w:hint="eastAsia" w:ascii="楷体" w:hAnsi="楷体" w:eastAsia="楷体" w:cs="楷体"/>
                <w:b/>
                <w:bCs/>
                <w:sz w:val="24"/>
              </w:rPr>
              <w:t>：</w:t>
            </w:r>
          </w:p>
        </w:tc>
        <w:tc>
          <w:tcPr>
            <w:tcW w:w="7478" w:type="dxa"/>
            <w:gridSpan w:val="3"/>
            <w:tcBorders>
              <w:bottom w:val="single" w:color="000000" w:sz="4" w:space="0"/>
            </w:tcBorders>
            <w:vAlign w:val="bottom"/>
          </w:tcPr>
          <w:p w14:paraId="00355547">
            <w:pPr>
              <w:spacing w:before="156" w:after="156" w:line="300" w:lineRule="auto"/>
              <w:jc w:val="center"/>
              <w:rPr>
                <w:rFonts w:hint="eastAsia" w:ascii="楷体" w:hAnsi="楷体" w:eastAsia="楷体" w:cs="楷体"/>
                <w:bCs/>
                <w:sz w:val="24"/>
              </w:rPr>
            </w:pPr>
            <w:r>
              <w:rPr>
                <w:rFonts w:hint="eastAsia" w:ascii="楷体" w:hAnsi="楷体" w:eastAsia="楷体" w:cs="楷体"/>
                <w:bCs/>
                <w:sz w:val="24"/>
              </w:rPr>
              <w:t>柯胜男 副教授</w:t>
            </w:r>
          </w:p>
        </w:tc>
      </w:tr>
      <w:tr w14:paraId="2AE40CBE">
        <w:tblPrEx>
          <w:tblCellMar>
            <w:top w:w="0" w:type="dxa"/>
            <w:left w:w="108" w:type="dxa"/>
            <w:bottom w:w="0" w:type="dxa"/>
            <w:right w:w="108" w:type="dxa"/>
          </w:tblCellMar>
        </w:tblPrEx>
        <w:tc>
          <w:tcPr>
            <w:tcW w:w="1526" w:type="dxa"/>
            <w:vAlign w:val="bottom"/>
          </w:tcPr>
          <w:p w14:paraId="02F0DF61">
            <w:pPr>
              <w:spacing w:before="156" w:after="156" w:line="300" w:lineRule="auto"/>
              <w:jc w:val="center"/>
              <w:rPr>
                <w:rFonts w:hint="eastAsia" w:ascii="楷体" w:hAnsi="楷体" w:eastAsia="楷体" w:cs="楷体"/>
              </w:rPr>
            </w:pPr>
            <w:r>
              <w:rPr>
                <w:rFonts w:hint="eastAsia" w:ascii="楷体" w:hAnsi="楷体" w:eastAsia="楷体" w:cs="楷体"/>
                <w:b/>
                <w:bCs/>
                <w:sz w:val="24"/>
              </w:rPr>
              <w:t>指导教师</w:t>
            </w:r>
            <w:r>
              <w:rPr>
                <w:rFonts w:ascii="楷体" w:hAnsi="楷体" w:eastAsia="楷体" w:cs="楷体"/>
                <w:b/>
                <w:bCs/>
                <w:sz w:val="24"/>
              </w:rPr>
              <w:br w:type="textWrapping"/>
            </w:r>
            <w:r>
              <w:rPr>
                <w:rFonts w:hint="eastAsia" w:ascii="楷体" w:hAnsi="楷体" w:eastAsia="楷体" w:cs="楷体"/>
                <w:b/>
                <w:bCs/>
                <w:spacing w:val="-16"/>
                <w:sz w:val="24"/>
              </w:rPr>
              <w:t>姓名及职称</w:t>
            </w:r>
            <w:r>
              <w:rPr>
                <w:rFonts w:hint="eastAsia" w:ascii="楷体" w:hAnsi="楷体" w:eastAsia="楷体" w:cs="楷体"/>
                <w:b/>
                <w:bCs/>
                <w:sz w:val="24"/>
              </w:rPr>
              <w:t>：</w:t>
            </w:r>
          </w:p>
        </w:tc>
        <w:tc>
          <w:tcPr>
            <w:tcW w:w="7478" w:type="dxa"/>
            <w:gridSpan w:val="3"/>
            <w:tcBorders>
              <w:top w:val="single" w:color="000000" w:sz="4" w:space="0"/>
              <w:bottom w:val="single" w:color="000000" w:sz="4" w:space="0"/>
            </w:tcBorders>
            <w:vAlign w:val="bottom"/>
          </w:tcPr>
          <w:p w14:paraId="548B8D62">
            <w:pPr>
              <w:snapToGrid w:val="0"/>
              <w:spacing w:before="156" w:after="156" w:line="300" w:lineRule="auto"/>
              <w:jc w:val="center"/>
              <w:rPr>
                <w:rFonts w:hint="eastAsia" w:ascii="楷体" w:hAnsi="楷体" w:eastAsia="楷体" w:cs="楷体"/>
                <w:bCs/>
                <w:sz w:val="24"/>
              </w:rPr>
            </w:pPr>
          </w:p>
        </w:tc>
      </w:tr>
      <w:tr w14:paraId="2CCF5F80">
        <w:tblPrEx>
          <w:tblCellMar>
            <w:top w:w="0" w:type="dxa"/>
            <w:left w:w="108" w:type="dxa"/>
            <w:bottom w:w="0" w:type="dxa"/>
            <w:right w:w="108" w:type="dxa"/>
          </w:tblCellMar>
        </w:tblPrEx>
        <w:tc>
          <w:tcPr>
            <w:tcW w:w="1526" w:type="dxa"/>
            <w:vAlign w:val="bottom"/>
          </w:tcPr>
          <w:p w14:paraId="6B9DC994">
            <w:pPr>
              <w:spacing w:before="156" w:after="156" w:line="300" w:lineRule="auto"/>
              <w:jc w:val="both"/>
              <w:rPr>
                <w:rFonts w:hint="eastAsia" w:ascii="楷体" w:hAnsi="楷体" w:eastAsia="楷体" w:cs="楷体"/>
              </w:rPr>
            </w:pPr>
            <w:r>
              <w:rPr>
                <w:rFonts w:hint="eastAsia" w:ascii="楷体" w:hAnsi="楷体" w:eastAsia="楷体" w:cs="楷体"/>
                <w:b/>
                <w:bCs/>
                <w:sz w:val="24"/>
              </w:rPr>
              <w:t>评阅教师</w:t>
            </w:r>
            <w:r>
              <w:rPr>
                <w:rFonts w:hint="eastAsia" w:ascii="楷体" w:hAnsi="楷体" w:eastAsia="楷体" w:cs="楷体"/>
                <w:b/>
                <w:bCs/>
                <w:spacing w:val="-16"/>
                <w:sz w:val="24"/>
              </w:rPr>
              <w:t>姓名及职称</w:t>
            </w:r>
            <w:r>
              <w:rPr>
                <w:rFonts w:hint="eastAsia" w:ascii="楷体" w:hAnsi="楷体" w:eastAsia="楷体" w:cs="楷体"/>
                <w:b/>
                <w:bCs/>
                <w:sz w:val="24"/>
              </w:rPr>
              <w:t>：</w:t>
            </w:r>
          </w:p>
        </w:tc>
        <w:tc>
          <w:tcPr>
            <w:tcW w:w="7478" w:type="dxa"/>
            <w:gridSpan w:val="3"/>
            <w:tcBorders>
              <w:top w:val="single" w:color="000000" w:sz="4" w:space="0"/>
              <w:bottom w:val="single" w:color="000000" w:sz="4" w:space="0"/>
            </w:tcBorders>
            <w:vAlign w:val="bottom"/>
          </w:tcPr>
          <w:p w14:paraId="3BDD2C5E">
            <w:pPr>
              <w:snapToGrid w:val="0"/>
              <w:spacing w:before="156" w:after="156" w:line="300" w:lineRule="auto"/>
              <w:jc w:val="center"/>
              <w:rPr>
                <w:rFonts w:hint="eastAsia" w:ascii="楷体" w:hAnsi="楷体" w:eastAsia="楷体" w:cs="楷体"/>
                <w:bCs/>
                <w:sz w:val="24"/>
              </w:rPr>
            </w:pPr>
          </w:p>
        </w:tc>
      </w:tr>
    </w:tbl>
    <w:p w14:paraId="48FE7E32">
      <w:pPr>
        <w:rPr>
          <w:rFonts w:hint="eastAsia" w:ascii="楷体" w:hAnsi="楷体" w:eastAsia="楷体" w:cs="楷体"/>
        </w:rPr>
      </w:pPr>
    </w:p>
    <w:p w14:paraId="7C9FCE8D">
      <w:pPr>
        <w:spacing w:line="320" w:lineRule="exact"/>
        <w:rPr>
          <w:rFonts w:hint="eastAsia" w:ascii="楷体" w:hAnsi="楷体" w:eastAsia="楷体" w:cs="楷体"/>
        </w:rPr>
      </w:pPr>
    </w:p>
    <w:p w14:paraId="09EFC8DE">
      <w:pPr>
        <w:spacing w:line="320" w:lineRule="exact"/>
        <w:rPr>
          <w:rFonts w:hint="eastAsia" w:ascii="楷体" w:hAnsi="楷体" w:eastAsia="楷体" w:cs="楷体"/>
        </w:rPr>
      </w:pPr>
    </w:p>
    <w:p w14:paraId="51649AE0">
      <w:pPr>
        <w:spacing w:line="320" w:lineRule="exact"/>
        <w:rPr>
          <w:rFonts w:hint="eastAsia" w:ascii="楷体" w:hAnsi="楷体" w:eastAsia="楷体" w:cs="楷体"/>
          <w:sz w:val="24"/>
        </w:rPr>
      </w:pPr>
    </w:p>
    <w:p w14:paraId="50F4B984">
      <w:pPr>
        <w:spacing w:line="320" w:lineRule="exact"/>
        <w:rPr>
          <w:rFonts w:hint="eastAsia" w:ascii="楷体" w:hAnsi="楷体" w:eastAsia="楷体" w:cs="楷体"/>
          <w:sz w:val="24"/>
        </w:rPr>
      </w:pPr>
    </w:p>
    <w:p w14:paraId="2825452A">
      <w:pPr>
        <w:spacing w:line="320" w:lineRule="exact"/>
        <w:rPr>
          <w:rFonts w:hint="eastAsia" w:ascii="楷体" w:hAnsi="楷体" w:eastAsia="楷体" w:cs="楷体"/>
          <w:sz w:val="24"/>
        </w:rPr>
      </w:pPr>
    </w:p>
    <w:p w14:paraId="535EEBD3">
      <w:pPr>
        <w:rPr>
          <w:rFonts w:hint="eastAsia" w:ascii="楷体" w:hAnsi="楷体" w:eastAsia="楷体" w:cs="楷体"/>
          <w:sz w:val="24"/>
        </w:rPr>
      </w:pPr>
    </w:p>
    <w:p w14:paraId="6D8CF53D">
      <w:pPr>
        <w:jc w:val="center"/>
        <w:rPr>
          <w:rFonts w:hint="eastAsia" w:ascii="仿宋" w:hAnsi="仿宋" w:eastAsia="仿宋" w:cs="仿宋"/>
          <w:b/>
          <w:sz w:val="28"/>
        </w:rPr>
      </w:pPr>
      <w:r>
        <w:rPr>
          <w:rFonts w:hint="eastAsia" w:ascii="仿宋" w:hAnsi="仿宋" w:eastAsia="仿宋" w:cs="仿宋"/>
          <w:b/>
          <w:sz w:val="28"/>
        </w:rPr>
        <w:t>江西师范大学教务处制</w:t>
      </w:r>
      <w:r>
        <w:br w:type="page"/>
      </w:r>
    </w:p>
    <w:p w14:paraId="4D6A9208">
      <w:pPr>
        <w:jc w:val="center"/>
        <w:rPr>
          <w:rFonts w:hint="eastAsia" w:ascii="仿宋" w:hAnsi="仿宋" w:eastAsia="黑体" w:cs="仿宋"/>
          <w:b/>
          <w:sz w:val="36"/>
        </w:rPr>
      </w:pPr>
    </w:p>
    <w:p w14:paraId="4DBC00E5">
      <w:pPr>
        <w:jc w:val="center"/>
        <w:rPr>
          <w:rFonts w:hint="eastAsia" w:eastAsia="黑体"/>
          <w:sz w:val="36"/>
        </w:rPr>
      </w:pPr>
    </w:p>
    <w:p w14:paraId="5AAEFA4F">
      <w:pPr>
        <w:jc w:val="center"/>
        <w:rPr>
          <w:rFonts w:hint="eastAsia" w:eastAsia="黑体"/>
          <w:sz w:val="32"/>
        </w:rPr>
      </w:pPr>
      <w:r>
        <w:rPr>
          <w:rFonts w:hint="eastAsia" w:eastAsia="黑体"/>
          <w:sz w:val="32"/>
        </w:rPr>
        <w:t>说   明</w:t>
      </w:r>
    </w:p>
    <w:p w14:paraId="0F03AEB4">
      <w:pPr>
        <w:jc w:val="center"/>
        <w:rPr>
          <w:rFonts w:hint="eastAsia" w:eastAsia="黑体"/>
          <w:sz w:val="36"/>
        </w:rPr>
      </w:pPr>
    </w:p>
    <w:p w14:paraId="18D60279">
      <w:pPr>
        <w:rPr>
          <w:rFonts w:hint="eastAsia" w:eastAsia="黑体"/>
          <w:sz w:val="36"/>
        </w:rPr>
      </w:pPr>
    </w:p>
    <w:p w14:paraId="5E8C5D9A">
      <w:pPr>
        <w:ind w:left="0" w:leftChars="0" w:right="0" w:rightChars="0" w:firstLineChars="200"/>
        <w:rPr>
          <w:rFonts w:hint="eastAsia"/>
          <w:sz w:val="28"/>
        </w:rPr>
      </w:pPr>
      <w:r>
        <w:rPr>
          <w:sz w:val="28"/>
        </w:rPr>
        <w:t>1.</w:t>
      </w:r>
      <w:r>
        <w:rPr>
          <w:rFonts w:hint="eastAsia"/>
          <w:sz w:val="28"/>
        </w:rPr>
        <w:t>任务书由指导教师与学生共同商定，并由指导教师填写，经学院毕业设计(论文)工作指导小组(教研室)审核后，发至学生手中；</w:t>
      </w:r>
    </w:p>
    <w:p w14:paraId="1F9A1CC6">
      <w:pPr>
        <w:ind w:left="0" w:leftChars="0" w:right="0" w:rightChars="0" w:firstLineChars="200"/>
        <w:rPr>
          <w:rFonts w:hint="eastAsia"/>
          <w:sz w:val="28"/>
        </w:rPr>
      </w:pPr>
      <w:r>
        <w:rPr>
          <w:sz w:val="28"/>
        </w:rPr>
        <w:t>2</w:t>
      </w:r>
      <w:r>
        <w:rPr>
          <w:rFonts w:hint="eastAsia"/>
          <w:sz w:val="28"/>
        </w:rPr>
        <w:t>.学生应认真撰写毕业设计(论文)的开题报告，做好各阶段进展情况记录及个人工作总结；</w:t>
      </w:r>
    </w:p>
    <w:p w14:paraId="04F3F127">
      <w:pPr>
        <w:ind w:left="0" w:leftChars="0" w:right="0" w:rightChars="0" w:firstLineChars="200"/>
        <w:rPr>
          <w:sz w:val="28"/>
        </w:rPr>
      </w:pPr>
      <w:r>
        <w:rPr>
          <w:sz w:val="28"/>
        </w:rPr>
        <w:t>3</w:t>
      </w:r>
      <w:r>
        <w:rPr>
          <w:rFonts w:hint="eastAsia"/>
          <w:sz w:val="28"/>
        </w:rPr>
        <w:t>.本手册中各部分内容应填写完整，签名齐全</w:t>
      </w:r>
      <w:r>
        <w:rPr>
          <w:sz w:val="28"/>
        </w:rPr>
        <w:t>;</w:t>
      </w:r>
    </w:p>
    <w:p w14:paraId="08A22233">
      <w:pPr>
        <w:ind w:left="0" w:leftChars="0" w:right="0" w:rightChars="0" w:firstLineChars="200"/>
        <w:rPr>
          <w:rFonts w:hint="eastAsia"/>
          <w:sz w:val="28"/>
        </w:rPr>
      </w:pPr>
      <w:r>
        <w:rPr>
          <w:sz w:val="28"/>
        </w:rPr>
        <w:t>4</w:t>
      </w:r>
      <w:r>
        <w:rPr>
          <w:rFonts w:hint="eastAsia"/>
          <w:sz w:val="28"/>
        </w:rPr>
        <w:t>.本手册装订顺序为：任务书、开题报告、过程进展情况记录(含前期准备阶段、撰写阶段、中期自查、完善阶段)、个人工作总结、形式审查表、指导教师评价表、评阅教师评价表、答辩评分及成绩评定表；</w:t>
      </w:r>
    </w:p>
    <w:p w14:paraId="004B5027">
      <w:pPr>
        <w:ind w:left="0" w:leftChars="0" w:right="0" w:rightChars="0" w:firstLineChars="200"/>
        <w:rPr>
          <w:rFonts w:hint="eastAsia"/>
          <w:sz w:val="28"/>
        </w:rPr>
      </w:pPr>
      <w:r>
        <w:rPr>
          <w:sz w:val="28"/>
        </w:rPr>
        <w:t>5.</w:t>
      </w:r>
      <w:r>
        <w:rPr>
          <w:rFonts w:hint="eastAsia"/>
          <w:sz w:val="28"/>
        </w:rPr>
        <w:t>本手册在毕业设计(论文)完成后，与毕业设计(论文)一起交指导教师，作为毕业设计(论文)答辩的主要档案资料，并由各学院保存至学生毕业后四年。</w:t>
      </w:r>
    </w:p>
    <w:p w14:paraId="7498A595">
      <w:pPr>
        <w:jc w:val="center"/>
        <w:rPr>
          <w:rFonts w:hint="eastAsia"/>
          <w:sz w:val="28"/>
        </w:rPr>
      </w:pPr>
      <w:r>
        <w:br w:type="page"/>
      </w:r>
    </w:p>
    <w:p w14:paraId="46D81E42">
      <w:pPr>
        <w:spacing w:line="560" w:lineRule="exact"/>
        <w:jc w:val="center"/>
        <w:rPr>
          <w:rFonts w:hint="eastAsia" w:eastAsia="黑体"/>
          <w:sz w:val="32"/>
        </w:rPr>
      </w:pPr>
      <w:r>
        <w:rPr>
          <w:rFonts w:hint="eastAsia" w:eastAsia="黑体"/>
          <w:sz w:val="32"/>
        </w:rPr>
        <w:t>江西师范大学本科生毕业设计（论文）任务书</w:t>
      </w:r>
    </w:p>
    <w:tbl>
      <w:tblPr>
        <w:tblStyle w:val="8"/>
        <w:tblW w:w="8928" w:type="dxa"/>
        <w:tblInd w:w="0" w:type="dxa"/>
        <w:tblLayout w:type="fixed"/>
        <w:tblCellMar>
          <w:top w:w="0" w:type="dxa"/>
          <w:left w:w="108" w:type="dxa"/>
          <w:bottom w:w="0" w:type="dxa"/>
          <w:right w:w="108" w:type="dxa"/>
        </w:tblCellMar>
      </w:tblPr>
      <w:tblGrid>
        <w:gridCol w:w="1250"/>
        <w:gridCol w:w="1738"/>
        <w:gridCol w:w="1236"/>
        <w:gridCol w:w="1644"/>
        <w:gridCol w:w="1260"/>
        <w:gridCol w:w="1800"/>
      </w:tblGrid>
      <w:tr w14:paraId="6962AF4B">
        <w:tblPrEx>
          <w:tblCellMar>
            <w:top w:w="0" w:type="dxa"/>
            <w:left w:w="108" w:type="dxa"/>
            <w:bottom w:w="0" w:type="dxa"/>
            <w:right w:w="108" w:type="dxa"/>
          </w:tblCellMar>
        </w:tblPrEx>
        <w:trPr>
          <w:trHeight w:val="615" w:hRule="atLeast"/>
        </w:trPr>
        <w:tc>
          <w:tcPr>
            <w:tcW w:w="1250" w:type="dxa"/>
            <w:tcBorders>
              <w:top w:val="single" w:color="000000" w:sz="4" w:space="0"/>
              <w:left w:val="single" w:color="000000" w:sz="4" w:space="0"/>
              <w:bottom w:val="single" w:color="000000" w:sz="4" w:space="0"/>
              <w:right w:val="single" w:color="000000" w:sz="4" w:space="0"/>
            </w:tcBorders>
            <w:vAlign w:val="center"/>
          </w:tcPr>
          <w:p w14:paraId="1E37D34E">
            <w:pPr>
              <w:spacing w:line="360" w:lineRule="auto"/>
              <w:jc w:val="center"/>
              <w:rPr>
                <w:rFonts w:hint="eastAsia"/>
              </w:rPr>
            </w:pPr>
            <w:r>
              <w:rPr>
                <w:rFonts w:hint="eastAsia"/>
              </w:rPr>
              <w:t>学号</w:t>
            </w:r>
          </w:p>
        </w:tc>
        <w:tc>
          <w:tcPr>
            <w:tcW w:w="1738" w:type="dxa"/>
            <w:tcBorders>
              <w:top w:val="single" w:color="000000" w:sz="4" w:space="0"/>
              <w:left w:val="single" w:color="000000" w:sz="4" w:space="0"/>
              <w:bottom w:val="single" w:color="000000" w:sz="4" w:space="0"/>
              <w:right w:val="single" w:color="000000" w:sz="4" w:space="0"/>
            </w:tcBorders>
            <w:vAlign w:val="center"/>
          </w:tcPr>
          <w:p w14:paraId="500558B5">
            <w:pPr>
              <w:spacing w:line="360" w:lineRule="auto"/>
              <w:rPr>
                <w:rFonts w:eastAsia="宋体"/>
              </w:rPr>
            </w:pPr>
            <w:r>
              <w:rPr>
                <w:rFonts w:hint="eastAsia"/>
              </w:rPr>
              <w:t>202326707009</w:t>
            </w:r>
          </w:p>
        </w:tc>
        <w:tc>
          <w:tcPr>
            <w:tcW w:w="1236" w:type="dxa"/>
            <w:tcBorders>
              <w:top w:val="single" w:color="000000" w:sz="4" w:space="0"/>
              <w:left w:val="single" w:color="000000" w:sz="4" w:space="0"/>
              <w:bottom w:val="single" w:color="000000" w:sz="4" w:space="0"/>
              <w:right w:val="single" w:color="000000" w:sz="4" w:space="0"/>
            </w:tcBorders>
            <w:vAlign w:val="center"/>
          </w:tcPr>
          <w:p w14:paraId="34B0A7EB">
            <w:pPr>
              <w:spacing w:line="360" w:lineRule="auto"/>
              <w:jc w:val="center"/>
              <w:rPr>
                <w:rFonts w:hint="eastAsia"/>
              </w:rPr>
            </w:pPr>
            <w:r>
              <w:rPr>
                <w:rFonts w:hint="eastAsia"/>
              </w:rPr>
              <w:t>学生姓名</w:t>
            </w:r>
          </w:p>
        </w:tc>
        <w:tc>
          <w:tcPr>
            <w:tcW w:w="1644" w:type="dxa"/>
            <w:tcBorders>
              <w:top w:val="single" w:color="000000" w:sz="4" w:space="0"/>
              <w:left w:val="single" w:color="000000" w:sz="4" w:space="0"/>
              <w:bottom w:val="single" w:color="000000" w:sz="4" w:space="0"/>
              <w:right w:val="single" w:color="000000" w:sz="4" w:space="0"/>
            </w:tcBorders>
            <w:vAlign w:val="center"/>
          </w:tcPr>
          <w:p w14:paraId="06EAC91B">
            <w:pPr>
              <w:spacing w:line="360" w:lineRule="auto"/>
              <w:rPr>
                <w:rFonts w:hint="eastAsia" w:eastAsia="宋体"/>
              </w:rPr>
            </w:pPr>
            <w:r>
              <w:rPr>
                <w:rFonts w:hint="eastAsia"/>
              </w:rPr>
              <w:t>胡鸿磊</w:t>
            </w:r>
          </w:p>
        </w:tc>
        <w:tc>
          <w:tcPr>
            <w:tcW w:w="1260" w:type="dxa"/>
            <w:tcBorders>
              <w:top w:val="single" w:color="000000" w:sz="4" w:space="0"/>
              <w:left w:val="single" w:color="000000" w:sz="4" w:space="0"/>
              <w:bottom w:val="single" w:color="000000" w:sz="4" w:space="0"/>
              <w:right w:val="single" w:color="000000" w:sz="4" w:space="0"/>
            </w:tcBorders>
            <w:vAlign w:val="center"/>
          </w:tcPr>
          <w:p w14:paraId="2130B61A">
            <w:pPr>
              <w:spacing w:line="360" w:lineRule="auto"/>
              <w:jc w:val="center"/>
              <w:rPr>
                <w:rFonts w:hint="eastAsia"/>
              </w:rPr>
            </w:pPr>
            <w:r>
              <w:rPr>
                <w:rFonts w:hint="eastAsia"/>
              </w:rPr>
              <w:t>专业</w:t>
            </w:r>
          </w:p>
        </w:tc>
        <w:tc>
          <w:tcPr>
            <w:tcW w:w="1800" w:type="dxa"/>
            <w:tcBorders>
              <w:top w:val="single" w:color="000000" w:sz="4" w:space="0"/>
              <w:left w:val="single" w:color="000000" w:sz="4" w:space="0"/>
              <w:bottom w:val="single" w:color="000000" w:sz="4" w:space="0"/>
              <w:right w:val="single" w:color="000000" w:sz="4" w:space="0"/>
            </w:tcBorders>
            <w:vAlign w:val="center"/>
          </w:tcPr>
          <w:p w14:paraId="43941C11">
            <w:pPr>
              <w:spacing w:line="360" w:lineRule="auto"/>
              <w:jc w:val="center"/>
              <w:rPr>
                <w:rFonts w:hint="eastAsia"/>
              </w:rPr>
            </w:pPr>
            <w:r>
              <w:rPr>
                <w:rFonts w:hint="eastAsia"/>
              </w:rPr>
              <w:t>软件工程</w:t>
            </w:r>
          </w:p>
        </w:tc>
      </w:tr>
      <w:tr w14:paraId="0003754C">
        <w:tblPrEx>
          <w:tblCellMar>
            <w:top w:w="0" w:type="dxa"/>
            <w:left w:w="108" w:type="dxa"/>
            <w:bottom w:w="0" w:type="dxa"/>
            <w:right w:w="108" w:type="dxa"/>
          </w:tblCellMar>
        </w:tblPrEx>
        <w:trPr>
          <w:trHeight w:val="616" w:hRule="atLeast"/>
        </w:trPr>
        <w:tc>
          <w:tcPr>
            <w:tcW w:w="1250" w:type="dxa"/>
            <w:tcBorders>
              <w:top w:val="single" w:color="000000" w:sz="4" w:space="0"/>
              <w:left w:val="single" w:color="000000" w:sz="4" w:space="0"/>
              <w:bottom w:val="single" w:color="000000" w:sz="4" w:space="0"/>
              <w:right w:val="single" w:color="000000" w:sz="4" w:space="0"/>
            </w:tcBorders>
            <w:vAlign w:val="center"/>
          </w:tcPr>
          <w:p w14:paraId="7C4C364F">
            <w:pPr>
              <w:spacing w:line="240" w:lineRule="exact"/>
              <w:jc w:val="center"/>
              <w:rPr>
                <w:rFonts w:hint="eastAsia"/>
              </w:rPr>
            </w:pPr>
            <w:r>
              <w:rPr>
                <w:rFonts w:hint="eastAsia"/>
                <w:spacing w:val="-2"/>
              </w:rPr>
              <w:t>毕业设计(论文)题目</w:t>
            </w:r>
          </w:p>
        </w:tc>
        <w:tc>
          <w:tcPr>
            <w:tcW w:w="7678" w:type="dxa"/>
            <w:gridSpan w:val="5"/>
            <w:tcBorders>
              <w:top w:val="single" w:color="000000" w:sz="4" w:space="0"/>
              <w:left w:val="single" w:color="000000" w:sz="4" w:space="0"/>
              <w:bottom w:val="single" w:color="000000" w:sz="4" w:space="0"/>
              <w:right w:val="single" w:color="000000" w:sz="4" w:space="0"/>
            </w:tcBorders>
            <w:vAlign w:val="center"/>
          </w:tcPr>
          <w:p w14:paraId="43EB215A">
            <w:pPr>
              <w:spacing w:line="240" w:lineRule="exact"/>
              <w:rPr>
                <w:rFonts w:hint="eastAsia"/>
              </w:rPr>
            </w:pPr>
            <w:r>
              <w:rPr>
                <w:rFonts w:hint="eastAsia"/>
              </w:rPr>
              <w:t>基于SpringBoot的课程思政教学资源管理系统设计与实现</w:t>
            </w:r>
          </w:p>
        </w:tc>
      </w:tr>
      <w:tr w14:paraId="220BB1F7">
        <w:tblPrEx>
          <w:tblCellMar>
            <w:top w:w="0" w:type="dxa"/>
            <w:left w:w="108" w:type="dxa"/>
            <w:bottom w:w="0" w:type="dxa"/>
            <w:right w:w="108" w:type="dxa"/>
          </w:tblCellMar>
        </w:tblPrEx>
        <w:trPr>
          <w:trHeight w:val="7368" w:hRule="atLeast"/>
        </w:trPr>
        <w:tc>
          <w:tcPr>
            <w:tcW w:w="1250" w:type="dxa"/>
            <w:tcBorders>
              <w:top w:val="single" w:color="000000" w:sz="4" w:space="0"/>
              <w:left w:val="single" w:color="000000" w:sz="4" w:space="0"/>
              <w:bottom w:val="single" w:color="000000" w:sz="4" w:space="0"/>
              <w:right w:val="single" w:color="000000" w:sz="4" w:space="0"/>
            </w:tcBorders>
            <w:vAlign w:val="center"/>
          </w:tcPr>
          <w:p w14:paraId="2BB43C2F">
            <w:pPr>
              <w:spacing w:line="360" w:lineRule="auto"/>
              <w:jc w:val="center"/>
              <w:rPr>
                <w:rFonts w:hint="eastAsia"/>
              </w:rPr>
            </w:pPr>
            <w:r>
              <w:rPr>
                <w:rFonts w:hint="eastAsia"/>
              </w:rPr>
              <w:t>研</w:t>
            </w:r>
          </w:p>
          <w:p w14:paraId="1C8A5452">
            <w:pPr>
              <w:spacing w:line="360" w:lineRule="auto"/>
              <w:jc w:val="center"/>
              <w:rPr>
                <w:rFonts w:hint="eastAsia"/>
              </w:rPr>
            </w:pPr>
            <w:r>
              <w:rPr>
                <w:rFonts w:hint="eastAsia"/>
              </w:rPr>
              <w:t>究</w:t>
            </w:r>
          </w:p>
          <w:p w14:paraId="62194906">
            <w:pPr>
              <w:spacing w:line="360" w:lineRule="auto"/>
              <w:jc w:val="center"/>
              <w:rPr>
                <w:rFonts w:hint="eastAsia"/>
              </w:rPr>
            </w:pPr>
            <w:r>
              <w:rPr>
                <w:rFonts w:hint="eastAsia"/>
              </w:rPr>
              <w:t>主</w:t>
            </w:r>
          </w:p>
          <w:p w14:paraId="0019D5D7">
            <w:pPr>
              <w:spacing w:line="360" w:lineRule="auto"/>
              <w:jc w:val="center"/>
              <w:rPr>
                <w:rFonts w:hint="eastAsia"/>
              </w:rPr>
            </w:pPr>
            <w:r>
              <w:rPr>
                <w:rFonts w:hint="eastAsia"/>
              </w:rPr>
              <w:t>要</w:t>
            </w:r>
          </w:p>
          <w:p w14:paraId="75E6994F">
            <w:pPr>
              <w:spacing w:line="360" w:lineRule="auto"/>
              <w:jc w:val="center"/>
              <w:rPr>
                <w:rFonts w:hint="eastAsia"/>
              </w:rPr>
            </w:pPr>
            <w:r>
              <w:rPr>
                <w:rFonts w:hint="eastAsia"/>
              </w:rPr>
              <w:t>内</w:t>
            </w:r>
          </w:p>
          <w:p w14:paraId="10C66163">
            <w:pPr>
              <w:spacing w:line="360" w:lineRule="auto"/>
              <w:jc w:val="center"/>
              <w:rPr>
                <w:rFonts w:hint="eastAsia"/>
              </w:rPr>
            </w:pPr>
            <w:r>
              <w:rPr>
                <w:rFonts w:hint="eastAsia"/>
              </w:rPr>
              <w:t>容</w:t>
            </w:r>
          </w:p>
          <w:p w14:paraId="682E8D25">
            <w:pPr>
              <w:spacing w:line="360" w:lineRule="auto"/>
              <w:jc w:val="center"/>
              <w:rPr>
                <w:rFonts w:hint="eastAsia"/>
              </w:rPr>
            </w:pPr>
            <w:r>
              <w:rPr>
                <w:rFonts w:hint="eastAsia"/>
              </w:rPr>
              <w:t>及</w:t>
            </w:r>
          </w:p>
          <w:p w14:paraId="3BA871F9">
            <w:pPr>
              <w:spacing w:line="360" w:lineRule="auto"/>
              <w:jc w:val="center"/>
              <w:rPr>
                <w:rFonts w:hint="eastAsia"/>
              </w:rPr>
            </w:pPr>
            <w:r>
              <w:rPr>
                <w:rFonts w:hint="eastAsia"/>
              </w:rPr>
              <w:t>基</w:t>
            </w:r>
          </w:p>
          <w:p w14:paraId="255454DD">
            <w:pPr>
              <w:spacing w:line="360" w:lineRule="auto"/>
              <w:jc w:val="center"/>
              <w:rPr>
                <w:rFonts w:hint="eastAsia"/>
              </w:rPr>
            </w:pPr>
            <w:r>
              <w:rPr>
                <w:rFonts w:hint="eastAsia"/>
              </w:rPr>
              <w:t>本</w:t>
            </w:r>
          </w:p>
          <w:p w14:paraId="136D1714">
            <w:pPr>
              <w:spacing w:line="360" w:lineRule="auto"/>
              <w:jc w:val="center"/>
              <w:rPr>
                <w:rFonts w:hint="eastAsia"/>
              </w:rPr>
            </w:pPr>
            <w:r>
              <w:rPr>
                <w:rFonts w:hint="eastAsia"/>
              </w:rPr>
              <w:t>要</w:t>
            </w:r>
          </w:p>
          <w:p w14:paraId="22A964C3">
            <w:pPr>
              <w:spacing w:line="360" w:lineRule="auto"/>
              <w:jc w:val="center"/>
              <w:rPr>
                <w:rFonts w:hint="eastAsia"/>
                <w:spacing w:val="-16"/>
              </w:rPr>
            </w:pPr>
            <w:r>
              <w:rPr>
                <w:rFonts w:hint="eastAsia"/>
              </w:rPr>
              <w:t>求</w:t>
            </w:r>
          </w:p>
        </w:tc>
        <w:tc>
          <w:tcPr>
            <w:tcW w:w="7678" w:type="dxa"/>
            <w:gridSpan w:val="5"/>
            <w:tcBorders>
              <w:top w:val="single" w:color="000000" w:sz="4" w:space="0"/>
              <w:left w:val="single" w:color="000000" w:sz="4" w:space="0"/>
              <w:bottom w:val="single" w:color="000000" w:sz="4" w:space="0"/>
              <w:right w:val="single" w:color="000000" w:sz="4" w:space="0"/>
            </w:tcBorders>
          </w:tcPr>
          <w:p w14:paraId="72C7FAD0">
            <w:pPr>
              <w:spacing w:line="320" w:lineRule="exact"/>
              <w:ind w:left="-3" w:right="-3"/>
              <w:jc w:val="left"/>
              <w:rPr>
                <w:color w:val="000000"/>
                <w:sz w:val="24"/>
              </w:rPr>
            </w:pPr>
            <w:r>
              <w:rPr>
                <w:rFonts w:hint="eastAsia"/>
                <w:color w:val="000000"/>
                <w:sz w:val="24"/>
              </w:rPr>
              <w:t>一、研究内容</w:t>
            </w:r>
          </w:p>
          <w:p w14:paraId="49C828AF">
            <w:pPr>
              <w:spacing w:line="400" w:lineRule="exact"/>
              <w:ind w:right="0" w:firstLine="480"/>
              <w:jc w:val="both"/>
              <w:rPr>
                <w:rFonts w:hint="eastAsia"/>
                <w:color w:val="000000"/>
                <w:sz w:val="24"/>
              </w:rPr>
            </w:pPr>
            <w:r>
              <w:rPr>
                <w:rFonts w:hint="eastAsia"/>
                <w:color w:val="000000"/>
                <w:sz w:val="24"/>
              </w:rPr>
              <w:t>本课题拟面向高校课程思政教学资源的建设、审核、组织与使用需求，设计一个基于Spring Boot的课程思政教学资源管理系统。课题拟结合课程思政建设要求和数字教学资源管理特点，对资源分散、分类与标注不统一、审核过程不清晰以及资源检索利用不便等问题进行分析，并在控制项目规模的前提下，形成适合软件工程本科毕业设计的系统方案。</w:t>
            </w:r>
          </w:p>
          <w:p w14:paraId="0B5DE1F7">
            <w:pPr>
              <w:spacing w:line="400" w:lineRule="exact"/>
              <w:ind w:right="0" w:firstLine="480"/>
              <w:jc w:val="both"/>
              <w:rPr>
                <w:rFonts w:hint="eastAsia"/>
                <w:color w:val="000000"/>
                <w:sz w:val="24"/>
              </w:rPr>
            </w:pPr>
            <w:r>
              <w:rPr>
                <w:rFonts w:hint="eastAsia"/>
                <w:color w:val="000000"/>
                <w:sz w:val="24"/>
              </w:rPr>
              <w:t>系统拟设置管理员、教师和学生三类角色。管理员拟负责用户、课程、课程思政元素、教学资源审核及基础统计管理；教师拟负责教学资源上传与编辑、课程关联、思政元素标注、提交审核、资源检索、收藏和下载；学生拟在权限范围内检索、浏览、预览、收藏和下载审核通过的资源，不设置学生上传资源功能。</w:t>
            </w:r>
          </w:p>
          <w:p w14:paraId="5292543A">
            <w:pPr>
              <w:spacing w:line="400" w:lineRule="exact"/>
              <w:ind w:right="0" w:firstLine="480"/>
              <w:jc w:val="both"/>
              <w:rPr>
                <w:rFonts w:hint="eastAsia"/>
                <w:color w:val="000000"/>
                <w:sz w:val="24"/>
              </w:rPr>
            </w:pPr>
            <w:r>
              <w:rPr>
                <w:rFonts w:hint="eastAsia"/>
                <w:color w:val="000000"/>
                <w:sz w:val="24"/>
              </w:rPr>
              <w:t>系统拟对课程基本信息、课程思政元素和教学资源进行关联管理。每个教学资源归属于一门课程，并可关联多个课程思政元素；课程思政元素拟由管理员统一维护。课程管理仅处理课程基本信息及课程与资源之间的关联，不扩展选课、排课、成绩和考试等教学管理业务。</w:t>
            </w:r>
          </w:p>
          <w:p w14:paraId="0E0C6A57">
            <w:pPr>
              <w:spacing w:line="400" w:lineRule="exact"/>
              <w:ind w:right="0" w:firstLine="480"/>
              <w:jc w:val="both"/>
              <w:rPr>
                <w:rFonts w:hint="eastAsia"/>
                <w:color w:val="000000"/>
                <w:sz w:val="24"/>
              </w:rPr>
            </w:pPr>
            <w:r>
              <w:rPr>
                <w:rFonts w:hint="eastAsia"/>
                <w:color w:val="000000"/>
                <w:sz w:val="24"/>
              </w:rPr>
              <w:t>教学资源拟按照“草稿—待审核—审核通过或审核驳回—修改后重新提交”的状态流程进行管理。审核通过的资源方可在系统内部发布，供有权限的用户检索、查看、预览和下载。系统中的资源共享仅指已发布资源在系统内部的检索和使用，不涉及社交平台分享或外部传播功能。</w:t>
            </w:r>
          </w:p>
          <w:p w14:paraId="62EF5D55">
            <w:pPr>
              <w:spacing w:line="400" w:lineRule="exact"/>
              <w:ind w:right="0" w:firstLine="480"/>
              <w:jc w:val="both"/>
              <w:rPr>
                <w:rFonts w:hint="eastAsia"/>
                <w:color w:val="000000"/>
                <w:sz w:val="24"/>
              </w:rPr>
            </w:pPr>
            <w:r>
              <w:rPr>
                <w:rFonts w:hint="eastAsia"/>
                <w:color w:val="000000"/>
                <w:sz w:val="24"/>
              </w:rPr>
              <w:t>系统拟设置用户数、课程数、资源数、审核状态、资源分类、课程思政元素分布以及资源浏览量、下载量和收藏量等描述性统计功能，为资源管理和使用情况分析提供基础信息，不开展用户画像、智能推荐或预测性分析。</w:t>
            </w:r>
          </w:p>
          <w:p w14:paraId="11A3AB4A">
            <w:pPr>
              <w:spacing w:line="400" w:lineRule="exact"/>
              <w:ind w:right="0" w:firstLine="480"/>
              <w:jc w:val="both"/>
              <w:rPr>
                <w:rFonts w:hint="eastAsia"/>
                <w:color w:val="000000"/>
                <w:sz w:val="24"/>
              </w:rPr>
            </w:pPr>
            <w:r>
              <w:rPr>
                <w:rFonts w:hint="eastAsia"/>
                <w:color w:val="000000"/>
                <w:sz w:val="24"/>
              </w:rPr>
              <w:t>技术上拟采用Spring Boot、Vue和MySQL构建前后端分离的Web系统，具体版本根据开发环境和兼容性要求确定。课题拟运用面向对象分析与设计方法，完成需求分析、用例建模、系统总体设计、数据库设计、功能开发和软件测试，并形成相应的设计文档、测试材料和毕业论文。</w:t>
            </w:r>
          </w:p>
        </w:tc>
      </w:tr>
      <w:tr w14:paraId="5686479B">
        <w:tblPrEx>
          <w:tblCellMar>
            <w:top w:w="0" w:type="dxa"/>
            <w:left w:w="108" w:type="dxa"/>
            <w:bottom w:w="0" w:type="dxa"/>
            <w:right w:w="108" w:type="dxa"/>
          </w:tblCellMar>
        </w:tblPrEx>
        <w:trPr>
          <w:trHeight w:val="15050" w:hRule="atLeast"/>
        </w:trPr>
        <w:tc>
          <w:tcPr>
            <w:tcW w:w="1250" w:type="dxa"/>
            <w:tcBorders>
              <w:top w:val="single" w:color="000000" w:sz="4" w:space="0"/>
              <w:left w:val="single" w:color="000000" w:sz="4" w:space="0"/>
              <w:bottom w:val="single" w:color="000000" w:sz="4" w:space="0"/>
              <w:right w:val="single" w:color="000000" w:sz="4" w:space="0"/>
            </w:tcBorders>
            <w:vAlign w:val="center"/>
          </w:tcPr>
          <w:p w14:paraId="4866CF15">
            <w:pPr>
              <w:spacing w:line="360" w:lineRule="auto"/>
              <w:jc w:val="center"/>
              <w:rPr>
                <w:rFonts w:hint="eastAsia"/>
              </w:rPr>
            </w:pPr>
            <w:r>
              <w:rPr>
                <w:rFonts w:hint="eastAsia"/>
              </w:rPr>
              <w:t>研</w:t>
            </w:r>
          </w:p>
          <w:p w14:paraId="2B0CC830">
            <w:pPr>
              <w:spacing w:line="360" w:lineRule="auto"/>
              <w:jc w:val="center"/>
              <w:rPr>
                <w:rFonts w:hint="eastAsia"/>
              </w:rPr>
            </w:pPr>
            <w:r>
              <w:rPr>
                <w:rFonts w:hint="eastAsia"/>
              </w:rPr>
              <w:t>究</w:t>
            </w:r>
          </w:p>
          <w:p w14:paraId="2A89A6E0">
            <w:pPr>
              <w:spacing w:line="360" w:lineRule="auto"/>
              <w:jc w:val="center"/>
              <w:rPr>
                <w:rFonts w:hint="eastAsia"/>
              </w:rPr>
            </w:pPr>
            <w:r>
              <w:rPr>
                <w:rFonts w:hint="eastAsia"/>
              </w:rPr>
              <w:t>主</w:t>
            </w:r>
          </w:p>
          <w:p w14:paraId="2EA1F786">
            <w:pPr>
              <w:spacing w:line="360" w:lineRule="auto"/>
              <w:jc w:val="center"/>
              <w:rPr>
                <w:rFonts w:hint="eastAsia"/>
              </w:rPr>
            </w:pPr>
            <w:r>
              <w:rPr>
                <w:rFonts w:hint="eastAsia"/>
              </w:rPr>
              <w:t>要</w:t>
            </w:r>
          </w:p>
          <w:p w14:paraId="5F202672">
            <w:pPr>
              <w:spacing w:line="360" w:lineRule="auto"/>
              <w:jc w:val="center"/>
              <w:rPr>
                <w:rFonts w:hint="eastAsia"/>
              </w:rPr>
            </w:pPr>
            <w:r>
              <w:rPr>
                <w:rFonts w:hint="eastAsia"/>
              </w:rPr>
              <w:t>内</w:t>
            </w:r>
          </w:p>
          <w:p w14:paraId="3BFD474A">
            <w:pPr>
              <w:spacing w:line="360" w:lineRule="auto"/>
              <w:jc w:val="center"/>
              <w:rPr>
                <w:rFonts w:hint="eastAsia"/>
              </w:rPr>
            </w:pPr>
            <w:r>
              <w:rPr>
                <w:rFonts w:hint="eastAsia"/>
              </w:rPr>
              <w:t>容</w:t>
            </w:r>
          </w:p>
          <w:p w14:paraId="3A0BC02A">
            <w:pPr>
              <w:spacing w:line="360" w:lineRule="auto"/>
              <w:jc w:val="center"/>
              <w:rPr>
                <w:rFonts w:hint="eastAsia"/>
              </w:rPr>
            </w:pPr>
            <w:r>
              <w:rPr>
                <w:rFonts w:hint="eastAsia"/>
              </w:rPr>
              <w:t>及</w:t>
            </w:r>
          </w:p>
          <w:p w14:paraId="719C21B4">
            <w:pPr>
              <w:spacing w:line="360" w:lineRule="auto"/>
              <w:jc w:val="center"/>
              <w:rPr>
                <w:rFonts w:hint="eastAsia"/>
              </w:rPr>
            </w:pPr>
            <w:r>
              <w:rPr>
                <w:rFonts w:hint="eastAsia"/>
              </w:rPr>
              <w:t>基</w:t>
            </w:r>
          </w:p>
          <w:p w14:paraId="67CEA441">
            <w:pPr>
              <w:spacing w:line="360" w:lineRule="auto"/>
              <w:jc w:val="center"/>
              <w:rPr>
                <w:rFonts w:hint="eastAsia"/>
              </w:rPr>
            </w:pPr>
            <w:r>
              <w:rPr>
                <w:rFonts w:hint="eastAsia"/>
              </w:rPr>
              <w:t>本</w:t>
            </w:r>
          </w:p>
          <w:p w14:paraId="5A2C214D">
            <w:pPr>
              <w:spacing w:line="360" w:lineRule="auto"/>
              <w:jc w:val="center"/>
              <w:rPr>
                <w:rFonts w:hint="eastAsia"/>
              </w:rPr>
            </w:pPr>
            <w:r>
              <w:rPr>
                <w:rFonts w:hint="eastAsia"/>
              </w:rPr>
              <w:t>要</w:t>
            </w:r>
          </w:p>
          <w:p w14:paraId="611A28BA">
            <w:pPr>
              <w:spacing w:line="360" w:lineRule="auto"/>
              <w:jc w:val="center"/>
              <w:rPr>
                <w:rFonts w:hint="eastAsia"/>
                <w:spacing w:val="-16"/>
              </w:rPr>
            </w:pPr>
            <w:r>
              <w:rPr>
                <w:rFonts w:hint="eastAsia"/>
              </w:rPr>
              <w:t>求</w:t>
            </w:r>
          </w:p>
        </w:tc>
        <w:tc>
          <w:tcPr>
            <w:tcW w:w="7678" w:type="dxa"/>
            <w:gridSpan w:val="5"/>
            <w:tcBorders>
              <w:top w:val="single" w:color="000000" w:sz="4" w:space="0"/>
              <w:left w:val="single" w:color="000000" w:sz="4" w:space="0"/>
              <w:bottom w:val="single" w:color="000000" w:sz="4" w:space="0"/>
              <w:right w:val="single" w:color="000000" w:sz="4" w:space="0"/>
            </w:tcBorders>
          </w:tcPr>
          <w:p w14:paraId="4BB962B4">
            <w:pPr>
              <w:spacing w:line="320" w:lineRule="exact"/>
              <w:ind w:left="-3" w:right="-3"/>
              <w:jc w:val="left"/>
              <w:rPr>
                <w:rFonts w:hint="eastAsia"/>
                <w:color w:val="000000"/>
                <w:sz w:val="24"/>
              </w:rPr>
            </w:pPr>
            <w:r>
              <w:rPr>
                <w:rFonts w:hint="eastAsia"/>
                <w:color w:val="000000"/>
                <w:sz w:val="24"/>
              </w:rPr>
              <w:t>二、基本要求</w:t>
            </w:r>
          </w:p>
          <w:p w14:paraId="2435618D">
            <w:pPr>
              <w:spacing w:line="400" w:lineRule="exact"/>
              <w:ind w:right="0"/>
              <w:jc w:val="left"/>
              <w:rPr>
                <w:rFonts w:hint="eastAsia"/>
                <w:color w:val="000000"/>
                <w:sz w:val="24"/>
              </w:rPr>
            </w:pPr>
            <w:r>
              <w:rPr>
                <w:rFonts w:hint="eastAsia"/>
                <w:color w:val="000000"/>
                <w:sz w:val="24"/>
              </w:rPr>
              <w:t>1. 系统拟设置管理员、教师和学生三类角色，建立身份认证与角色权限控制机制。管理员负责用户、课程、课程思政元素、教学资源审核和基础统计管理；教师负责资源上传、编辑、课程关联、思政元素标注、提交审核、检索、收藏和下载；学生仅可使用审核通过的资源，不设置学生上传资源功能。</w:t>
            </w:r>
          </w:p>
          <w:p w14:paraId="424F42EA">
            <w:pPr>
              <w:spacing w:line="400" w:lineRule="exact"/>
              <w:ind w:right="0"/>
              <w:jc w:val="left"/>
              <w:rPr>
                <w:rFonts w:hint="eastAsia"/>
                <w:color w:val="000000"/>
                <w:sz w:val="24"/>
              </w:rPr>
            </w:pPr>
            <w:r>
              <w:rPr>
                <w:rFonts w:hint="eastAsia"/>
                <w:color w:val="000000"/>
                <w:sz w:val="24"/>
              </w:rPr>
              <w:t>2. 系统拟建立完整的教学资源审核流程，资源状态按照“草稿—待审核—审核通过或审核驳回—修改后重新提交”进行流转。后端应校验资源状态和操作权限，只有审核通过的资源方可在系统内部发布、检索、查看、预览和下载。</w:t>
            </w:r>
          </w:p>
          <w:p w14:paraId="43B491B9">
            <w:pPr>
              <w:spacing w:line="400" w:lineRule="exact"/>
              <w:ind w:right="0"/>
              <w:jc w:val="left"/>
              <w:rPr>
                <w:rFonts w:hint="eastAsia"/>
                <w:color w:val="000000"/>
                <w:sz w:val="24"/>
              </w:rPr>
            </w:pPr>
            <w:r>
              <w:rPr>
                <w:rFonts w:hint="eastAsia"/>
                <w:color w:val="000000"/>
                <w:sz w:val="24"/>
              </w:rPr>
              <w:t>3. 系统拟采用Spring Boot、Vue和MySQL构建前后端分离的Web系统，具体版本根据开发环境与兼容性要求确定。系统模块划分、前后端接口及数据库访问应结构清晰、命名规范，便于开发、测试和维护。</w:t>
            </w:r>
          </w:p>
          <w:p w14:paraId="0DB4719F">
            <w:pPr>
              <w:spacing w:line="400" w:lineRule="exact"/>
              <w:ind w:right="0"/>
              <w:jc w:val="left"/>
              <w:rPr>
                <w:rFonts w:hint="eastAsia"/>
                <w:color w:val="000000"/>
                <w:sz w:val="24"/>
              </w:rPr>
            </w:pPr>
            <w:r>
              <w:rPr>
                <w:rFonts w:hint="eastAsia"/>
                <w:color w:val="000000"/>
                <w:sz w:val="24"/>
              </w:rPr>
              <w:t>4. 课程管理仅处理课程基本信息以及课程与教学资源之间的关联，不扩展选课、排课、成绩和考试等业务。每个教学资源归属于一门课程，并可关联多个课程思政元素；课程思政元素由管理员统一维护。</w:t>
            </w:r>
          </w:p>
          <w:p w14:paraId="05CF7B8A">
            <w:pPr>
              <w:spacing w:line="400" w:lineRule="exact"/>
              <w:ind w:right="0"/>
              <w:jc w:val="left"/>
              <w:rPr>
                <w:rFonts w:hint="eastAsia"/>
                <w:color w:val="000000"/>
                <w:sz w:val="24"/>
              </w:rPr>
            </w:pPr>
            <w:r>
              <w:rPr>
                <w:rFonts w:hint="eastAsia"/>
                <w:color w:val="000000"/>
                <w:sz w:val="24"/>
              </w:rPr>
              <w:t>5. 数据库设计应覆盖用户、角色、课程、课程思政元素、教学资源、资源审核、收藏、浏览记录和下载记录等核心业务对象，正确表达资源与课程、资源与课程思政元素等关系，并通过必要的约束保证数据完整性与一致性。</w:t>
            </w:r>
          </w:p>
          <w:p w14:paraId="204B5C26">
            <w:pPr>
              <w:spacing w:line="400" w:lineRule="exact"/>
              <w:ind w:right="0"/>
              <w:jc w:val="left"/>
              <w:rPr>
                <w:rFonts w:hint="eastAsia"/>
                <w:color w:val="000000"/>
                <w:sz w:val="24"/>
              </w:rPr>
            </w:pPr>
            <w:r>
              <w:rPr>
                <w:rFonts w:hint="eastAsia"/>
                <w:color w:val="000000"/>
                <w:sz w:val="24"/>
              </w:rPr>
              <w:t>6. 系统应实施必要的安全与异常控制，包括登录身份校验、角色权限校验、输入数据校验、上传文件类型与大小限制、密码安全处理以及统一异常响应等，避免越权访问和无效数据进入系统。</w:t>
            </w:r>
          </w:p>
          <w:p w14:paraId="683E8746">
            <w:pPr>
              <w:spacing w:line="400" w:lineRule="exact"/>
              <w:ind w:right="0"/>
              <w:jc w:val="left"/>
              <w:rPr>
                <w:rFonts w:hint="eastAsia"/>
                <w:color w:val="000000"/>
                <w:sz w:val="24"/>
              </w:rPr>
            </w:pPr>
            <w:r>
              <w:rPr>
                <w:rFonts w:hint="eastAsia"/>
                <w:color w:val="000000"/>
                <w:sz w:val="24"/>
              </w:rPr>
              <w:t>7. 系统界面应布局清晰、操作简便，能够支持按照课程、资源分类、课程思政元素和关键词等条件进行资源检索。系统不设置用户画像、智能推荐、预测分析或面向外部社交平台的分享功能。</w:t>
            </w:r>
          </w:p>
          <w:p w14:paraId="3179257A">
            <w:pPr>
              <w:spacing w:line="400" w:lineRule="exact"/>
              <w:ind w:right="0"/>
              <w:jc w:val="left"/>
              <w:rPr>
                <w:rFonts w:hint="eastAsia"/>
                <w:color w:val="000000"/>
                <w:sz w:val="24"/>
              </w:rPr>
            </w:pPr>
            <w:r>
              <w:rPr>
                <w:rFonts w:hint="eastAsia"/>
                <w:color w:val="000000"/>
                <w:sz w:val="24"/>
              </w:rPr>
              <w:t>8. 课题应运用面向对象分析与设计方法完成需求分析和系统建模，形成用例模型、领域类模型、主要业务时序图、功能模块设计和数据库ER模型等成果，并保证模型与系统实际业务相对应。</w:t>
            </w:r>
          </w:p>
          <w:p w14:paraId="3A3EF83E">
            <w:pPr>
              <w:spacing w:line="400" w:lineRule="exact"/>
              <w:ind w:right="0"/>
              <w:jc w:val="left"/>
              <w:rPr>
                <w:rFonts w:hint="eastAsia"/>
                <w:color w:val="000000"/>
                <w:sz w:val="24"/>
              </w:rPr>
            </w:pPr>
            <w:r>
              <w:rPr>
                <w:rFonts w:hint="eastAsia"/>
                <w:color w:val="000000"/>
                <w:sz w:val="24"/>
              </w:rPr>
              <w:t>9. 系统开发完成后应开展功能、权限、审核流程、数据校验、兼容性和可靠性等方面的测试，如实记录测试环境、测试过程和测试结果，不虚构用户量、性能指标或尚未实施的测试结论。</w:t>
            </w:r>
          </w:p>
          <w:p w14:paraId="6BB6269E">
            <w:pPr>
              <w:spacing w:line="400" w:lineRule="exact"/>
              <w:ind w:right="0"/>
              <w:jc w:val="left"/>
              <w:rPr>
                <w:rFonts w:hint="eastAsia"/>
                <w:color w:val="000000"/>
                <w:sz w:val="24"/>
              </w:rPr>
            </w:pPr>
            <w:r>
              <w:rPr>
                <w:rFonts w:hint="eastAsia"/>
                <w:color w:val="000000"/>
                <w:sz w:val="24"/>
              </w:rPr>
              <w:t>10. 课题应按照学校毕业设计进度和写作规范推进，形成可运行的系统、源代码、数据库脚本、设计文档、测试材料和毕业论文等成果，保证任务书、开题报告、系统实现、测试结果和毕业论文之间内容一致。</w:t>
            </w:r>
          </w:p>
        </w:tc>
      </w:tr>
    </w:tbl>
    <w:p w14:paraId="5DF566FA">
      <w:pPr>
        <w:pageBreakBefore/>
        <w:spacing w:line="560" w:lineRule="exact"/>
        <w:ind w:firstLine="640" w:firstLineChars="200"/>
        <w:jc w:val="both"/>
        <w:rPr>
          <w:rFonts w:hint="eastAsia" w:eastAsia="黑体"/>
          <w:sz w:val="32"/>
        </w:rPr>
      </w:pPr>
      <w:r>
        <w:rPr>
          <w:rFonts w:hint="eastAsia" w:eastAsia="黑体"/>
          <w:sz w:val="32"/>
        </w:rPr>
        <w:t>江西师范大学本科生毕业设计（论文）任务书（续）</w:t>
      </w:r>
    </w:p>
    <w:tbl>
      <w:tblPr>
        <w:tblStyle w:val="8"/>
        <w:tblW w:w="8928" w:type="dxa"/>
        <w:tblInd w:w="0" w:type="dxa"/>
        <w:tblLayout w:type="fixed"/>
        <w:tblCellMar>
          <w:top w:w="0" w:type="dxa"/>
          <w:left w:w="108" w:type="dxa"/>
          <w:bottom w:w="0" w:type="dxa"/>
          <w:right w:w="108" w:type="dxa"/>
        </w:tblCellMar>
      </w:tblPr>
      <w:tblGrid>
        <w:gridCol w:w="1246"/>
        <w:gridCol w:w="7682"/>
      </w:tblGrid>
      <w:tr w14:paraId="3E2A887E">
        <w:tblPrEx>
          <w:tblCellMar>
            <w:top w:w="0" w:type="dxa"/>
            <w:left w:w="108" w:type="dxa"/>
            <w:bottom w:w="0" w:type="dxa"/>
            <w:right w:w="108" w:type="dxa"/>
          </w:tblCellMar>
        </w:tblPrEx>
        <w:trPr>
          <w:trHeight w:val="4656" w:hRule="atLeast"/>
        </w:trPr>
        <w:tc>
          <w:tcPr>
            <w:tcW w:w="1246" w:type="dxa"/>
            <w:tcBorders>
              <w:top w:val="single" w:color="000000" w:sz="4" w:space="0"/>
              <w:left w:val="single" w:color="000000" w:sz="4" w:space="0"/>
              <w:bottom w:val="single" w:color="000000" w:sz="4" w:space="0"/>
              <w:right w:val="single" w:color="000000" w:sz="4" w:space="0"/>
            </w:tcBorders>
            <w:vAlign w:val="center"/>
          </w:tcPr>
          <w:p w14:paraId="7F3C55B7">
            <w:pPr>
              <w:spacing w:line="360" w:lineRule="auto"/>
              <w:jc w:val="center"/>
              <w:rPr>
                <w:rFonts w:hint="eastAsia"/>
              </w:rPr>
            </w:pPr>
            <w:r>
              <w:rPr>
                <w:rFonts w:hint="eastAsia"/>
              </w:rPr>
              <w:t>主</w:t>
            </w:r>
          </w:p>
          <w:p w14:paraId="4356B0D6">
            <w:pPr>
              <w:spacing w:line="360" w:lineRule="auto"/>
              <w:jc w:val="center"/>
              <w:rPr>
                <w:rFonts w:hint="eastAsia"/>
              </w:rPr>
            </w:pPr>
            <w:r>
              <w:rPr>
                <w:rFonts w:hint="eastAsia"/>
              </w:rPr>
              <w:t>要</w:t>
            </w:r>
          </w:p>
          <w:p w14:paraId="75B646F7">
            <w:pPr>
              <w:spacing w:line="360" w:lineRule="auto"/>
              <w:jc w:val="center"/>
              <w:rPr>
                <w:rFonts w:hint="eastAsia"/>
              </w:rPr>
            </w:pPr>
            <w:r>
              <w:rPr>
                <w:rFonts w:hint="eastAsia"/>
              </w:rPr>
              <w:t>参</w:t>
            </w:r>
          </w:p>
          <w:p w14:paraId="641D343A">
            <w:pPr>
              <w:spacing w:line="360" w:lineRule="auto"/>
              <w:jc w:val="center"/>
              <w:rPr>
                <w:rFonts w:hint="eastAsia"/>
              </w:rPr>
            </w:pPr>
            <w:r>
              <w:rPr>
                <w:rFonts w:hint="eastAsia"/>
              </w:rPr>
              <w:t>考</w:t>
            </w:r>
          </w:p>
          <w:p w14:paraId="02ED4D46">
            <w:pPr>
              <w:spacing w:line="360" w:lineRule="auto"/>
              <w:jc w:val="center"/>
              <w:rPr>
                <w:rFonts w:hint="eastAsia"/>
              </w:rPr>
            </w:pPr>
            <w:r>
              <w:rPr>
                <w:rFonts w:hint="eastAsia"/>
              </w:rPr>
              <w:t>资</w:t>
            </w:r>
          </w:p>
          <w:p w14:paraId="3F951D2C">
            <w:pPr>
              <w:spacing w:line="360" w:lineRule="auto"/>
              <w:jc w:val="center"/>
              <w:rPr>
                <w:rFonts w:hint="eastAsia"/>
              </w:rPr>
            </w:pPr>
            <w:r>
              <w:rPr>
                <w:rFonts w:hint="eastAsia"/>
              </w:rPr>
              <w:t>料</w:t>
            </w:r>
          </w:p>
        </w:tc>
        <w:tc>
          <w:tcPr>
            <w:tcW w:w="7682" w:type="dxa"/>
            <w:tcBorders>
              <w:top w:val="single" w:color="000000" w:sz="4" w:space="0"/>
              <w:left w:val="single" w:color="000000" w:sz="4" w:space="0"/>
              <w:bottom w:val="single" w:color="000000" w:sz="4" w:space="0"/>
              <w:right w:val="single" w:color="000000" w:sz="4" w:space="0"/>
            </w:tcBorders>
          </w:tcPr>
          <w:p w14:paraId="0DEAD1D6">
            <w:pPr>
              <w:spacing w:line="400" w:lineRule="exact"/>
              <w:ind w:right="0"/>
              <w:jc w:val="left"/>
              <w:rPr>
                <w:rFonts w:hint="eastAsia"/>
                <w:color w:val="000000"/>
                <w:sz w:val="24"/>
                <w:szCs w:val="24"/>
              </w:rPr>
            </w:pPr>
            <w:r>
              <w:rPr>
                <w:rFonts w:hint="eastAsia"/>
                <w:color w:val="000000"/>
                <w:sz w:val="24"/>
                <w:szCs w:val="24"/>
              </w:rPr>
              <w:t>[1] 教育部.高等学校课程思政建设指导纲要[EB/OL].http://www.moe.gov.cn/srcsite/A08/s7056/202006/t20200603_462437.html.</w:t>
            </w:r>
          </w:p>
          <w:p w14:paraId="293D8146">
            <w:pPr>
              <w:spacing w:line="400" w:lineRule="exact"/>
              <w:ind w:right="0"/>
              <w:jc w:val="left"/>
              <w:rPr>
                <w:rFonts w:hint="eastAsia"/>
                <w:color w:val="000000"/>
                <w:sz w:val="24"/>
                <w:szCs w:val="24"/>
              </w:rPr>
            </w:pPr>
            <w:r>
              <w:rPr>
                <w:rFonts w:hint="eastAsia"/>
                <w:color w:val="000000"/>
                <w:sz w:val="24"/>
                <w:szCs w:val="24"/>
              </w:rPr>
              <w:t>[2] 教育部.教育部关于一流本科课程建设的实施意见[EB/OL].http://www.moe.gov.cn/srcsite/A08/s7056/201910/t20191031_406269.html.</w:t>
            </w:r>
          </w:p>
          <w:p w14:paraId="4B3C8A68">
            <w:pPr>
              <w:spacing w:line="400" w:lineRule="exact"/>
              <w:ind w:right="0"/>
              <w:jc w:val="left"/>
              <w:rPr>
                <w:rFonts w:hint="eastAsia"/>
                <w:color w:val="000000"/>
                <w:sz w:val="24"/>
                <w:szCs w:val="24"/>
              </w:rPr>
            </w:pPr>
            <w:r>
              <w:rPr>
                <w:rFonts w:hint="eastAsia"/>
                <w:color w:val="000000"/>
                <w:sz w:val="24"/>
                <w:szCs w:val="24"/>
              </w:rPr>
              <w:t>[3] 教育部.教育信息化2.0行动计划[EB/OL].http://www.moe.gov.cn/srcsite/A16/s3342/201804/t20180425_334188.html.</w:t>
            </w:r>
          </w:p>
          <w:p w14:paraId="56EFEFD9">
            <w:pPr>
              <w:spacing w:line="400" w:lineRule="exact"/>
              <w:ind w:right="0"/>
              <w:jc w:val="left"/>
              <w:rPr>
                <w:rFonts w:hint="eastAsia"/>
                <w:color w:val="000000"/>
                <w:sz w:val="24"/>
                <w:szCs w:val="24"/>
              </w:rPr>
            </w:pPr>
            <w:r>
              <w:rPr>
                <w:rFonts w:hint="eastAsia"/>
                <w:color w:val="000000"/>
                <w:sz w:val="24"/>
                <w:szCs w:val="24"/>
              </w:rPr>
              <w:t>[4] 高德毅,宗爱东.从思政课程到课程思政：从战略高度构建高校思想政治教育课程体系[J].中国高等教育,2017(1):43-46.</w:t>
            </w:r>
          </w:p>
          <w:p w14:paraId="60AFE6F5">
            <w:pPr>
              <w:spacing w:line="400" w:lineRule="exact"/>
              <w:ind w:right="0"/>
              <w:jc w:val="left"/>
              <w:rPr>
                <w:rFonts w:hint="eastAsia"/>
                <w:color w:val="000000"/>
                <w:sz w:val="24"/>
                <w:szCs w:val="24"/>
              </w:rPr>
            </w:pPr>
            <w:r>
              <w:rPr>
                <w:rFonts w:hint="eastAsia"/>
                <w:color w:val="000000"/>
                <w:sz w:val="24"/>
                <w:szCs w:val="24"/>
              </w:rPr>
              <w:t>[5] 张大良.课程思政：新时期立德树人的根本遵循[J].中国高教研究,2021(1):5-9.</w:t>
            </w:r>
          </w:p>
          <w:p w14:paraId="5D2286DB">
            <w:pPr>
              <w:spacing w:line="400" w:lineRule="exact"/>
              <w:ind w:right="0"/>
              <w:jc w:val="left"/>
              <w:rPr>
                <w:rFonts w:hint="eastAsia"/>
                <w:color w:val="000000"/>
                <w:sz w:val="24"/>
                <w:szCs w:val="24"/>
              </w:rPr>
            </w:pPr>
            <w:r>
              <w:rPr>
                <w:rFonts w:hint="eastAsia"/>
                <w:color w:val="000000"/>
                <w:sz w:val="24"/>
                <w:szCs w:val="24"/>
              </w:rPr>
              <w:t>[6] 兰丽,贾琼,刘雁琪.数字时代高职课程思政数字资源建设的价值、困境与实践路径[J].教育与职业,2024(15):97-101.</w:t>
            </w:r>
          </w:p>
          <w:p w14:paraId="6FC0EDBA">
            <w:pPr>
              <w:spacing w:line="400" w:lineRule="exact"/>
              <w:ind w:right="0"/>
              <w:jc w:val="left"/>
              <w:rPr>
                <w:rFonts w:hint="eastAsia"/>
                <w:color w:val="000000"/>
                <w:sz w:val="24"/>
                <w:szCs w:val="24"/>
              </w:rPr>
            </w:pPr>
            <w:r>
              <w:rPr>
                <w:rFonts w:hint="eastAsia"/>
                <w:color w:val="000000"/>
                <w:sz w:val="24"/>
                <w:szCs w:val="24"/>
              </w:rPr>
              <w:t>[7] 刘冰,周刘波,蔡其勇,等.价值共创视域下数字教育资源建设：内在逻辑、现实困境与实践路径——以C数字教育资源建设为例[J].中国电化教育,2025(9):36-44.</w:t>
            </w:r>
          </w:p>
          <w:p w14:paraId="2AE45641">
            <w:pPr>
              <w:spacing w:line="400" w:lineRule="exact"/>
              <w:ind w:right="0"/>
              <w:jc w:val="left"/>
              <w:rPr>
                <w:rFonts w:hint="eastAsia"/>
                <w:color w:val="000000"/>
                <w:sz w:val="24"/>
                <w:szCs w:val="24"/>
              </w:rPr>
            </w:pPr>
            <w:r>
              <w:rPr>
                <w:rFonts w:hint="eastAsia"/>
                <w:color w:val="000000"/>
                <w:sz w:val="24"/>
                <w:szCs w:val="24"/>
              </w:rPr>
              <w:t>[8] 邹青,徐丽芳.数字教育资源服务平台内容监管及其体系构建[J].出版科学,2023,31(6):76-83.</w:t>
            </w:r>
          </w:p>
          <w:p w14:paraId="1126DFF4">
            <w:pPr>
              <w:spacing w:line="400" w:lineRule="exact"/>
              <w:ind w:right="0"/>
              <w:jc w:val="left"/>
              <w:rPr>
                <w:rFonts w:hint="eastAsia"/>
                <w:color w:val="000000"/>
                <w:sz w:val="24"/>
                <w:szCs w:val="24"/>
              </w:rPr>
            </w:pPr>
            <w:r>
              <w:rPr>
                <w:rFonts w:hint="eastAsia"/>
                <w:color w:val="000000"/>
                <w:sz w:val="24"/>
                <w:szCs w:val="24"/>
              </w:rPr>
              <w:t>[9] SANDHU R S,COYNE E J,FEINSTEIN H L,et al.Role-based access control models[J].Computer,1996,29(2):38-47.</w:t>
            </w:r>
          </w:p>
          <w:p w14:paraId="5BF69BA6">
            <w:pPr>
              <w:spacing w:line="400" w:lineRule="exact"/>
              <w:ind w:right="0"/>
              <w:jc w:val="left"/>
              <w:rPr>
                <w:rFonts w:hint="eastAsia"/>
                <w:color w:val="000000"/>
                <w:sz w:val="24"/>
                <w:szCs w:val="24"/>
              </w:rPr>
            </w:pPr>
            <w:r>
              <w:rPr>
                <w:rFonts w:hint="eastAsia"/>
                <w:color w:val="000000"/>
                <w:sz w:val="24"/>
                <w:szCs w:val="24"/>
              </w:rPr>
              <w:t>[10] SPRING.Spring Boot Reference Documentation[EB/OL].https://docs.spring.io/spring-boot/index.html.</w:t>
            </w:r>
          </w:p>
          <w:p w14:paraId="361CFBFD">
            <w:pPr>
              <w:spacing w:line="400" w:lineRule="exact"/>
              <w:ind w:right="0"/>
              <w:jc w:val="left"/>
              <w:rPr>
                <w:rFonts w:hint="eastAsia"/>
                <w:color w:val="000000"/>
                <w:sz w:val="24"/>
                <w:szCs w:val="24"/>
              </w:rPr>
            </w:pPr>
            <w:r>
              <w:rPr>
                <w:rFonts w:hint="eastAsia"/>
                <w:color w:val="000000"/>
                <w:sz w:val="24"/>
                <w:szCs w:val="24"/>
              </w:rPr>
              <w:t>[11] VUE.JS.Vue.js Guide[EB/OL].https://vuejs.org/guide/.</w:t>
            </w:r>
          </w:p>
          <w:p w14:paraId="0215753A">
            <w:pPr>
              <w:spacing w:line="400" w:lineRule="exact"/>
              <w:ind w:right="0"/>
              <w:jc w:val="left"/>
              <w:rPr>
                <w:rFonts w:hint="eastAsia"/>
                <w:color w:val="000000"/>
                <w:sz w:val="24"/>
              </w:rPr>
            </w:pPr>
            <w:r>
              <w:rPr>
                <w:rFonts w:hint="eastAsia"/>
                <w:color w:val="000000"/>
                <w:sz w:val="24"/>
                <w:szCs w:val="24"/>
              </w:rPr>
              <w:t>[12] ORACLE.MySQL 8.4 Reference Manual[EB/OL].https://dev.mysql.com/doc/refman/8.4/en/.</w:t>
            </w:r>
          </w:p>
        </w:tc>
      </w:tr>
    </w:tbl>
    <w:p w14:paraId="2F2CB913">
      <w:pPr>
        <w:pageBreakBefore/>
        <w:spacing w:line="560" w:lineRule="exact"/>
        <w:jc w:val="center"/>
        <w:rPr>
          <w:rFonts w:hint="eastAsia" w:eastAsia="黑体"/>
          <w:sz w:val="32"/>
        </w:rPr>
      </w:pPr>
      <w:r>
        <w:rPr>
          <w:rFonts w:hint="eastAsia" w:eastAsia="黑体"/>
          <w:sz w:val="32"/>
        </w:rPr>
        <w:t>江西师范大学本科生毕业设计（论文）任务书（续）</w:t>
      </w:r>
    </w:p>
    <w:tbl>
      <w:tblPr>
        <w:tblStyle w:val="8"/>
        <w:tblW w:w="8928" w:type="dxa"/>
        <w:tblInd w:w="0" w:type="dxa"/>
        <w:tblLayout w:type="fixed"/>
        <w:tblCellMar>
          <w:top w:w="0" w:type="dxa"/>
          <w:left w:w="108" w:type="dxa"/>
          <w:bottom w:w="0" w:type="dxa"/>
          <w:right w:w="108" w:type="dxa"/>
        </w:tblCellMar>
      </w:tblPr>
      <w:tblGrid>
        <w:gridCol w:w="1250"/>
        <w:gridCol w:w="7678"/>
      </w:tblGrid>
      <w:tr w14:paraId="2B56EF44">
        <w:tblPrEx>
          <w:tblCellMar>
            <w:top w:w="0" w:type="dxa"/>
            <w:left w:w="108" w:type="dxa"/>
            <w:bottom w:w="0" w:type="dxa"/>
            <w:right w:w="108" w:type="dxa"/>
          </w:tblCellMar>
        </w:tblPrEx>
        <w:trPr>
          <w:trHeight w:val="6369" w:hRule="atLeast"/>
        </w:trPr>
        <w:tc>
          <w:tcPr>
            <w:tcW w:w="1250" w:type="dxa"/>
            <w:tcBorders>
              <w:top w:val="single" w:color="000000" w:sz="4" w:space="0"/>
              <w:left w:val="single" w:color="000000" w:sz="4" w:space="0"/>
              <w:bottom w:val="single" w:color="000000" w:sz="4" w:space="0"/>
              <w:right w:val="single" w:color="000000" w:sz="4" w:space="0"/>
            </w:tcBorders>
            <w:vAlign w:val="center"/>
          </w:tcPr>
          <w:p w14:paraId="4247956C">
            <w:pPr>
              <w:spacing w:line="480" w:lineRule="auto"/>
              <w:jc w:val="center"/>
              <w:rPr>
                <w:rFonts w:hint="eastAsia"/>
              </w:rPr>
            </w:pPr>
            <w:r>
              <w:rPr>
                <w:rFonts w:hint="eastAsia"/>
              </w:rPr>
              <w:t>进</w:t>
            </w:r>
          </w:p>
          <w:p w14:paraId="7D1B473B">
            <w:pPr>
              <w:spacing w:line="480" w:lineRule="auto"/>
              <w:jc w:val="center"/>
              <w:rPr>
                <w:rFonts w:hint="eastAsia"/>
              </w:rPr>
            </w:pPr>
            <w:r>
              <w:rPr>
                <w:rFonts w:hint="eastAsia"/>
              </w:rPr>
              <w:t>程</w:t>
            </w:r>
          </w:p>
          <w:p w14:paraId="255EBD24">
            <w:pPr>
              <w:spacing w:line="480" w:lineRule="auto"/>
              <w:jc w:val="center"/>
              <w:rPr>
                <w:rFonts w:hint="eastAsia"/>
              </w:rPr>
            </w:pPr>
            <w:r>
              <w:rPr>
                <w:rFonts w:hint="eastAsia"/>
              </w:rPr>
              <w:t>计</w:t>
            </w:r>
          </w:p>
          <w:p w14:paraId="25BDDA01">
            <w:pPr>
              <w:spacing w:line="480" w:lineRule="auto"/>
              <w:jc w:val="center"/>
              <w:rPr>
                <w:rFonts w:hint="eastAsia"/>
              </w:rPr>
            </w:pPr>
            <w:r>
              <w:rPr>
                <w:rFonts w:hint="eastAsia"/>
              </w:rPr>
              <w:t>划</w:t>
            </w:r>
          </w:p>
        </w:tc>
        <w:tc>
          <w:tcPr>
            <w:tcW w:w="7678" w:type="dxa"/>
            <w:tcBorders>
              <w:top w:val="single" w:color="000000" w:sz="4" w:space="0"/>
              <w:left w:val="single" w:color="000000" w:sz="4" w:space="0"/>
              <w:bottom w:val="single" w:color="000000" w:sz="4" w:space="0"/>
              <w:right w:val="single" w:color="000000" w:sz="4" w:space="0"/>
            </w:tcBorders>
          </w:tcPr>
          <w:p w14:paraId="175839D4">
            <w:pPr>
              <w:spacing w:line="400" w:lineRule="exact"/>
              <w:ind w:right="0"/>
              <w:jc w:val="left"/>
              <w:rPr>
                <w:rFonts w:hint="eastAsia"/>
                <w:color w:val="000000"/>
                <w:sz w:val="24"/>
              </w:rPr>
            </w:pPr>
            <w:r>
              <w:rPr>
                <w:rFonts w:hint="eastAsia"/>
                <w:color w:val="000000"/>
                <w:sz w:val="24"/>
              </w:rPr>
              <w:t>第一阶段：2026年8—9月，完成开题报告和文献阅读，学习相关领域与开发技术，完成需求分析、用例建模、总体方案和数据库初步设计；</w:t>
            </w:r>
          </w:p>
          <w:p w14:paraId="38BBF0B6">
            <w:pPr>
              <w:spacing w:line="400" w:lineRule="exact"/>
              <w:ind w:right="0"/>
              <w:jc w:val="left"/>
              <w:rPr>
                <w:rFonts w:hint="eastAsia"/>
                <w:color w:val="000000"/>
                <w:sz w:val="24"/>
              </w:rPr>
            </w:pPr>
            <w:r>
              <w:rPr>
                <w:rFonts w:hint="eastAsia"/>
                <w:color w:val="000000"/>
                <w:sz w:val="24"/>
              </w:rPr>
              <w:t>第二阶段：2026年10—11月，按设计开展前后端开发，完成主要业务模块，进行阶段性功能测试并整理文献综述材料；</w:t>
            </w:r>
          </w:p>
          <w:p w14:paraId="0043D45C">
            <w:pPr>
              <w:spacing w:line="400" w:lineRule="exact"/>
              <w:ind w:right="0"/>
              <w:jc w:val="left"/>
              <w:rPr>
                <w:rFonts w:hint="eastAsia"/>
                <w:color w:val="000000"/>
                <w:sz w:val="24"/>
              </w:rPr>
            </w:pPr>
            <w:r>
              <w:rPr>
                <w:rFonts w:hint="eastAsia"/>
                <w:color w:val="000000"/>
                <w:sz w:val="24"/>
              </w:rPr>
              <w:t>第三阶段：2026年12月—2027年2月，结合中期检查和答辩完善系统、权限流程、数据库及测试材料，整理论文素材；</w:t>
            </w:r>
          </w:p>
          <w:p w14:paraId="54113D05">
            <w:pPr>
              <w:spacing w:line="400" w:lineRule="exact"/>
              <w:ind w:right="0"/>
              <w:jc w:val="left"/>
              <w:rPr>
                <w:rFonts w:hint="eastAsia"/>
                <w:color w:val="000000"/>
                <w:sz w:val="24"/>
              </w:rPr>
            </w:pPr>
            <w:r>
              <w:rPr>
                <w:rFonts w:hint="eastAsia"/>
                <w:color w:val="000000"/>
                <w:sz w:val="24"/>
              </w:rPr>
              <w:t>第四阶段：2027年1—4月，按学校规范撰写和修改论文，保持论文与实际项目一致，完善答辩材料。</w:t>
            </w:r>
          </w:p>
        </w:tc>
      </w:tr>
    </w:tbl>
    <w:p w14:paraId="7B5992C7">
      <w:pPr>
        <w:pageBreakBefore/>
        <w:spacing w:line="560" w:lineRule="exact"/>
        <w:jc w:val="center"/>
        <w:rPr>
          <w:rFonts w:hint="eastAsia" w:eastAsia="黑体"/>
          <w:sz w:val="32"/>
        </w:rPr>
      </w:pPr>
      <w:r>
        <w:rPr>
          <w:rFonts w:hint="eastAsia" w:eastAsia="黑体"/>
          <w:sz w:val="32"/>
        </w:rPr>
        <w:t>江西师范大学本科生毕业设计（论文）任务书（续）</w:t>
      </w:r>
    </w:p>
    <w:tbl>
      <w:tblPr>
        <w:tblStyle w:val="8"/>
        <w:tblW w:w="8928" w:type="dxa"/>
        <w:tblInd w:w="0" w:type="dxa"/>
        <w:tblLayout w:type="fixed"/>
        <w:tblCellMar>
          <w:top w:w="0" w:type="dxa"/>
          <w:left w:w="108" w:type="dxa"/>
          <w:bottom w:w="0" w:type="dxa"/>
          <w:right w:w="108" w:type="dxa"/>
        </w:tblCellMar>
      </w:tblPr>
      <w:tblGrid>
        <w:gridCol w:w="1250"/>
        <w:gridCol w:w="7678"/>
      </w:tblGrid>
      <w:tr w14:paraId="050E8ABB">
        <w:tblPrEx>
          <w:tblCellMar>
            <w:top w:w="0" w:type="dxa"/>
            <w:left w:w="108" w:type="dxa"/>
            <w:bottom w:w="0" w:type="dxa"/>
            <w:right w:w="108" w:type="dxa"/>
          </w:tblCellMar>
        </w:tblPrEx>
        <w:trPr>
          <w:cantSplit/>
          <w:trHeight w:val="9354" w:hRule="atLeast"/>
        </w:trPr>
        <w:tc>
          <w:tcPr>
            <w:tcW w:w="1250" w:type="dxa"/>
            <w:tcBorders>
              <w:top w:val="single" w:color="000000" w:sz="4" w:space="0"/>
              <w:left w:val="single" w:color="000000" w:sz="4" w:space="0"/>
              <w:bottom w:val="single" w:color="000000" w:sz="4" w:space="0"/>
              <w:right w:val="single" w:color="000000" w:sz="4" w:space="0"/>
            </w:tcBorders>
            <w:vAlign w:val="center"/>
          </w:tcPr>
          <w:p w14:paraId="243CB8C1">
            <w:pPr>
              <w:spacing w:line="480" w:lineRule="auto"/>
              <w:jc w:val="center"/>
              <w:rPr>
                <w:rFonts w:hint="eastAsia"/>
              </w:rPr>
            </w:pPr>
            <w:r>
              <w:rPr>
                <w:rFonts w:hint="eastAsia"/>
              </w:rPr>
              <w:t>毕业设计(论文)工作指导小组 (或教研室)审核意见</w:t>
            </w:r>
          </w:p>
        </w:tc>
        <w:tc>
          <w:tcPr>
            <w:tcW w:w="7678" w:type="dxa"/>
            <w:tcBorders>
              <w:top w:val="single" w:color="000000" w:sz="4" w:space="0"/>
              <w:left w:val="single" w:color="000000" w:sz="4" w:space="0"/>
              <w:bottom w:val="single" w:color="000000" w:sz="4" w:space="0"/>
              <w:right w:val="single" w:color="000000" w:sz="4" w:space="0"/>
            </w:tcBorders>
            <w:vAlign w:val="bottom"/>
          </w:tcPr>
          <w:p w14:paraId="16F76166">
            <w:pPr>
              <w:snapToGrid w:val="0"/>
              <w:spacing w:line="240" w:lineRule="exact"/>
              <w:ind w:left="0" w:leftChars="0" w:right="0" w:rightChars="0" w:firstLineChars="100"/>
              <w:rPr>
                <w:rFonts w:hint="eastAsia"/>
              </w:rPr>
            </w:pPr>
          </w:p>
          <w:p w14:paraId="239DB7F2">
            <w:pPr>
              <w:spacing w:line="240" w:lineRule="exact"/>
              <w:ind w:left="0" w:leftChars="0" w:right="0" w:rightChars="0" w:firstLineChars="100"/>
              <w:rPr>
                <w:rFonts w:hint="eastAsia"/>
              </w:rPr>
            </w:pPr>
          </w:p>
          <w:p w14:paraId="6D34F93D">
            <w:pPr>
              <w:spacing w:line="240" w:lineRule="exact"/>
              <w:ind w:left="0" w:leftChars="0" w:right="0" w:rightChars="0" w:firstLineChars="100"/>
              <w:rPr>
                <w:rFonts w:hint="eastAsia"/>
              </w:rPr>
            </w:pPr>
          </w:p>
          <w:p w14:paraId="16E974B4">
            <w:pPr>
              <w:spacing w:line="240" w:lineRule="exact"/>
              <w:ind w:left="0" w:leftChars="0" w:right="0" w:rightChars="0" w:firstLineChars="100"/>
              <w:rPr>
                <w:rFonts w:hint="eastAsia"/>
              </w:rPr>
            </w:pPr>
          </w:p>
          <w:p w14:paraId="7620C4E1">
            <w:pPr>
              <w:spacing w:line="240" w:lineRule="exact"/>
              <w:ind w:left="0" w:leftChars="0" w:right="0" w:rightChars="0" w:firstLineChars="100"/>
              <w:rPr>
                <w:rFonts w:hint="eastAsia"/>
              </w:rPr>
            </w:pPr>
          </w:p>
          <w:p w14:paraId="21F3ABDE">
            <w:pPr>
              <w:spacing w:line="240" w:lineRule="exact"/>
              <w:ind w:left="0" w:leftChars="0" w:right="0" w:rightChars="0" w:firstLineChars="100"/>
              <w:rPr>
                <w:rFonts w:hint="eastAsia"/>
              </w:rPr>
            </w:pPr>
          </w:p>
          <w:p w14:paraId="51710A2D">
            <w:pPr>
              <w:spacing w:line="240" w:lineRule="exact"/>
              <w:ind w:left="0" w:leftChars="0" w:right="0" w:rightChars="0" w:firstLineChars="100"/>
              <w:rPr>
                <w:rFonts w:hint="eastAsia"/>
              </w:rPr>
            </w:pPr>
          </w:p>
          <w:p w14:paraId="68EA4A15">
            <w:pPr>
              <w:spacing w:line="240" w:lineRule="exact"/>
              <w:ind w:left="0" w:leftChars="0" w:right="0" w:rightChars="0" w:firstLineChars="100"/>
              <w:rPr>
                <w:rFonts w:hint="eastAsia"/>
              </w:rPr>
            </w:pPr>
          </w:p>
          <w:p w14:paraId="0B4DF9D0">
            <w:pPr>
              <w:spacing w:line="240" w:lineRule="exact"/>
              <w:ind w:left="0" w:leftChars="0" w:right="0" w:rightChars="0" w:firstLineChars="100"/>
              <w:rPr>
                <w:rFonts w:hint="eastAsia"/>
              </w:rPr>
            </w:pPr>
          </w:p>
          <w:p w14:paraId="606AEA5B">
            <w:pPr>
              <w:spacing w:line="240" w:lineRule="exact"/>
              <w:ind w:left="0" w:leftChars="0" w:right="0" w:rightChars="0" w:firstLineChars="100"/>
              <w:rPr>
                <w:rFonts w:hint="eastAsia"/>
              </w:rPr>
            </w:pPr>
          </w:p>
          <w:p w14:paraId="56AFDD9A">
            <w:pPr>
              <w:spacing w:line="240" w:lineRule="exact"/>
              <w:ind w:left="0" w:leftChars="0" w:right="0" w:rightChars="0" w:firstLineChars="100"/>
              <w:rPr>
                <w:rFonts w:hint="eastAsia"/>
              </w:rPr>
            </w:pPr>
          </w:p>
          <w:p w14:paraId="2919EACA">
            <w:pPr>
              <w:spacing w:line="240" w:lineRule="exact"/>
              <w:ind w:left="0" w:leftChars="0" w:right="0" w:rightChars="0" w:firstLineChars="100"/>
              <w:rPr>
                <w:rFonts w:hint="eastAsia"/>
              </w:rPr>
            </w:pPr>
            <w:r>
              <w:rPr>
                <w:rFonts w:hint="eastAsia"/>
              </w:rPr>
              <w:t>毕业设计(论文)工作指导小</w:t>
            </w:r>
          </w:p>
          <w:p w14:paraId="661788E6">
            <w:pPr>
              <w:spacing w:line="360" w:lineRule="auto"/>
              <w:ind w:left="0" w:leftChars="0" w:right="0" w:rightChars="0" w:firstLineChars="100"/>
              <w:rPr>
                <w:rFonts w:hint="eastAsia"/>
              </w:rPr>
            </w:pPr>
            <w:r>
              <w:rPr>
                <w:rFonts w:hint="eastAsia"/>
              </w:rPr>
              <w:t xml:space="preserve">组组长(或教研室主任)签名：                   </w:t>
            </w:r>
            <w:r>
              <w:t xml:space="preserve">      </w:t>
            </w:r>
            <w:r>
              <w:rPr>
                <w:rFonts w:hint="eastAsia"/>
              </w:rPr>
              <w:t>2026年8月9日</w:t>
            </w:r>
          </w:p>
          <w:p w14:paraId="7A251ECF">
            <w:pPr>
              <w:spacing w:line="360" w:lineRule="auto"/>
              <w:rPr>
                <w:rFonts w:hint="eastAsia"/>
              </w:rPr>
            </w:pPr>
          </w:p>
        </w:tc>
      </w:tr>
      <w:tr w14:paraId="30AACC47">
        <w:tblPrEx>
          <w:tblCellMar>
            <w:top w:w="0" w:type="dxa"/>
            <w:left w:w="108" w:type="dxa"/>
            <w:bottom w:w="0" w:type="dxa"/>
            <w:right w:w="108" w:type="dxa"/>
          </w:tblCellMar>
        </w:tblPrEx>
        <w:trPr>
          <w:cantSplit/>
          <w:trHeight w:val="3566" w:hRule="atLeast"/>
        </w:trPr>
        <w:tc>
          <w:tcPr>
            <w:tcW w:w="1250" w:type="dxa"/>
            <w:tcBorders>
              <w:top w:val="single" w:color="000000" w:sz="4" w:space="0"/>
              <w:left w:val="single" w:color="000000" w:sz="4" w:space="0"/>
              <w:bottom w:val="single" w:color="000000" w:sz="4" w:space="0"/>
              <w:right w:val="single" w:color="000000" w:sz="4" w:space="0"/>
            </w:tcBorders>
            <w:vAlign w:val="center"/>
          </w:tcPr>
          <w:p w14:paraId="33E122B9">
            <w:pPr>
              <w:spacing w:line="480" w:lineRule="auto"/>
              <w:jc w:val="center"/>
              <w:rPr>
                <w:rFonts w:hint="eastAsia"/>
              </w:rPr>
            </w:pPr>
            <w:r>
              <w:rPr>
                <w:rFonts w:hint="eastAsia"/>
              </w:rPr>
              <w:t>签</w:t>
            </w:r>
          </w:p>
          <w:p w14:paraId="3DD3C2D4">
            <w:pPr>
              <w:spacing w:line="480" w:lineRule="auto"/>
              <w:jc w:val="center"/>
              <w:rPr>
                <w:rFonts w:hint="eastAsia"/>
              </w:rPr>
            </w:pPr>
            <w:r>
              <w:rPr>
                <w:rFonts w:hint="eastAsia"/>
              </w:rPr>
              <w:t>名</w:t>
            </w:r>
          </w:p>
        </w:tc>
        <w:tc>
          <w:tcPr>
            <w:tcW w:w="7678" w:type="dxa"/>
            <w:tcBorders>
              <w:top w:val="single" w:color="000000" w:sz="4" w:space="0"/>
              <w:left w:val="single" w:color="000000" w:sz="4" w:space="0"/>
              <w:bottom w:val="single" w:color="000000" w:sz="4" w:space="0"/>
              <w:right w:val="single" w:color="000000" w:sz="4" w:space="0"/>
            </w:tcBorders>
          </w:tcPr>
          <w:p w14:paraId="3342DCD2">
            <w:pPr>
              <w:snapToGrid w:val="0"/>
              <w:spacing w:line="240" w:lineRule="exact"/>
              <w:rPr>
                <w:rFonts w:hint="eastAsia"/>
              </w:rPr>
            </w:pPr>
          </w:p>
          <w:p w14:paraId="49587111">
            <w:pPr>
              <w:spacing w:line="240" w:lineRule="exact"/>
              <w:ind w:left="0" w:leftChars="0" w:right="0" w:rightChars="0" w:firstLineChars="100"/>
              <w:rPr>
                <w:rFonts w:hint="eastAsia"/>
              </w:rPr>
            </w:pPr>
          </w:p>
          <w:p w14:paraId="58A944A1">
            <w:pPr>
              <w:spacing w:line="240" w:lineRule="exact"/>
              <w:ind w:left="0" w:leftChars="0" w:right="0" w:rightChars="0" w:firstLineChars="100"/>
              <w:rPr>
                <w:rFonts w:hint="eastAsia"/>
              </w:rPr>
            </w:pPr>
          </w:p>
          <w:p w14:paraId="035A1D43">
            <w:pPr>
              <w:spacing w:line="240" w:lineRule="exact"/>
              <w:ind w:left="0" w:leftChars="0" w:right="0" w:rightChars="0" w:firstLineChars="100"/>
              <w:rPr>
                <w:rFonts w:hint="eastAsia"/>
              </w:rPr>
            </w:pPr>
          </w:p>
          <w:p w14:paraId="679F9771">
            <w:pPr>
              <w:spacing w:line="240" w:lineRule="exact"/>
              <w:ind w:left="0" w:leftChars="0" w:right="0" w:rightChars="0" w:firstLineChars="100"/>
              <w:rPr>
                <w:rFonts w:hint="eastAsia"/>
              </w:rPr>
            </w:pPr>
          </w:p>
          <w:p w14:paraId="290BC179">
            <w:pPr>
              <w:spacing w:line="240" w:lineRule="exact"/>
              <w:ind w:left="0" w:leftChars="0" w:right="0" w:rightChars="0" w:firstLineChars="100"/>
              <w:rPr>
                <w:rFonts w:hint="eastAsia"/>
              </w:rPr>
            </w:pPr>
            <w:r>
              <w:rPr>
                <w:rFonts w:hint="eastAsia"/>
              </w:rPr>
              <w:t xml:space="preserve">学生签名：　　  　　                   </w:t>
            </w:r>
            <w:r>
              <w:t xml:space="preserve">   </w:t>
            </w:r>
            <w:r>
              <w:rPr>
                <w:rFonts w:hint="eastAsia"/>
              </w:rPr>
              <w:t xml:space="preserve">   </w:t>
            </w:r>
            <w:r>
              <w:t xml:space="preserve">     </w:t>
            </w:r>
            <w:r>
              <w:rPr>
                <w:rFonts w:hint="eastAsia"/>
              </w:rPr>
              <w:t>2026年8月7日</w:t>
            </w:r>
          </w:p>
          <w:p w14:paraId="068D44F9">
            <w:pPr>
              <w:spacing w:line="240" w:lineRule="exact"/>
              <w:rPr>
                <w:rFonts w:hint="eastAsia"/>
              </w:rPr>
            </w:pPr>
          </w:p>
          <w:p w14:paraId="16C10D97">
            <w:pPr>
              <w:spacing w:line="240" w:lineRule="exact"/>
              <w:rPr>
                <w:rFonts w:hint="eastAsia"/>
              </w:rPr>
            </w:pPr>
          </w:p>
          <w:p w14:paraId="3C0177D9">
            <w:pPr>
              <w:spacing w:line="240" w:lineRule="exact"/>
              <w:rPr>
                <w:rFonts w:hint="eastAsia"/>
              </w:rPr>
            </w:pPr>
          </w:p>
          <w:p w14:paraId="5BAE43C9">
            <w:pPr>
              <w:spacing w:line="240" w:lineRule="exact"/>
              <w:rPr>
                <w:rFonts w:hint="eastAsia"/>
              </w:rPr>
            </w:pPr>
          </w:p>
          <w:p w14:paraId="2A740393">
            <w:pPr>
              <w:spacing w:line="240" w:lineRule="exact"/>
              <w:rPr>
                <w:rFonts w:hint="eastAsia"/>
              </w:rPr>
            </w:pPr>
          </w:p>
          <w:p w14:paraId="67704CCA">
            <w:pPr>
              <w:spacing w:line="240" w:lineRule="exact"/>
              <w:ind w:left="0" w:leftChars="0" w:right="0" w:rightChars="0" w:firstLineChars="100"/>
              <w:rPr>
                <w:rFonts w:hint="eastAsia"/>
              </w:rPr>
            </w:pPr>
            <w:r>
              <w:rPr>
                <w:rFonts w:hint="eastAsia"/>
              </w:rPr>
              <w:t xml:space="preserve">指导教师签名：　　  　　               </w:t>
            </w:r>
            <w:r>
              <w:t xml:space="preserve">   </w:t>
            </w:r>
            <w:r>
              <w:rPr>
                <w:rFonts w:hint="eastAsia"/>
              </w:rPr>
              <w:t xml:space="preserve">   </w:t>
            </w:r>
            <w:r>
              <w:t xml:space="preserve">     </w:t>
            </w:r>
            <w:r>
              <w:rPr>
                <w:rFonts w:hint="eastAsia"/>
              </w:rPr>
              <w:t>2026年8月7日</w:t>
            </w:r>
          </w:p>
          <w:p w14:paraId="397832AE">
            <w:pPr>
              <w:spacing w:line="240" w:lineRule="exact"/>
              <w:rPr>
                <w:rFonts w:hint="eastAsia"/>
              </w:rPr>
            </w:pPr>
          </w:p>
          <w:p w14:paraId="76A10E5F">
            <w:pPr>
              <w:spacing w:line="240" w:lineRule="exact"/>
              <w:ind w:left="0" w:leftChars="0" w:right="0" w:rightChars="0" w:firstLineChars="100"/>
              <w:rPr>
                <w:rFonts w:hint="eastAsia"/>
              </w:rPr>
            </w:pPr>
          </w:p>
        </w:tc>
      </w:tr>
    </w:tbl>
    <w:p w14:paraId="050F70C0">
      <w:pPr>
        <w:pageBreakBefore/>
        <w:spacing w:line="560" w:lineRule="exact"/>
        <w:ind w:firstLine="960" w:firstLineChars="300"/>
        <w:jc w:val="both"/>
        <w:rPr>
          <w:rFonts w:hint="eastAsia" w:eastAsia="黑体"/>
          <w:sz w:val="32"/>
        </w:rPr>
      </w:pPr>
      <w:r>
        <w:rPr>
          <w:rFonts w:hint="eastAsia" w:eastAsia="黑体"/>
          <w:sz w:val="32"/>
        </w:rPr>
        <w:t>江西师范大学本科生毕业设计（论文）开题报告</w:t>
      </w:r>
    </w:p>
    <w:tbl>
      <w:tblPr>
        <w:tblStyle w:val="8"/>
        <w:tblW w:w="8928" w:type="dxa"/>
        <w:tblInd w:w="0" w:type="dxa"/>
        <w:tblLayout w:type="fixed"/>
        <w:tblCellMar>
          <w:top w:w="0" w:type="dxa"/>
          <w:left w:w="108" w:type="dxa"/>
          <w:bottom w:w="0" w:type="dxa"/>
          <w:right w:w="108" w:type="dxa"/>
        </w:tblCellMar>
      </w:tblPr>
      <w:tblGrid>
        <w:gridCol w:w="1250"/>
        <w:gridCol w:w="3358"/>
        <w:gridCol w:w="1260"/>
        <w:gridCol w:w="3060"/>
      </w:tblGrid>
      <w:tr w14:paraId="0F0140DB">
        <w:trPr>
          <w:cantSplit/>
          <w:trHeight w:val="615" w:hRule="atLeast"/>
        </w:trPr>
        <w:tc>
          <w:tcPr>
            <w:tcW w:w="1250" w:type="dxa"/>
            <w:tcBorders>
              <w:top w:val="single" w:color="000000" w:sz="4" w:space="0"/>
              <w:left w:val="single" w:color="000000" w:sz="4" w:space="0"/>
              <w:bottom w:val="single" w:color="000000" w:sz="4" w:space="0"/>
              <w:right w:val="single" w:color="000000" w:sz="4" w:space="0"/>
            </w:tcBorders>
            <w:vAlign w:val="center"/>
          </w:tcPr>
          <w:p w14:paraId="36C5768B">
            <w:pPr>
              <w:spacing w:line="360" w:lineRule="auto"/>
              <w:jc w:val="center"/>
              <w:rPr>
                <w:rFonts w:hint="eastAsia"/>
              </w:rPr>
            </w:pPr>
            <w:r>
              <w:rPr>
                <w:rFonts w:hint="eastAsia"/>
              </w:rPr>
              <w:t>学号</w:t>
            </w:r>
          </w:p>
        </w:tc>
        <w:tc>
          <w:tcPr>
            <w:tcW w:w="3358" w:type="dxa"/>
            <w:tcBorders>
              <w:top w:val="single" w:color="000000" w:sz="4" w:space="0"/>
              <w:left w:val="single" w:color="000000" w:sz="4" w:space="0"/>
              <w:bottom w:val="single" w:color="000000" w:sz="4" w:space="0"/>
              <w:right w:val="single" w:color="000000" w:sz="4" w:space="0"/>
            </w:tcBorders>
            <w:vAlign w:val="center"/>
          </w:tcPr>
          <w:p w14:paraId="21228EB0">
            <w:pPr>
              <w:spacing w:line="360" w:lineRule="auto"/>
              <w:rPr>
                <w:rFonts w:eastAsia="宋体"/>
              </w:rPr>
            </w:pPr>
            <w:r>
              <w:rPr>
                <w:rFonts w:hint="eastAsia"/>
              </w:rPr>
              <w:t>202326707009</w:t>
            </w:r>
          </w:p>
        </w:tc>
        <w:tc>
          <w:tcPr>
            <w:tcW w:w="1260" w:type="dxa"/>
            <w:tcBorders>
              <w:top w:val="single" w:color="000000" w:sz="4" w:space="0"/>
              <w:left w:val="single" w:color="000000" w:sz="4" w:space="0"/>
              <w:bottom w:val="single" w:color="000000" w:sz="4" w:space="0"/>
              <w:right w:val="single" w:color="000000" w:sz="4" w:space="0"/>
            </w:tcBorders>
            <w:vAlign w:val="center"/>
          </w:tcPr>
          <w:p w14:paraId="43A09B3D">
            <w:pPr>
              <w:spacing w:line="360" w:lineRule="auto"/>
              <w:jc w:val="center"/>
              <w:rPr>
                <w:rFonts w:hint="eastAsia"/>
              </w:rPr>
            </w:pPr>
            <w:r>
              <w:rPr>
                <w:rFonts w:hint="eastAsia"/>
              </w:rPr>
              <w:t>学生姓名</w:t>
            </w:r>
          </w:p>
        </w:tc>
        <w:tc>
          <w:tcPr>
            <w:tcW w:w="3060" w:type="dxa"/>
            <w:tcBorders>
              <w:top w:val="single" w:color="000000" w:sz="4" w:space="0"/>
              <w:left w:val="single" w:color="000000" w:sz="4" w:space="0"/>
              <w:bottom w:val="single" w:color="000000" w:sz="4" w:space="0"/>
              <w:right w:val="single" w:color="000000" w:sz="4" w:space="0"/>
            </w:tcBorders>
            <w:vAlign w:val="center"/>
          </w:tcPr>
          <w:p w14:paraId="314BCFB4">
            <w:pPr>
              <w:spacing w:line="360" w:lineRule="auto"/>
              <w:rPr>
                <w:rFonts w:hint="eastAsia" w:eastAsia="宋体"/>
              </w:rPr>
            </w:pPr>
            <w:r>
              <w:rPr>
                <w:rFonts w:hint="eastAsia"/>
              </w:rPr>
              <w:t>胡鸿磊</w:t>
            </w:r>
          </w:p>
        </w:tc>
      </w:tr>
      <w:tr w14:paraId="4DB35CA5">
        <w:tblPrEx>
          <w:tblCellMar>
            <w:top w:w="0" w:type="dxa"/>
            <w:left w:w="108" w:type="dxa"/>
            <w:bottom w:w="0" w:type="dxa"/>
            <w:right w:w="108" w:type="dxa"/>
          </w:tblCellMar>
        </w:tblPrEx>
        <w:trPr>
          <w:cantSplit/>
          <w:trHeight w:val="615" w:hRule="atLeast"/>
        </w:trPr>
        <w:tc>
          <w:tcPr>
            <w:tcW w:w="1250" w:type="dxa"/>
            <w:tcBorders>
              <w:top w:val="single" w:color="000000" w:sz="4" w:space="0"/>
              <w:left w:val="single" w:color="000000" w:sz="4" w:space="0"/>
              <w:bottom w:val="single" w:color="000000" w:sz="4" w:space="0"/>
              <w:right w:val="single" w:color="000000" w:sz="4" w:space="0"/>
            </w:tcBorders>
            <w:vAlign w:val="center"/>
          </w:tcPr>
          <w:p w14:paraId="7E60B602">
            <w:pPr>
              <w:spacing w:line="360" w:lineRule="auto"/>
              <w:jc w:val="center"/>
              <w:rPr>
                <w:rFonts w:hint="eastAsia"/>
              </w:rPr>
            </w:pPr>
            <w:r>
              <w:rPr>
                <w:rFonts w:hint="eastAsia"/>
              </w:rPr>
              <w:t>学院</w:t>
            </w:r>
          </w:p>
        </w:tc>
        <w:tc>
          <w:tcPr>
            <w:tcW w:w="3358" w:type="dxa"/>
            <w:tcBorders>
              <w:top w:val="single" w:color="000000" w:sz="4" w:space="0"/>
              <w:left w:val="single" w:color="000000" w:sz="4" w:space="0"/>
              <w:bottom w:val="single" w:color="000000" w:sz="4" w:space="0"/>
              <w:right w:val="single" w:color="000000" w:sz="4" w:space="0"/>
            </w:tcBorders>
            <w:vAlign w:val="center"/>
          </w:tcPr>
          <w:p w14:paraId="3EDFD057">
            <w:pPr>
              <w:spacing w:line="360" w:lineRule="auto"/>
              <w:rPr>
                <w:rFonts w:hint="eastAsia" w:eastAsia="宋体"/>
              </w:rPr>
            </w:pPr>
            <w:r>
              <w:rPr>
                <w:rFonts w:hint="eastAsia"/>
              </w:rPr>
              <w:t>人工智能学院</w:t>
            </w:r>
          </w:p>
        </w:tc>
        <w:tc>
          <w:tcPr>
            <w:tcW w:w="1260" w:type="dxa"/>
            <w:tcBorders>
              <w:top w:val="single" w:color="000000" w:sz="4" w:space="0"/>
              <w:left w:val="single" w:color="000000" w:sz="4" w:space="0"/>
              <w:bottom w:val="single" w:color="000000" w:sz="4" w:space="0"/>
              <w:right w:val="single" w:color="000000" w:sz="4" w:space="0"/>
            </w:tcBorders>
            <w:vAlign w:val="center"/>
          </w:tcPr>
          <w:p w14:paraId="751C52BD">
            <w:pPr>
              <w:spacing w:line="360" w:lineRule="auto"/>
              <w:jc w:val="center"/>
              <w:rPr>
                <w:rFonts w:hint="eastAsia"/>
              </w:rPr>
            </w:pPr>
            <w:r>
              <w:rPr>
                <w:rFonts w:hint="eastAsia"/>
              </w:rPr>
              <w:t>专业</w:t>
            </w:r>
          </w:p>
        </w:tc>
        <w:tc>
          <w:tcPr>
            <w:tcW w:w="3060" w:type="dxa"/>
            <w:tcBorders>
              <w:top w:val="single" w:color="000000" w:sz="4" w:space="0"/>
              <w:left w:val="single" w:color="000000" w:sz="4" w:space="0"/>
              <w:bottom w:val="single" w:color="000000" w:sz="4" w:space="0"/>
              <w:right w:val="single" w:color="000000" w:sz="4" w:space="0"/>
            </w:tcBorders>
            <w:vAlign w:val="center"/>
          </w:tcPr>
          <w:p w14:paraId="3112DC9C">
            <w:pPr>
              <w:spacing w:line="360" w:lineRule="auto"/>
              <w:rPr>
                <w:rFonts w:hint="eastAsia"/>
              </w:rPr>
            </w:pPr>
            <w:r>
              <w:rPr>
                <w:rFonts w:hint="eastAsia"/>
              </w:rPr>
              <w:t>软件工程</w:t>
            </w:r>
          </w:p>
        </w:tc>
      </w:tr>
      <w:tr w14:paraId="61EF4809">
        <w:trPr>
          <w:cantSplit/>
          <w:trHeight w:val="615" w:hRule="atLeast"/>
        </w:trPr>
        <w:tc>
          <w:tcPr>
            <w:tcW w:w="1250" w:type="dxa"/>
            <w:tcBorders>
              <w:top w:val="single" w:color="000000" w:sz="4" w:space="0"/>
              <w:left w:val="single" w:color="000000" w:sz="4" w:space="0"/>
              <w:bottom w:val="single" w:color="000000" w:sz="4" w:space="0"/>
              <w:right w:val="single" w:color="000000" w:sz="4" w:space="0"/>
            </w:tcBorders>
            <w:vAlign w:val="center"/>
          </w:tcPr>
          <w:p w14:paraId="4005ACC7">
            <w:pPr>
              <w:spacing w:line="360" w:lineRule="auto"/>
              <w:jc w:val="center"/>
              <w:rPr>
                <w:rFonts w:hint="eastAsia"/>
              </w:rPr>
            </w:pPr>
            <w:r>
              <w:rPr>
                <w:rFonts w:hint="eastAsia"/>
              </w:rPr>
              <w:t>选题编号</w:t>
            </w:r>
          </w:p>
        </w:tc>
        <w:tc>
          <w:tcPr>
            <w:tcW w:w="3358" w:type="dxa"/>
            <w:tcBorders>
              <w:top w:val="single" w:color="000000" w:sz="4" w:space="0"/>
              <w:left w:val="single" w:color="000000" w:sz="4" w:space="0"/>
              <w:bottom w:val="single" w:color="000000" w:sz="4" w:space="0"/>
              <w:right w:val="single" w:color="000000" w:sz="4" w:space="0"/>
            </w:tcBorders>
            <w:vAlign w:val="center"/>
          </w:tcPr>
          <w:p w14:paraId="133511FD">
            <w:pPr>
              <w:spacing w:line="360" w:lineRule="auto"/>
              <w:rPr>
                <w:rFonts w:eastAsia="宋体"/>
              </w:rPr>
            </w:pPr>
            <w:r>
              <w:rPr>
                <w:rFonts w:hint="eastAsia"/>
              </w:rPr>
              <w:t>003140+202326707009</w:t>
            </w:r>
          </w:p>
        </w:tc>
        <w:tc>
          <w:tcPr>
            <w:tcW w:w="1260" w:type="dxa"/>
            <w:tcBorders>
              <w:top w:val="single" w:color="000000" w:sz="4" w:space="0"/>
              <w:left w:val="single" w:color="000000" w:sz="4" w:space="0"/>
              <w:bottom w:val="single" w:color="000000" w:sz="4" w:space="0"/>
              <w:right w:val="single" w:color="000000" w:sz="4" w:space="0"/>
            </w:tcBorders>
            <w:vAlign w:val="center"/>
          </w:tcPr>
          <w:p w14:paraId="05D4B61C">
            <w:pPr>
              <w:spacing w:line="360" w:lineRule="auto"/>
              <w:jc w:val="center"/>
              <w:rPr>
                <w:rFonts w:hint="eastAsia"/>
              </w:rPr>
            </w:pPr>
            <w:r>
              <w:rPr>
                <w:rFonts w:hint="eastAsia"/>
              </w:rPr>
              <w:t>届别</w:t>
            </w:r>
          </w:p>
        </w:tc>
        <w:tc>
          <w:tcPr>
            <w:tcW w:w="3060" w:type="dxa"/>
            <w:tcBorders>
              <w:top w:val="single" w:color="000000" w:sz="4" w:space="0"/>
              <w:left w:val="single" w:color="000000" w:sz="4" w:space="0"/>
              <w:bottom w:val="single" w:color="000000" w:sz="4" w:space="0"/>
              <w:right w:val="single" w:color="000000" w:sz="4" w:space="0"/>
            </w:tcBorders>
            <w:vAlign w:val="center"/>
          </w:tcPr>
          <w:p w14:paraId="6969BBF7">
            <w:pPr>
              <w:spacing w:line="360" w:lineRule="auto"/>
              <w:rPr>
                <w:rFonts w:hint="eastAsia" w:eastAsia="宋体"/>
              </w:rPr>
            </w:pPr>
            <w:r>
              <w:rPr>
                <w:rFonts w:hint="eastAsia"/>
              </w:rPr>
              <w:t>2027</w:t>
            </w:r>
          </w:p>
        </w:tc>
      </w:tr>
      <w:tr w14:paraId="220D0A62">
        <w:tblPrEx>
          <w:tblCellMar>
            <w:top w:w="0" w:type="dxa"/>
            <w:left w:w="108" w:type="dxa"/>
            <w:bottom w:w="0" w:type="dxa"/>
            <w:right w:w="108" w:type="dxa"/>
          </w:tblCellMar>
        </w:tblPrEx>
        <w:trPr>
          <w:cantSplit/>
          <w:trHeight w:val="615" w:hRule="atLeast"/>
        </w:trPr>
        <w:tc>
          <w:tcPr>
            <w:tcW w:w="1250" w:type="dxa"/>
            <w:tcBorders>
              <w:top w:val="single" w:color="000000" w:sz="4" w:space="0"/>
              <w:left w:val="single" w:color="000000" w:sz="4" w:space="0"/>
              <w:bottom w:val="single" w:color="000000" w:sz="4" w:space="0"/>
              <w:right w:val="single" w:color="000000" w:sz="4" w:space="0"/>
            </w:tcBorders>
            <w:vAlign w:val="center"/>
          </w:tcPr>
          <w:p w14:paraId="63F16FC9">
            <w:pPr>
              <w:spacing w:line="240" w:lineRule="exact"/>
              <w:jc w:val="center"/>
              <w:rPr>
                <w:rFonts w:hint="eastAsia"/>
              </w:rPr>
            </w:pPr>
            <w:r>
              <w:rPr>
                <w:rFonts w:hint="eastAsia"/>
              </w:rPr>
              <w:t>指导教师</w:t>
            </w:r>
          </w:p>
          <w:p w14:paraId="31519C44">
            <w:pPr>
              <w:spacing w:line="240" w:lineRule="exact"/>
              <w:jc w:val="center"/>
              <w:rPr>
                <w:rFonts w:hint="eastAsia"/>
                <w:spacing w:val="-16"/>
              </w:rPr>
            </w:pPr>
            <w:r>
              <w:rPr>
                <w:rFonts w:hint="eastAsia"/>
                <w:spacing w:val="-16"/>
              </w:rPr>
              <w:t>姓名及职称</w:t>
            </w:r>
          </w:p>
        </w:tc>
        <w:tc>
          <w:tcPr>
            <w:tcW w:w="7678" w:type="dxa"/>
            <w:gridSpan w:val="3"/>
            <w:tcBorders>
              <w:top w:val="single" w:color="000000" w:sz="4" w:space="0"/>
              <w:left w:val="single" w:color="000000" w:sz="4" w:space="0"/>
              <w:bottom w:val="single" w:color="000000" w:sz="4" w:space="0"/>
              <w:right w:val="single" w:color="000000" w:sz="4" w:space="0"/>
            </w:tcBorders>
            <w:vAlign w:val="center"/>
          </w:tcPr>
          <w:p w14:paraId="59E9BBDB">
            <w:pPr>
              <w:spacing w:line="240" w:lineRule="exact"/>
              <w:rPr>
                <w:rFonts w:hint="eastAsia"/>
                <w:spacing w:val="-16"/>
              </w:rPr>
            </w:pPr>
            <w:r>
              <w:rPr>
                <w:rFonts w:hint="eastAsia"/>
                <w:spacing w:val="-16"/>
              </w:rPr>
              <w:t>柯胜男 副教授</w:t>
            </w:r>
          </w:p>
        </w:tc>
      </w:tr>
      <w:tr w14:paraId="4108BDA5">
        <w:tblPrEx>
          <w:tblCellMar>
            <w:top w:w="0" w:type="dxa"/>
            <w:left w:w="108" w:type="dxa"/>
            <w:bottom w:w="0" w:type="dxa"/>
            <w:right w:w="108" w:type="dxa"/>
          </w:tblCellMar>
        </w:tblPrEx>
        <w:trPr>
          <w:cantSplit/>
          <w:trHeight w:val="615" w:hRule="atLeast"/>
        </w:trPr>
        <w:tc>
          <w:tcPr>
            <w:tcW w:w="1250" w:type="dxa"/>
            <w:tcBorders>
              <w:top w:val="single" w:color="000000" w:sz="4" w:space="0"/>
              <w:left w:val="single" w:color="000000" w:sz="4" w:space="0"/>
              <w:bottom w:val="single" w:color="000000" w:sz="4" w:space="0"/>
              <w:right w:val="single" w:color="000000" w:sz="4" w:space="0"/>
            </w:tcBorders>
            <w:vAlign w:val="center"/>
          </w:tcPr>
          <w:p w14:paraId="543FD5F5">
            <w:pPr>
              <w:spacing w:line="240" w:lineRule="exact"/>
              <w:jc w:val="center"/>
              <w:rPr>
                <w:rFonts w:hint="eastAsia"/>
              </w:rPr>
            </w:pPr>
            <w:r>
              <w:rPr>
                <w:rFonts w:hint="eastAsia"/>
              </w:rPr>
              <w:t>评阅教师</w:t>
            </w:r>
          </w:p>
          <w:p w14:paraId="408BF50A">
            <w:pPr>
              <w:spacing w:line="240" w:lineRule="exact"/>
              <w:jc w:val="center"/>
              <w:rPr>
                <w:rFonts w:hint="eastAsia"/>
                <w:spacing w:val="-16"/>
              </w:rPr>
            </w:pPr>
            <w:r>
              <w:rPr>
                <w:rFonts w:hint="eastAsia"/>
                <w:spacing w:val="-16"/>
              </w:rPr>
              <w:t>姓名及职称</w:t>
            </w:r>
          </w:p>
        </w:tc>
        <w:tc>
          <w:tcPr>
            <w:tcW w:w="7678" w:type="dxa"/>
            <w:gridSpan w:val="3"/>
            <w:tcBorders>
              <w:top w:val="single" w:color="000000" w:sz="4" w:space="0"/>
              <w:left w:val="single" w:color="000000" w:sz="4" w:space="0"/>
              <w:bottom w:val="single" w:color="000000" w:sz="4" w:space="0"/>
              <w:right w:val="single" w:color="000000" w:sz="4" w:space="0"/>
            </w:tcBorders>
            <w:vAlign w:val="center"/>
          </w:tcPr>
          <w:p w14:paraId="707B47F8">
            <w:pPr>
              <w:snapToGrid w:val="0"/>
              <w:spacing w:line="240" w:lineRule="exact"/>
              <w:rPr>
                <w:rFonts w:hint="eastAsia"/>
                <w:spacing w:val="-16"/>
              </w:rPr>
            </w:pPr>
          </w:p>
        </w:tc>
      </w:tr>
      <w:tr w14:paraId="01AA1A28">
        <w:tblPrEx>
          <w:tblCellMar>
            <w:top w:w="0" w:type="dxa"/>
            <w:left w:w="108" w:type="dxa"/>
            <w:bottom w:w="0" w:type="dxa"/>
            <w:right w:w="108" w:type="dxa"/>
          </w:tblCellMar>
        </w:tblPrEx>
        <w:trPr>
          <w:cantSplit/>
          <w:trHeight w:val="616" w:hRule="atLeast"/>
        </w:trPr>
        <w:tc>
          <w:tcPr>
            <w:tcW w:w="1250" w:type="dxa"/>
            <w:tcBorders>
              <w:top w:val="single" w:color="000000" w:sz="4" w:space="0"/>
              <w:left w:val="single" w:color="000000" w:sz="4" w:space="0"/>
              <w:bottom w:val="single" w:color="000000" w:sz="4" w:space="0"/>
              <w:right w:val="single" w:color="000000" w:sz="4" w:space="0"/>
            </w:tcBorders>
            <w:vAlign w:val="center"/>
          </w:tcPr>
          <w:p w14:paraId="29FD7EAE">
            <w:pPr>
              <w:spacing w:line="240" w:lineRule="exact"/>
              <w:jc w:val="center"/>
              <w:rPr>
                <w:rFonts w:hint="eastAsia"/>
              </w:rPr>
            </w:pPr>
            <w:r>
              <w:rPr>
                <w:rFonts w:hint="eastAsia"/>
              </w:rPr>
              <w:t>中文题目</w:t>
            </w:r>
          </w:p>
        </w:tc>
        <w:tc>
          <w:tcPr>
            <w:tcW w:w="7678" w:type="dxa"/>
            <w:gridSpan w:val="3"/>
            <w:tcBorders>
              <w:top w:val="single" w:color="000000" w:sz="4" w:space="0"/>
              <w:left w:val="single" w:color="000000" w:sz="4" w:space="0"/>
              <w:bottom w:val="single" w:color="000000" w:sz="4" w:space="0"/>
              <w:right w:val="single" w:color="000000" w:sz="4" w:space="0"/>
            </w:tcBorders>
            <w:vAlign w:val="center"/>
          </w:tcPr>
          <w:p w14:paraId="7C1AD05F">
            <w:pPr>
              <w:snapToGrid w:val="0"/>
              <w:spacing w:line="240" w:lineRule="exact"/>
              <w:rPr>
                <w:rFonts w:hint="eastAsia"/>
              </w:rPr>
            </w:pPr>
          </w:p>
        </w:tc>
      </w:tr>
      <w:tr w14:paraId="0D019559">
        <w:tblPrEx>
          <w:tblCellMar>
            <w:top w:w="0" w:type="dxa"/>
            <w:left w:w="108" w:type="dxa"/>
            <w:bottom w:w="0" w:type="dxa"/>
            <w:right w:w="108" w:type="dxa"/>
          </w:tblCellMar>
        </w:tblPrEx>
        <w:trPr>
          <w:cantSplit/>
          <w:trHeight w:val="610" w:hRule="atLeast"/>
        </w:trPr>
        <w:tc>
          <w:tcPr>
            <w:tcW w:w="1250" w:type="dxa"/>
            <w:tcBorders>
              <w:top w:val="single" w:color="000000" w:sz="4" w:space="0"/>
              <w:left w:val="single" w:color="000000" w:sz="4" w:space="0"/>
              <w:bottom w:val="single" w:color="000000" w:sz="4" w:space="0"/>
              <w:right w:val="single" w:color="000000" w:sz="4" w:space="0"/>
            </w:tcBorders>
            <w:vAlign w:val="center"/>
          </w:tcPr>
          <w:p w14:paraId="002C59CA">
            <w:pPr>
              <w:spacing w:line="240" w:lineRule="exact"/>
              <w:jc w:val="center"/>
              <w:rPr>
                <w:rFonts w:hint="eastAsia"/>
                <w:spacing w:val="-10"/>
              </w:rPr>
            </w:pPr>
            <w:r>
              <w:rPr>
                <w:rFonts w:hint="eastAsia"/>
                <w:spacing w:val="-10"/>
              </w:rPr>
              <w:t>外文题目</w:t>
            </w:r>
          </w:p>
        </w:tc>
        <w:tc>
          <w:tcPr>
            <w:tcW w:w="7678" w:type="dxa"/>
            <w:gridSpan w:val="3"/>
            <w:tcBorders>
              <w:top w:val="single" w:color="000000" w:sz="4" w:space="0"/>
              <w:left w:val="single" w:color="000000" w:sz="4" w:space="0"/>
              <w:bottom w:val="single" w:color="000000" w:sz="4" w:space="0"/>
              <w:right w:val="single" w:color="000000" w:sz="4" w:space="0"/>
            </w:tcBorders>
            <w:vAlign w:val="center"/>
          </w:tcPr>
          <w:p w14:paraId="1F11BE65">
            <w:pPr>
              <w:snapToGrid w:val="0"/>
              <w:spacing w:line="240" w:lineRule="exact"/>
              <w:rPr>
                <w:rFonts w:hint="eastAsia"/>
                <w:spacing w:val="-10"/>
              </w:rPr>
            </w:pPr>
          </w:p>
        </w:tc>
      </w:tr>
      <w:tr w14:paraId="015E951C">
        <w:tblPrEx>
          <w:tblCellMar>
            <w:top w:w="0" w:type="dxa"/>
            <w:left w:w="108" w:type="dxa"/>
            <w:bottom w:w="0" w:type="dxa"/>
            <w:right w:w="108" w:type="dxa"/>
          </w:tblCellMar>
        </w:tblPrEx>
        <w:tc>
          <w:tcPr>
            <w:tcW w:w="1250" w:type="dxa"/>
            <w:tcBorders>
              <w:top w:val="single" w:color="000000" w:sz="4" w:space="0"/>
              <w:left w:val="single" w:color="000000" w:sz="4" w:space="0"/>
              <w:bottom w:val="single" w:color="000000" w:sz="4" w:space="0"/>
              <w:right w:val="single" w:color="000000" w:sz="4" w:space="0"/>
            </w:tcBorders>
            <w:vAlign w:val="center"/>
          </w:tcPr>
          <w:p w14:paraId="2524D882">
            <w:pPr>
              <w:spacing w:line="480" w:lineRule="auto"/>
              <w:jc w:val="center"/>
              <w:rPr>
                <w:rFonts w:hint="eastAsia"/>
                <w:spacing w:val="-10"/>
              </w:rPr>
            </w:pPr>
            <w:r>
              <w:rPr>
                <w:rFonts w:hint="eastAsia"/>
                <w:spacing w:val="-10"/>
              </w:rPr>
              <w:t>开</w:t>
            </w:r>
          </w:p>
          <w:p w14:paraId="39F3BEE3">
            <w:pPr>
              <w:spacing w:line="480" w:lineRule="auto"/>
              <w:jc w:val="center"/>
              <w:rPr>
                <w:rFonts w:hint="eastAsia"/>
                <w:spacing w:val="-10"/>
              </w:rPr>
            </w:pPr>
            <w:r>
              <w:rPr>
                <w:rFonts w:hint="eastAsia"/>
                <w:spacing w:val="-10"/>
              </w:rPr>
              <w:t>题</w:t>
            </w:r>
          </w:p>
          <w:p w14:paraId="6B2660B6">
            <w:pPr>
              <w:spacing w:line="480" w:lineRule="auto"/>
              <w:jc w:val="center"/>
              <w:rPr>
                <w:rFonts w:hint="eastAsia"/>
                <w:spacing w:val="-10"/>
              </w:rPr>
            </w:pPr>
            <w:r>
              <w:rPr>
                <w:rFonts w:hint="eastAsia"/>
                <w:spacing w:val="-10"/>
              </w:rPr>
              <w:t>报</w:t>
            </w:r>
          </w:p>
          <w:p w14:paraId="3BFD73AA">
            <w:pPr>
              <w:spacing w:line="480" w:lineRule="auto"/>
              <w:jc w:val="center"/>
              <w:rPr>
                <w:rFonts w:hint="eastAsia"/>
                <w:spacing w:val="-10"/>
              </w:rPr>
            </w:pPr>
            <w:r>
              <w:rPr>
                <w:rFonts w:hint="eastAsia"/>
                <w:spacing w:val="-10"/>
              </w:rPr>
              <w:t>告</w:t>
            </w:r>
          </w:p>
          <w:p w14:paraId="6676FB22">
            <w:pPr>
              <w:spacing w:line="480" w:lineRule="auto"/>
              <w:jc w:val="center"/>
              <w:rPr>
                <w:rFonts w:hint="eastAsia"/>
                <w:spacing w:val="-10"/>
              </w:rPr>
            </w:pPr>
            <w:r>
              <w:rPr>
                <w:rFonts w:hint="eastAsia"/>
                <w:spacing w:val="-10"/>
              </w:rPr>
              <w:t>内</w:t>
            </w:r>
          </w:p>
          <w:p w14:paraId="3B0B15A3">
            <w:pPr>
              <w:spacing w:line="480" w:lineRule="auto"/>
              <w:jc w:val="center"/>
              <w:rPr>
                <w:rFonts w:hint="eastAsia"/>
                <w:spacing w:val="-10"/>
              </w:rPr>
            </w:pPr>
            <w:r>
              <w:rPr>
                <w:rFonts w:hint="eastAsia"/>
                <w:spacing w:val="-10"/>
              </w:rPr>
              <w:t>容</w:t>
            </w:r>
          </w:p>
        </w:tc>
        <w:tc>
          <w:tcPr>
            <w:tcW w:w="7678" w:type="dxa"/>
            <w:gridSpan w:val="3"/>
            <w:tcBorders>
              <w:top w:val="single" w:color="000000" w:sz="4" w:space="0"/>
              <w:left w:val="single" w:color="000000" w:sz="4" w:space="0"/>
              <w:bottom w:val="single" w:color="000000" w:sz="4" w:space="0"/>
              <w:right w:val="single" w:color="000000" w:sz="4" w:space="0"/>
            </w:tcBorders>
          </w:tcPr>
          <w:p w14:paraId="04245382">
            <w:pPr>
              <w:spacing w:before="156" w:after="156"/>
              <w:ind w:left="6" w:right="0"/>
              <w:rPr>
                <w:b/>
              </w:rPr>
            </w:pPr>
            <w:r>
              <w:rPr>
                <w:rFonts w:hint="eastAsia"/>
              </w:rPr>
              <w:t>包含研究价值、内容，研究综述，参考文献等</w:t>
            </w:r>
          </w:p>
          <w:p w14:paraId="1BF69D94">
            <w:pPr>
              <w:spacing w:before="156" w:after="156"/>
              <w:ind w:left="6" w:right="0"/>
              <w:rPr>
                <w:rFonts w:hint="eastAsia"/>
                <w:b/>
              </w:rPr>
            </w:pPr>
            <w:r>
              <w:rPr>
                <w:rFonts w:hint="eastAsia"/>
                <w:b/>
              </w:rPr>
              <w:t>一、选题的依据及意义</w:t>
            </w:r>
          </w:p>
          <w:p w14:paraId="05BEB693">
            <w:pPr>
              <w:rPr>
                <w:u w:val="single"/>
              </w:rPr>
            </w:pPr>
            <w:r>
              <w:rPr>
                <w:u w:val="single"/>
              </w:rPr>
              <w:t xml:space="preserve">依据: </w:t>
            </w:r>
            <w:r>
              <w:rPr>
                <w:rFonts w:hint="eastAsia"/>
              </w:rPr>
              <w:t>为什么选择该题目作为毕业设计即背景</w:t>
            </w:r>
          </w:p>
          <w:p w14:paraId="4D2BEF47">
            <w:pPr>
              <w:rPr>
                <w:rFonts w:hint="eastAsia"/>
                <w:u w:val="single"/>
              </w:rPr>
            </w:pPr>
          </w:p>
          <w:p w14:paraId="2BD01BB3">
            <w:pPr>
              <w:rPr>
                <w:rFonts w:hint="eastAsia"/>
                <w:u w:val="single"/>
              </w:rPr>
            </w:pPr>
            <w:r>
              <w:rPr>
                <w:rFonts w:hint="eastAsia"/>
                <w:u w:val="single"/>
              </w:rPr>
              <w:t>意义：</w:t>
            </w:r>
            <w:r>
              <w:rPr>
                <w:rFonts w:hint="eastAsia"/>
              </w:rPr>
              <w:t>该毕业作品的完成对目标受众有什么好处</w:t>
            </w:r>
          </w:p>
          <w:p w14:paraId="0F37011B">
            <w:pPr>
              <w:spacing w:line="240" w:lineRule="exact"/>
              <w:rPr>
                <w:rFonts w:hint="eastAsia"/>
                <w:u w:val="single"/>
              </w:rPr>
            </w:pPr>
          </w:p>
          <w:p w14:paraId="6CB8CCCE">
            <w:pPr>
              <w:spacing w:before="156" w:after="156" w:line="240" w:lineRule="exact"/>
              <w:rPr>
                <w:rFonts w:hint="eastAsia"/>
                <w:b/>
              </w:rPr>
            </w:pPr>
            <w:r>
              <w:rPr>
                <w:rFonts w:hint="eastAsia"/>
                <w:b/>
              </w:rPr>
              <w:t>二、本课题的研究内容</w:t>
            </w:r>
          </w:p>
          <w:p w14:paraId="5549068D">
            <w:pPr>
              <w:spacing w:line="240" w:lineRule="exact"/>
              <w:rPr>
                <w:rFonts w:hint="eastAsia"/>
                <w:b/>
              </w:rPr>
            </w:pPr>
          </w:p>
          <w:p w14:paraId="1FB5A26C">
            <w:pPr>
              <w:spacing w:line="240" w:lineRule="exact"/>
              <w:rPr>
                <w:rFonts w:hint="eastAsia"/>
              </w:rPr>
            </w:pPr>
          </w:p>
          <w:p w14:paraId="69F0DB39">
            <w:pPr>
              <w:spacing w:before="156" w:after="156" w:line="240" w:lineRule="exact"/>
              <w:rPr>
                <w:rFonts w:hint="eastAsia"/>
                <w:b/>
              </w:rPr>
            </w:pPr>
            <w:r>
              <w:rPr>
                <w:rFonts w:hint="eastAsia"/>
                <w:b/>
              </w:rPr>
              <w:t>三、本课题的研究方案</w:t>
            </w:r>
          </w:p>
          <w:p w14:paraId="627884CE">
            <w:pPr>
              <w:spacing w:line="240" w:lineRule="exact"/>
              <w:rPr>
                <w:rFonts w:hint="eastAsia"/>
                <w:b/>
                <w:szCs w:val="21"/>
              </w:rPr>
            </w:pPr>
          </w:p>
          <w:p w14:paraId="65FDA0CA">
            <w:pPr>
              <w:rPr>
                <w:rFonts w:hint="eastAsia"/>
                <w:color w:val="FF0000"/>
                <w:sz w:val="24"/>
                <w:szCs w:val="21"/>
              </w:rPr>
            </w:pPr>
            <w:r>
              <w:rPr>
                <w:rFonts w:hint="eastAsia"/>
                <w:szCs w:val="21"/>
                <w:u w:val="single"/>
              </w:rPr>
              <w:t>从</w:t>
            </w:r>
            <w:r>
              <w:rPr>
                <w:rFonts w:hint="eastAsia"/>
                <w:color w:val="FF0000"/>
                <w:sz w:val="36"/>
                <w:szCs w:val="21"/>
                <w:u w:val="single"/>
              </w:rPr>
              <w:t>拟</w:t>
            </w:r>
            <w:r>
              <w:rPr>
                <w:color w:val="FF0000"/>
                <w:sz w:val="36"/>
                <w:szCs w:val="21"/>
                <w:u w:val="single"/>
              </w:rPr>
              <w:t>如何完成</w:t>
            </w:r>
            <w:r>
              <w:rPr>
                <w:rFonts w:hint="eastAsia"/>
                <w:sz w:val="24"/>
                <w:szCs w:val="21"/>
                <w:u w:val="single"/>
              </w:rPr>
              <w:t>毕业设计作品的角度描述</w:t>
            </w:r>
            <w:r>
              <w:rPr>
                <w:rFonts w:hint="eastAsia"/>
                <w:color w:val="FF0000"/>
                <w:sz w:val="24"/>
                <w:szCs w:val="21"/>
              </w:rPr>
              <w:t>。</w:t>
            </w:r>
            <w:r>
              <w:rPr>
                <w:rFonts w:hint="eastAsia"/>
                <w:sz w:val="24"/>
                <w:szCs w:val="21"/>
              </w:rPr>
              <w:t>而不是写</w:t>
            </w:r>
            <w:r>
              <w:rPr>
                <w:rFonts w:hint="eastAsia"/>
                <w:color w:val="FF0000"/>
                <w:sz w:val="24"/>
                <w:szCs w:val="21"/>
              </w:rPr>
              <w:t>总结（项目都还未开发）</w:t>
            </w:r>
          </w:p>
          <w:p w14:paraId="20E17755">
            <w:pPr>
              <w:spacing w:line="240" w:lineRule="exact"/>
              <w:rPr>
                <w:rFonts w:hint="eastAsia"/>
                <w:sz w:val="24"/>
                <w:szCs w:val="21"/>
              </w:rPr>
            </w:pPr>
            <w:r>
              <w:rPr>
                <w:rFonts w:hint="eastAsia"/>
                <w:color w:val="FF0000"/>
                <w:sz w:val="24"/>
                <w:szCs w:val="21"/>
              </w:rPr>
              <w:t>软件开发类项目</w:t>
            </w:r>
            <w:r>
              <w:rPr>
                <w:rFonts w:hint="eastAsia"/>
                <w:sz w:val="24"/>
                <w:szCs w:val="21"/>
              </w:rPr>
              <w:t>范例如下：</w:t>
            </w:r>
          </w:p>
          <w:p w14:paraId="1CFF05F1">
            <w:pPr>
              <w:spacing w:line="240" w:lineRule="exact"/>
              <w:rPr>
                <w:rFonts w:hint="eastAsia"/>
                <w:sz w:val="24"/>
                <w:szCs w:val="21"/>
              </w:rPr>
            </w:pPr>
            <w:r>
              <w:rPr>
                <w:rFonts w:hint="eastAsia"/>
                <w:sz w:val="24"/>
                <w:szCs w:val="21"/>
              </w:rPr>
              <w:t>拟</w:t>
            </w:r>
            <w:r>
              <w:rPr>
                <w:sz w:val="24"/>
                <w:szCs w:val="21"/>
              </w:rPr>
              <w:t>如何</w:t>
            </w:r>
            <w:r>
              <w:rPr>
                <w:rFonts w:hint="eastAsia"/>
                <w:sz w:val="24"/>
                <w:szCs w:val="21"/>
              </w:rPr>
              <w:t>开展技术、业务知识</w:t>
            </w:r>
            <w:r>
              <w:rPr>
                <w:sz w:val="24"/>
                <w:szCs w:val="21"/>
              </w:rPr>
              <w:t>准备</w:t>
            </w:r>
          </w:p>
          <w:p w14:paraId="653AA8B2">
            <w:pPr>
              <w:spacing w:line="240" w:lineRule="exact"/>
              <w:rPr>
                <w:rFonts w:hint="eastAsia"/>
                <w:szCs w:val="21"/>
              </w:rPr>
            </w:pPr>
            <w:r>
              <w:rPr>
                <w:rFonts w:hint="eastAsia"/>
                <w:sz w:val="24"/>
                <w:szCs w:val="21"/>
              </w:rPr>
              <w:t>拟</w:t>
            </w:r>
            <w:r>
              <w:rPr>
                <w:sz w:val="24"/>
                <w:szCs w:val="21"/>
              </w:rPr>
              <w:t>采用什么建模方法完成系统的分析设计</w:t>
            </w:r>
          </w:p>
          <w:p w14:paraId="5BADC036">
            <w:pPr>
              <w:spacing w:line="240" w:lineRule="exact"/>
              <w:rPr>
                <w:rFonts w:hint="eastAsia"/>
                <w:szCs w:val="21"/>
              </w:rPr>
            </w:pPr>
            <w:r>
              <w:rPr>
                <w:rFonts w:hint="eastAsia"/>
                <w:sz w:val="24"/>
                <w:szCs w:val="21"/>
              </w:rPr>
              <w:t>拟</w:t>
            </w:r>
            <w:r>
              <w:rPr>
                <w:sz w:val="24"/>
                <w:szCs w:val="21"/>
              </w:rPr>
              <w:t>应用什么技术开发系统</w:t>
            </w:r>
          </w:p>
          <w:p w14:paraId="129C546E">
            <w:pPr>
              <w:spacing w:line="240" w:lineRule="exact"/>
              <w:rPr>
                <w:rFonts w:hint="eastAsia"/>
                <w:szCs w:val="21"/>
              </w:rPr>
            </w:pPr>
            <w:r>
              <w:rPr>
                <w:sz w:val="24"/>
                <w:szCs w:val="21"/>
              </w:rPr>
              <w:t>如何做测试保证系统质量</w:t>
            </w:r>
          </w:p>
          <w:p w14:paraId="4CC87688">
            <w:pPr>
              <w:spacing w:line="240" w:lineRule="exact"/>
              <w:rPr>
                <w:szCs w:val="21"/>
              </w:rPr>
            </w:pPr>
            <w:r>
              <w:rPr>
                <w:rFonts w:hint="eastAsia"/>
                <w:sz w:val="24"/>
                <w:szCs w:val="21"/>
              </w:rPr>
              <w:t>将</w:t>
            </w:r>
            <w:r>
              <w:rPr>
                <w:sz w:val="24"/>
                <w:szCs w:val="21"/>
              </w:rPr>
              <w:t>应用软件项目管理的哪些手段保证软件如期完成等</w:t>
            </w:r>
          </w:p>
          <w:p w14:paraId="2E02FA9C">
            <w:pPr>
              <w:spacing w:line="240" w:lineRule="exact"/>
              <w:rPr>
                <w:rFonts w:hint="eastAsia"/>
                <w:szCs w:val="21"/>
              </w:rPr>
            </w:pPr>
          </w:p>
          <w:p w14:paraId="2DA8BCAC">
            <w:pPr>
              <w:spacing w:before="156" w:after="156" w:line="240" w:lineRule="exact"/>
              <w:rPr>
                <w:rFonts w:hint="eastAsia"/>
                <w:b/>
              </w:rPr>
            </w:pPr>
            <w:r>
              <w:rPr>
                <w:rFonts w:hint="eastAsia"/>
                <w:b/>
              </w:rPr>
              <w:t>四、研究目标及主要特色</w:t>
            </w:r>
          </w:p>
          <w:p w14:paraId="6BAB8A09">
            <w:pPr>
              <w:spacing w:line="240" w:lineRule="exact"/>
              <w:rPr>
                <w:szCs w:val="21"/>
              </w:rPr>
            </w:pPr>
            <w:r>
              <w:rPr>
                <w:rFonts w:hint="eastAsia"/>
                <w:szCs w:val="21"/>
              </w:rPr>
              <w:t>研究目标可以从以下方面表述：</w:t>
            </w:r>
          </w:p>
          <w:p w14:paraId="12F409AD">
            <w:pPr>
              <w:spacing w:line="240" w:lineRule="exact"/>
              <w:rPr>
                <w:rFonts w:hint="eastAsia"/>
                <w:szCs w:val="21"/>
              </w:rPr>
            </w:pPr>
            <w:r>
              <w:rPr>
                <w:rFonts w:hint="eastAsia"/>
                <w:szCs w:val="21"/>
              </w:rPr>
              <w:t>1、要开发一个什么系统，如app、web应用程序、桌面应用程序</w:t>
            </w:r>
          </w:p>
          <w:p w14:paraId="30D1C83A">
            <w:pPr>
              <w:spacing w:line="240" w:lineRule="exact"/>
              <w:rPr>
                <w:rFonts w:hint="eastAsia"/>
                <w:szCs w:val="21"/>
              </w:rPr>
            </w:pPr>
            <w:r>
              <w:rPr>
                <w:rFonts w:hint="eastAsia"/>
                <w:szCs w:val="21"/>
              </w:rPr>
              <w:t>2、该系统能够解决用户的哪些问题</w:t>
            </w:r>
          </w:p>
          <w:p w14:paraId="41D92FFA">
            <w:pPr>
              <w:spacing w:line="240" w:lineRule="exact"/>
              <w:rPr>
                <w:rFonts w:hint="eastAsia"/>
                <w:szCs w:val="21"/>
              </w:rPr>
            </w:pPr>
            <w:r>
              <w:rPr>
                <w:rFonts w:hint="eastAsia"/>
                <w:szCs w:val="21"/>
              </w:rPr>
              <w:t>3、计划什么时候上线运行，用户量达到多少等</w:t>
            </w:r>
          </w:p>
          <w:p w14:paraId="727667AB">
            <w:pPr>
              <w:spacing w:line="240" w:lineRule="exact"/>
              <w:rPr>
                <w:rFonts w:hint="eastAsia"/>
                <w:szCs w:val="21"/>
              </w:rPr>
            </w:pPr>
          </w:p>
          <w:p w14:paraId="74BCD00A">
            <w:pPr>
              <w:spacing w:line="240" w:lineRule="exact"/>
              <w:rPr>
                <w:szCs w:val="21"/>
              </w:rPr>
            </w:pPr>
            <w:r>
              <w:rPr>
                <w:rFonts w:hint="eastAsia"/>
                <w:szCs w:val="21"/>
              </w:rPr>
              <w:t>主要特色主要表述系统的创新部分，可以是技术方面的、操作方面的、商业方面的、理念方面的。</w:t>
            </w:r>
          </w:p>
          <w:p w14:paraId="6D61C0C0">
            <w:pPr>
              <w:spacing w:line="240" w:lineRule="exact"/>
              <w:rPr>
                <w:rFonts w:hint="eastAsia"/>
                <w:szCs w:val="21"/>
              </w:rPr>
            </w:pPr>
          </w:p>
          <w:p w14:paraId="3F8E08F6">
            <w:pPr>
              <w:spacing w:line="240" w:lineRule="exact"/>
              <w:rPr>
                <w:rFonts w:hint="eastAsia"/>
                <w:szCs w:val="21"/>
              </w:rPr>
            </w:pPr>
          </w:p>
          <w:p w14:paraId="56BBDC82">
            <w:pPr>
              <w:spacing w:before="156" w:after="156" w:line="240" w:lineRule="exact"/>
              <w:rPr>
                <w:rFonts w:hint="eastAsia"/>
                <w:b/>
              </w:rPr>
            </w:pPr>
            <w:r>
              <w:rPr>
                <w:rFonts w:hint="eastAsia"/>
                <w:b/>
              </w:rPr>
              <w:t>五、工作进度</w:t>
            </w:r>
          </w:p>
          <w:p w14:paraId="74DDEBA5">
            <w:pPr>
              <w:spacing w:line="240" w:lineRule="exact"/>
              <w:rPr>
                <w:rFonts w:hint="eastAsia"/>
                <w:b/>
                <w:szCs w:val="21"/>
              </w:rPr>
            </w:pPr>
          </w:p>
          <w:p w14:paraId="0A11F1AD">
            <w:pPr>
              <w:spacing w:line="240" w:lineRule="exact"/>
              <w:rPr>
                <w:rFonts w:hint="eastAsia"/>
                <w:szCs w:val="21"/>
              </w:rPr>
            </w:pPr>
          </w:p>
          <w:p w14:paraId="1396BDED">
            <w:pPr>
              <w:spacing w:line="240" w:lineRule="exact"/>
              <w:rPr>
                <w:rFonts w:hint="eastAsia"/>
                <w:szCs w:val="21"/>
              </w:rPr>
            </w:pPr>
            <w:r>
              <w:rPr>
                <w:rFonts w:hint="eastAsia"/>
                <w:szCs w:val="21"/>
              </w:rPr>
              <w:t>与</w:t>
            </w:r>
            <w:r>
              <w:rPr>
                <w:rFonts w:hint="eastAsia"/>
                <w:color w:val="FF0000"/>
                <w:szCs w:val="21"/>
                <w:u w:val="single"/>
              </w:rPr>
              <w:t>任务书中的进程计划</w:t>
            </w:r>
            <w:r>
              <w:rPr>
                <w:rFonts w:hint="eastAsia"/>
                <w:szCs w:val="21"/>
              </w:rPr>
              <w:t>在时间上保持一致，可以适当细化</w:t>
            </w:r>
          </w:p>
          <w:p w14:paraId="7B3DE330">
            <w:pPr>
              <w:spacing w:line="240" w:lineRule="exact"/>
              <w:rPr>
                <w:rFonts w:hint="eastAsia"/>
                <w:szCs w:val="21"/>
              </w:rPr>
            </w:pPr>
          </w:p>
          <w:p w14:paraId="37024EBD">
            <w:pPr>
              <w:spacing w:line="240" w:lineRule="exact"/>
              <w:rPr>
                <w:rFonts w:hint="eastAsia"/>
              </w:rPr>
            </w:pPr>
          </w:p>
          <w:p w14:paraId="52816848">
            <w:pPr>
              <w:spacing w:before="156" w:after="156" w:line="240" w:lineRule="exact"/>
              <w:rPr>
                <w:rFonts w:hint="eastAsia"/>
                <w:b/>
              </w:rPr>
            </w:pPr>
            <w:r>
              <w:rPr>
                <w:rFonts w:hint="eastAsia"/>
                <w:b/>
              </w:rPr>
              <w:t>六、参考文献</w:t>
            </w:r>
          </w:p>
          <w:p w14:paraId="7B2A857F">
            <w:pPr>
              <w:spacing w:line="240" w:lineRule="exact"/>
              <w:rPr>
                <w:rFonts w:hint="eastAsia" w:eastAsia="宋体"/>
                <w:b/>
                <w:bCs/>
              </w:rPr>
            </w:pPr>
            <w:r>
              <w:rPr>
                <w:rFonts w:hint="eastAsia"/>
              </w:rPr>
              <w:t>论文中的部分参考文献、官网的文档、技术文章、规范标准等</w:t>
            </w:r>
            <w:r>
              <w:rPr>
                <w:rFonts w:hint="eastAsia"/>
                <w:b/>
                <w:bCs/>
              </w:rPr>
              <w:t>（10篇以上，不能和任务书一模一样）</w:t>
            </w:r>
          </w:p>
          <w:p w14:paraId="5EE72342">
            <w:pPr>
              <w:spacing w:line="240" w:lineRule="exact"/>
              <w:rPr>
                <w:rFonts w:hint="eastAsia" w:eastAsia="宋体"/>
                <w:b/>
                <w:bCs/>
              </w:rPr>
            </w:pPr>
          </w:p>
          <w:p w14:paraId="6EB17099">
            <w:pPr>
              <w:spacing w:line="240" w:lineRule="exact"/>
              <w:rPr>
                <w:rFonts w:hint="eastAsia"/>
              </w:rPr>
            </w:pPr>
          </w:p>
          <w:p w14:paraId="56E5536E">
            <w:pPr>
              <w:spacing w:line="240" w:lineRule="exact"/>
              <w:rPr>
                <w:rFonts w:hint="eastAsia"/>
              </w:rPr>
            </w:pPr>
          </w:p>
          <w:p w14:paraId="5983C2BD">
            <w:pPr>
              <w:spacing w:line="240" w:lineRule="exact"/>
              <w:rPr>
                <w:rFonts w:hint="eastAsia"/>
              </w:rPr>
            </w:pPr>
          </w:p>
          <w:p w14:paraId="5728E864">
            <w:pPr>
              <w:spacing w:line="240" w:lineRule="exact"/>
              <w:rPr>
                <w:rFonts w:hint="eastAsia"/>
              </w:rPr>
            </w:pPr>
          </w:p>
          <w:p w14:paraId="3BD2B695">
            <w:pPr>
              <w:spacing w:line="240" w:lineRule="exact"/>
              <w:rPr>
                <w:rFonts w:hint="eastAsia"/>
              </w:rPr>
            </w:pPr>
          </w:p>
          <w:p w14:paraId="705070A0">
            <w:pPr>
              <w:spacing w:line="240" w:lineRule="exact"/>
              <w:rPr>
                <w:rFonts w:hint="eastAsia"/>
              </w:rPr>
            </w:pPr>
          </w:p>
          <w:p w14:paraId="3AD327C9">
            <w:pPr>
              <w:spacing w:line="240" w:lineRule="exact"/>
              <w:rPr>
                <w:rFonts w:hint="eastAsia"/>
              </w:rPr>
            </w:pPr>
          </w:p>
          <w:p w14:paraId="6F8E37A0">
            <w:pPr>
              <w:spacing w:line="240" w:lineRule="exact"/>
              <w:rPr>
                <w:rFonts w:hint="eastAsia"/>
              </w:rPr>
            </w:pPr>
          </w:p>
          <w:p w14:paraId="24512302">
            <w:pPr>
              <w:spacing w:line="240" w:lineRule="exact"/>
              <w:rPr>
                <w:rFonts w:hint="eastAsia"/>
              </w:rPr>
            </w:pPr>
          </w:p>
          <w:p w14:paraId="4EB8D80D">
            <w:pPr>
              <w:spacing w:line="240" w:lineRule="exact"/>
              <w:rPr>
                <w:rFonts w:hint="eastAsia"/>
              </w:rPr>
            </w:pPr>
          </w:p>
          <w:p w14:paraId="43E53419">
            <w:pPr>
              <w:spacing w:line="240" w:lineRule="exact"/>
              <w:rPr>
                <w:rFonts w:hint="eastAsia"/>
              </w:rPr>
            </w:pPr>
          </w:p>
          <w:p w14:paraId="4F629A0C">
            <w:pPr>
              <w:spacing w:line="240" w:lineRule="exact"/>
              <w:rPr>
                <w:rFonts w:hint="eastAsia"/>
              </w:rPr>
            </w:pPr>
          </w:p>
          <w:p w14:paraId="3495774B">
            <w:pPr>
              <w:spacing w:line="240" w:lineRule="exact"/>
            </w:pPr>
          </w:p>
          <w:p w14:paraId="156AF059">
            <w:pPr>
              <w:spacing w:line="240" w:lineRule="exact"/>
            </w:pPr>
          </w:p>
          <w:p w14:paraId="2EDE500A">
            <w:pPr>
              <w:spacing w:line="240" w:lineRule="exact"/>
            </w:pPr>
          </w:p>
          <w:p w14:paraId="65C56E73">
            <w:pPr>
              <w:spacing w:line="240" w:lineRule="exact"/>
            </w:pPr>
          </w:p>
          <w:p w14:paraId="0864FE22">
            <w:pPr>
              <w:spacing w:line="240" w:lineRule="exact"/>
            </w:pPr>
          </w:p>
          <w:p w14:paraId="55351B83">
            <w:pPr>
              <w:spacing w:line="240" w:lineRule="exact"/>
            </w:pPr>
          </w:p>
          <w:p w14:paraId="3F74BE60">
            <w:pPr>
              <w:spacing w:line="240" w:lineRule="exact"/>
            </w:pPr>
          </w:p>
          <w:p w14:paraId="0925DD54">
            <w:pPr>
              <w:spacing w:line="240" w:lineRule="exact"/>
            </w:pPr>
          </w:p>
          <w:p w14:paraId="3027955A">
            <w:pPr>
              <w:spacing w:line="240" w:lineRule="exact"/>
            </w:pPr>
          </w:p>
          <w:p w14:paraId="342F5375">
            <w:pPr>
              <w:spacing w:line="240" w:lineRule="exact"/>
            </w:pPr>
          </w:p>
          <w:p w14:paraId="029BD35F">
            <w:pPr>
              <w:spacing w:line="240" w:lineRule="exact"/>
            </w:pPr>
          </w:p>
          <w:p w14:paraId="4389ACB0">
            <w:pPr>
              <w:spacing w:line="240" w:lineRule="exact"/>
            </w:pPr>
          </w:p>
          <w:p w14:paraId="30B9EA37">
            <w:pPr>
              <w:spacing w:line="240" w:lineRule="exact"/>
            </w:pPr>
          </w:p>
          <w:p w14:paraId="4E34A5F5">
            <w:pPr>
              <w:spacing w:line="240" w:lineRule="exact"/>
            </w:pPr>
          </w:p>
          <w:p w14:paraId="5D58B7FE">
            <w:pPr>
              <w:spacing w:line="240" w:lineRule="exact"/>
            </w:pPr>
          </w:p>
          <w:p w14:paraId="3E223752">
            <w:pPr>
              <w:spacing w:line="240" w:lineRule="exact"/>
            </w:pPr>
          </w:p>
          <w:p w14:paraId="7343AB12">
            <w:pPr>
              <w:spacing w:line="240" w:lineRule="exact"/>
            </w:pPr>
          </w:p>
          <w:p w14:paraId="2BA3D993">
            <w:pPr>
              <w:spacing w:line="240" w:lineRule="exact"/>
            </w:pPr>
          </w:p>
          <w:p w14:paraId="7BC3167A">
            <w:pPr>
              <w:spacing w:line="240" w:lineRule="exact"/>
            </w:pPr>
          </w:p>
          <w:p w14:paraId="496EAF55">
            <w:pPr>
              <w:spacing w:line="240" w:lineRule="exact"/>
            </w:pPr>
          </w:p>
          <w:p w14:paraId="66CD6BA5">
            <w:pPr>
              <w:spacing w:line="240" w:lineRule="exact"/>
            </w:pPr>
          </w:p>
          <w:p w14:paraId="3ED24AC0">
            <w:pPr>
              <w:spacing w:line="240" w:lineRule="exact"/>
            </w:pPr>
          </w:p>
          <w:p w14:paraId="5CC86A46">
            <w:pPr>
              <w:spacing w:line="240" w:lineRule="exact"/>
            </w:pPr>
          </w:p>
          <w:p w14:paraId="56650418">
            <w:pPr>
              <w:spacing w:line="240" w:lineRule="exact"/>
            </w:pPr>
          </w:p>
          <w:p w14:paraId="2C9636E0">
            <w:pPr>
              <w:spacing w:line="240" w:lineRule="exact"/>
            </w:pPr>
          </w:p>
          <w:p w14:paraId="587D8984">
            <w:pPr>
              <w:spacing w:line="240" w:lineRule="exact"/>
              <w:rPr>
                <w:rFonts w:hint="eastAsia"/>
              </w:rPr>
            </w:pPr>
          </w:p>
          <w:p w14:paraId="6119A038">
            <w:pPr>
              <w:spacing w:line="240" w:lineRule="exact"/>
              <w:rPr>
                <w:rFonts w:hint="eastAsia"/>
              </w:rPr>
            </w:pPr>
          </w:p>
          <w:p w14:paraId="01AE0DB4">
            <w:pPr>
              <w:spacing w:line="360" w:lineRule="auto"/>
              <w:ind w:left="0" w:leftChars="0" w:right="0" w:rightChars="0" w:firstLineChars="300"/>
              <w:rPr>
                <w:rFonts w:hint="eastAsia"/>
              </w:rPr>
            </w:pPr>
            <w:r>
              <w:rPr>
                <w:rFonts w:hint="eastAsia"/>
              </w:rPr>
              <w:t xml:space="preserve">学生签名：　　  　　  　　　       </w:t>
            </w:r>
            <w:r>
              <w:t xml:space="preserve">   </w:t>
            </w:r>
            <w:r>
              <w:rPr>
                <w:rFonts w:hint="eastAsia"/>
              </w:rPr>
              <w:t xml:space="preserve">   </w:t>
            </w:r>
            <w:r>
              <w:t xml:space="preserve">    </w:t>
            </w:r>
            <w:r>
              <w:rPr>
                <w:rFonts w:hint="eastAsia"/>
              </w:rPr>
              <w:t>2026年8月15日</w:t>
            </w:r>
          </w:p>
          <w:p w14:paraId="1E88BD73">
            <w:pPr>
              <w:spacing w:line="240" w:lineRule="exact"/>
              <w:rPr>
                <w:rFonts w:hint="eastAsia"/>
              </w:rPr>
            </w:pPr>
          </w:p>
          <w:p w14:paraId="10C90A64">
            <w:pPr>
              <w:spacing w:line="240" w:lineRule="exact"/>
              <w:ind w:left="0" w:leftChars="0" w:right="0" w:rightChars="0" w:firstLineChars="100"/>
              <w:rPr>
                <w:rFonts w:hint="eastAsia"/>
              </w:rPr>
            </w:pPr>
            <w:r>
              <w:rPr>
                <w:rFonts w:hint="eastAsia"/>
              </w:rPr>
              <w:t xml:space="preserve">指导教师签名：　　  　　               </w:t>
            </w:r>
            <w:r>
              <w:t xml:space="preserve">   </w:t>
            </w:r>
            <w:r>
              <w:rPr>
                <w:rFonts w:hint="eastAsia"/>
              </w:rPr>
              <w:t xml:space="preserve">   </w:t>
            </w:r>
            <w:r>
              <w:t xml:space="preserve">    </w:t>
            </w:r>
            <w:r>
              <w:rPr>
                <w:rFonts w:hint="eastAsia"/>
              </w:rPr>
              <w:t>2026年8月15日</w:t>
            </w:r>
          </w:p>
          <w:p w14:paraId="08F52953">
            <w:pPr>
              <w:spacing w:line="240" w:lineRule="exact"/>
              <w:rPr>
                <w:rFonts w:hint="eastAsia"/>
              </w:rPr>
            </w:pPr>
          </w:p>
        </w:tc>
      </w:tr>
    </w:tbl>
    <w:p w14:paraId="75153FFE">
      <w:pPr>
        <w:spacing w:line="360" w:lineRule="auto"/>
        <w:jc w:val="center"/>
        <w:rPr>
          <w:rFonts w:hint="eastAsia" w:eastAsia="黑体"/>
          <w:sz w:val="32"/>
        </w:rPr>
      </w:pPr>
      <w:r>
        <w:br w:type="page"/>
      </w:r>
      <w:r>
        <w:rPr>
          <w:rFonts w:hint="eastAsia" w:eastAsia="黑体"/>
          <w:sz w:val="32"/>
        </w:rPr>
        <w:t>江西师范大学本科生毕业设计（论文）进展情况记录</w:t>
      </w:r>
    </w:p>
    <w:tbl>
      <w:tblPr>
        <w:tblStyle w:val="8"/>
        <w:tblW w:w="8928" w:type="dxa"/>
        <w:tblInd w:w="0" w:type="dxa"/>
        <w:tblLayout w:type="fixed"/>
        <w:tblCellMar>
          <w:top w:w="0" w:type="dxa"/>
          <w:left w:w="108" w:type="dxa"/>
          <w:bottom w:w="0" w:type="dxa"/>
          <w:right w:w="108" w:type="dxa"/>
        </w:tblCellMar>
      </w:tblPr>
      <w:tblGrid>
        <w:gridCol w:w="1218"/>
        <w:gridCol w:w="1950"/>
        <w:gridCol w:w="1080"/>
        <w:gridCol w:w="1757"/>
        <w:gridCol w:w="1123"/>
        <w:gridCol w:w="1800"/>
      </w:tblGrid>
      <w:tr w14:paraId="421A9AB0">
        <w:tblPrEx>
          <w:tblCellMar>
            <w:top w:w="0" w:type="dxa"/>
            <w:left w:w="108" w:type="dxa"/>
            <w:bottom w:w="0" w:type="dxa"/>
            <w:right w:w="108" w:type="dxa"/>
          </w:tblCellMar>
        </w:tblPrEx>
        <w:trPr>
          <w:trHeight w:val="609" w:hRule="atLeast"/>
        </w:trPr>
        <w:tc>
          <w:tcPr>
            <w:tcW w:w="1218" w:type="dxa"/>
            <w:tcBorders>
              <w:top w:val="single" w:color="000000" w:sz="4" w:space="0"/>
              <w:left w:val="single" w:color="000000" w:sz="4" w:space="0"/>
              <w:bottom w:val="single" w:color="000000" w:sz="4" w:space="0"/>
              <w:right w:val="single" w:color="000000" w:sz="4" w:space="0"/>
            </w:tcBorders>
            <w:vAlign w:val="center"/>
          </w:tcPr>
          <w:p w14:paraId="1CAE11A3">
            <w:pPr>
              <w:spacing w:line="360" w:lineRule="auto"/>
              <w:jc w:val="center"/>
              <w:rPr>
                <w:rFonts w:hint="eastAsia"/>
              </w:rPr>
            </w:pPr>
            <w:r>
              <w:rPr>
                <w:rFonts w:hint="eastAsia"/>
              </w:rPr>
              <w:t>学号</w:t>
            </w:r>
          </w:p>
        </w:tc>
        <w:tc>
          <w:tcPr>
            <w:tcW w:w="1950" w:type="dxa"/>
            <w:tcBorders>
              <w:top w:val="single" w:color="000000" w:sz="4" w:space="0"/>
              <w:left w:val="single" w:color="000000" w:sz="4" w:space="0"/>
              <w:bottom w:val="single" w:color="000000" w:sz="4" w:space="0"/>
              <w:right w:val="single" w:color="000000" w:sz="4" w:space="0"/>
            </w:tcBorders>
            <w:vAlign w:val="center"/>
          </w:tcPr>
          <w:p w14:paraId="52CF6D9B">
            <w:pPr>
              <w:snapToGrid w:val="0"/>
              <w:spacing w:line="360" w:lineRule="auto"/>
              <w:rPr>
                <w:rFonts w:hint="eastAsia"/>
              </w:rPr>
            </w:pPr>
          </w:p>
        </w:tc>
        <w:tc>
          <w:tcPr>
            <w:tcW w:w="1080" w:type="dxa"/>
            <w:tcBorders>
              <w:top w:val="single" w:color="000000" w:sz="4" w:space="0"/>
              <w:left w:val="single" w:color="000000" w:sz="4" w:space="0"/>
              <w:bottom w:val="single" w:color="000000" w:sz="4" w:space="0"/>
              <w:right w:val="single" w:color="000000" w:sz="4" w:space="0"/>
            </w:tcBorders>
            <w:vAlign w:val="center"/>
          </w:tcPr>
          <w:p w14:paraId="344EE293">
            <w:pPr>
              <w:spacing w:line="360" w:lineRule="auto"/>
              <w:jc w:val="center"/>
              <w:rPr>
                <w:rFonts w:hint="eastAsia"/>
              </w:rPr>
            </w:pPr>
            <w:r>
              <w:rPr>
                <w:rFonts w:hint="eastAsia"/>
              </w:rPr>
              <w:t>学生姓名</w:t>
            </w:r>
          </w:p>
        </w:tc>
        <w:tc>
          <w:tcPr>
            <w:tcW w:w="1757" w:type="dxa"/>
            <w:tcBorders>
              <w:top w:val="single" w:color="000000" w:sz="4" w:space="0"/>
              <w:left w:val="single" w:color="000000" w:sz="4" w:space="0"/>
              <w:bottom w:val="single" w:color="000000" w:sz="4" w:space="0"/>
              <w:right w:val="single" w:color="000000" w:sz="4" w:space="0"/>
            </w:tcBorders>
            <w:vAlign w:val="center"/>
          </w:tcPr>
          <w:p w14:paraId="266050D1">
            <w:pPr>
              <w:snapToGrid w:val="0"/>
              <w:spacing w:line="360" w:lineRule="auto"/>
              <w:rPr>
                <w:rFonts w:hint="eastAsia"/>
              </w:rPr>
            </w:pPr>
          </w:p>
        </w:tc>
        <w:tc>
          <w:tcPr>
            <w:tcW w:w="1123" w:type="dxa"/>
            <w:tcBorders>
              <w:top w:val="single" w:color="000000" w:sz="4" w:space="0"/>
              <w:left w:val="single" w:color="000000" w:sz="4" w:space="0"/>
              <w:bottom w:val="single" w:color="000000" w:sz="4" w:space="0"/>
              <w:right w:val="single" w:color="000000" w:sz="4" w:space="0"/>
            </w:tcBorders>
            <w:vAlign w:val="center"/>
          </w:tcPr>
          <w:p w14:paraId="12D0BE0C">
            <w:pPr>
              <w:spacing w:line="360" w:lineRule="auto"/>
              <w:jc w:val="center"/>
              <w:rPr>
                <w:rFonts w:hint="eastAsia"/>
              </w:rPr>
            </w:pPr>
            <w:r>
              <w:rPr>
                <w:rFonts w:hint="eastAsia"/>
              </w:rPr>
              <w:t>专业</w:t>
            </w:r>
          </w:p>
        </w:tc>
        <w:tc>
          <w:tcPr>
            <w:tcW w:w="1800" w:type="dxa"/>
            <w:tcBorders>
              <w:top w:val="single" w:color="000000" w:sz="4" w:space="0"/>
              <w:left w:val="single" w:color="000000" w:sz="4" w:space="0"/>
              <w:bottom w:val="single" w:color="000000" w:sz="4" w:space="0"/>
              <w:right w:val="single" w:color="000000" w:sz="4" w:space="0"/>
            </w:tcBorders>
            <w:vAlign w:val="center"/>
          </w:tcPr>
          <w:p w14:paraId="4C812EF5">
            <w:pPr>
              <w:spacing w:line="360" w:lineRule="auto"/>
              <w:jc w:val="center"/>
              <w:rPr>
                <w:rFonts w:hint="eastAsia"/>
              </w:rPr>
            </w:pPr>
            <w:r>
              <w:rPr>
                <w:rFonts w:hint="eastAsia"/>
              </w:rPr>
              <w:t>软件工程</w:t>
            </w:r>
          </w:p>
        </w:tc>
      </w:tr>
      <w:tr w14:paraId="67F7AC5D">
        <w:tblPrEx>
          <w:tblCellMar>
            <w:top w:w="0" w:type="dxa"/>
            <w:left w:w="108" w:type="dxa"/>
            <w:bottom w:w="0" w:type="dxa"/>
            <w:right w:w="108" w:type="dxa"/>
          </w:tblCellMar>
        </w:tblPrEx>
        <w:trPr>
          <w:trHeight w:val="615" w:hRule="atLeast"/>
        </w:trPr>
        <w:tc>
          <w:tcPr>
            <w:tcW w:w="1218" w:type="dxa"/>
            <w:tcBorders>
              <w:top w:val="single" w:color="000000" w:sz="4" w:space="0"/>
              <w:left w:val="single" w:color="000000" w:sz="4" w:space="0"/>
              <w:bottom w:val="single" w:color="000000" w:sz="4" w:space="0"/>
              <w:right w:val="single" w:color="000000" w:sz="4" w:space="0"/>
            </w:tcBorders>
            <w:vAlign w:val="center"/>
          </w:tcPr>
          <w:p w14:paraId="725F7805">
            <w:pPr>
              <w:spacing w:line="240" w:lineRule="exact"/>
              <w:jc w:val="center"/>
              <w:rPr>
                <w:rFonts w:hint="eastAsia"/>
              </w:rPr>
            </w:pPr>
            <w:r>
              <w:rPr>
                <w:rFonts w:hint="eastAsia"/>
                <w:spacing w:val="-2"/>
              </w:rPr>
              <w:t>毕业设计(论文)题目</w:t>
            </w:r>
          </w:p>
        </w:tc>
        <w:tc>
          <w:tcPr>
            <w:tcW w:w="7710" w:type="dxa"/>
            <w:gridSpan w:val="5"/>
            <w:tcBorders>
              <w:top w:val="single" w:color="000000" w:sz="4" w:space="0"/>
              <w:left w:val="single" w:color="000000" w:sz="4" w:space="0"/>
              <w:bottom w:val="single" w:color="000000" w:sz="4" w:space="0"/>
              <w:right w:val="single" w:color="000000" w:sz="4" w:space="0"/>
            </w:tcBorders>
            <w:vAlign w:val="center"/>
          </w:tcPr>
          <w:p w14:paraId="3520EE46">
            <w:pPr>
              <w:snapToGrid w:val="0"/>
              <w:spacing w:line="240" w:lineRule="exact"/>
              <w:rPr>
                <w:rFonts w:hint="eastAsia"/>
              </w:rPr>
            </w:pPr>
          </w:p>
        </w:tc>
      </w:tr>
      <w:tr w14:paraId="1FB2C907">
        <w:tblPrEx>
          <w:tblCellMar>
            <w:top w:w="0" w:type="dxa"/>
            <w:left w:w="108" w:type="dxa"/>
            <w:bottom w:w="0" w:type="dxa"/>
            <w:right w:w="108" w:type="dxa"/>
          </w:tblCellMar>
        </w:tblPrEx>
        <w:trPr>
          <w:trHeight w:val="615" w:hRule="atLeast"/>
        </w:trPr>
        <w:tc>
          <w:tcPr>
            <w:tcW w:w="1218" w:type="dxa"/>
            <w:tcBorders>
              <w:top w:val="single" w:color="000000" w:sz="4" w:space="0"/>
              <w:left w:val="single" w:color="000000" w:sz="4" w:space="0"/>
              <w:bottom w:val="single" w:color="000000" w:sz="4" w:space="0"/>
              <w:right w:val="single" w:color="000000" w:sz="4" w:space="0"/>
            </w:tcBorders>
            <w:vAlign w:val="center"/>
          </w:tcPr>
          <w:p w14:paraId="54276709">
            <w:pPr>
              <w:spacing w:line="360" w:lineRule="auto"/>
              <w:jc w:val="center"/>
              <w:rPr>
                <w:rFonts w:hint="eastAsia"/>
              </w:rPr>
            </w:pPr>
            <w:r>
              <w:rPr>
                <w:rFonts w:hint="eastAsia"/>
              </w:rPr>
              <w:t>时间</w:t>
            </w:r>
          </w:p>
        </w:tc>
        <w:tc>
          <w:tcPr>
            <w:tcW w:w="7710" w:type="dxa"/>
            <w:gridSpan w:val="5"/>
            <w:tcBorders>
              <w:top w:val="single" w:color="000000" w:sz="4" w:space="0"/>
              <w:left w:val="single" w:color="000000" w:sz="4" w:space="0"/>
              <w:bottom w:val="single" w:color="000000" w:sz="4" w:space="0"/>
              <w:right w:val="single" w:color="000000" w:sz="4" w:space="0"/>
            </w:tcBorders>
            <w:vAlign w:val="center"/>
          </w:tcPr>
          <w:p w14:paraId="25898172">
            <w:pPr>
              <w:spacing w:line="360" w:lineRule="auto"/>
              <w:ind w:left="0" w:leftChars="0" w:right="0" w:rightChars="0" w:firstLineChars="100"/>
              <w:jc w:val="center"/>
              <w:rPr>
                <w:rFonts w:hint="eastAsia"/>
              </w:rPr>
            </w:pPr>
            <w:r>
              <w:rPr>
                <w:rFonts w:hint="eastAsia"/>
              </w:rPr>
              <w:t>自2026年8月16日</w:t>
            </w:r>
            <w:r>
              <w:t xml:space="preserve">    </w:t>
            </w:r>
            <w:r>
              <w:rPr>
                <w:rFonts w:hint="eastAsia"/>
              </w:rPr>
              <w:t>至    2026年9月30日</w:t>
            </w:r>
          </w:p>
        </w:tc>
      </w:tr>
      <w:tr w14:paraId="3D393415">
        <w:tblPrEx>
          <w:tblCellMar>
            <w:top w:w="0" w:type="dxa"/>
            <w:left w:w="108" w:type="dxa"/>
            <w:bottom w:w="0" w:type="dxa"/>
            <w:right w:w="108" w:type="dxa"/>
          </w:tblCellMar>
        </w:tblPrEx>
        <w:trPr>
          <w:trHeight w:val="8396" w:hRule="atLeast"/>
        </w:trPr>
        <w:tc>
          <w:tcPr>
            <w:tcW w:w="1218" w:type="dxa"/>
            <w:tcBorders>
              <w:top w:val="single" w:color="000000" w:sz="4" w:space="0"/>
              <w:left w:val="single" w:color="000000" w:sz="4" w:space="0"/>
              <w:bottom w:val="single" w:color="000000" w:sz="4" w:space="0"/>
              <w:right w:val="single" w:color="000000" w:sz="4" w:space="0"/>
            </w:tcBorders>
            <w:vAlign w:val="center"/>
          </w:tcPr>
          <w:p w14:paraId="45599C48">
            <w:pPr>
              <w:spacing w:line="720" w:lineRule="auto"/>
              <w:jc w:val="center"/>
              <w:rPr>
                <w:rFonts w:hint="eastAsia"/>
              </w:rPr>
            </w:pPr>
            <w:r>
              <w:rPr>
                <w:rFonts w:hint="eastAsia"/>
              </w:rPr>
              <w:t>进</w:t>
            </w:r>
          </w:p>
          <w:p w14:paraId="7E3CAA44">
            <w:pPr>
              <w:spacing w:line="720" w:lineRule="auto"/>
              <w:jc w:val="center"/>
              <w:rPr>
                <w:rFonts w:hint="eastAsia"/>
              </w:rPr>
            </w:pPr>
            <w:r>
              <w:rPr>
                <w:rFonts w:hint="eastAsia"/>
              </w:rPr>
              <w:t>展</w:t>
            </w:r>
          </w:p>
          <w:p w14:paraId="09317D29">
            <w:pPr>
              <w:spacing w:line="720" w:lineRule="auto"/>
              <w:jc w:val="center"/>
              <w:rPr>
                <w:rFonts w:hint="eastAsia"/>
              </w:rPr>
            </w:pPr>
            <w:r>
              <w:rPr>
                <w:rFonts w:hint="eastAsia"/>
              </w:rPr>
              <w:t>情</w:t>
            </w:r>
          </w:p>
          <w:p w14:paraId="7DDAB83C">
            <w:pPr>
              <w:spacing w:line="720" w:lineRule="auto"/>
              <w:jc w:val="center"/>
              <w:rPr>
                <w:rFonts w:hint="eastAsia"/>
              </w:rPr>
            </w:pPr>
            <w:r>
              <w:rPr>
                <w:rFonts w:hint="eastAsia"/>
              </w:rPr>
              <w:t>况</w:t>
            </w:r>
          </w:p>
          <w:p w14:paraId="7EC2626C">
            <w:pPr>
              <w:spacing w:line="720" w:lineRule="auto"/>
              <w:jc w:val="center"/>
              <w:rPr>
                <w:rFonts w:hint="eastAsia"/>
              </w:rPr>
            </w:pPr>
            <w:r>
              <w:rPr>
                <w:rFonts w:hint="eastAsia"/>
              </w:rPr>
              <w:t>记</w:t>
            </w:r>
          </w:p>
          <w:p w14:paraId="18A281BE">
            <w:pPr>
              <w:spacing w:line="720" w:lineRule="auto"/>
              <w:jc w:val="center"/>
              <w:rPr>
                <w:rFonts w:hint="eastAsia"/>
              </w:rPr>
            </w:pPr>
            <w:r>
              <w:rPr>
                <w:rFonts w:hint="eastAsia"/>
              </w:rPr>
              <w:t>录</w:t>
            </w:r>
          </w:p>
        </w:tc>
        <w:tc>
          <w:tcPr>
            <w:tcW w:w="7710" w:type="dxa"/>
            <w:gridSpan w:val="5"/>
            <w:tcBorders>
              <w:top w:val="single" w:color="000000" w:sz="4" w:space="0"/>
              <w:left w:val="single" w:color="000000" w:sz="4" w:space="0"/>
              <w:bottom w:val="single" w:color="000000" w:sz="4" w:space="0"/>
              <w:right w:val="single" w:color="000000" w:sz="4" w:space="0"/>
            </w:tcBorders>
          </w:tcPr>
          <w:p w14:paraId="40DB559D">
            <w:pPr>
              <w:spacing w:before="156" w:after="156"/>
              <w:rPr>
                <w:rFonts w:hint="eastAsia"/>
                <w:b/>
              </w:rPr>
            </w:pPr>
            <w:r>
              <w:rPr>
                <w:rFonts w:hint="eastAsia"/>
                <w:b/>
              </w:rPr>
              <w:t>毕业设计准备和需求分析、设计阶段：</w:t>
            </w:r>
          </w:p>
          <w:p w14:paraId="2FA83F99">
            <w:pPr>
              <w:spacing w:line="400" w:lineRule="exact"/>
              <w:ind w:right="0" w:firstLine="435"/>
              <w:rPr>
                <w:rFonts w:hint="eastAsia"/>
                <w:sz w:val="24"/>
              </w:rPr>
            </w:pPr>
            <w:r>
              <w:rPr>
                <w:rFonts w:hint="eastAsia"/>
                <w:sz w:val="24"/>
              </w:rPr>
              <w:t>所有“</w:t>
            </w:r>
            <w:r>
              <w:rPr>
                <w:rFonts w:hint="eastAsia" w:eastAsia="黑体"/>
                <w:sz w:val="24"/>
              </w:rPr>
              <w:t>进展情况记录”不能</w:t>
            </w:r>
            <w:r>
              <w:rPr>
                <w:rFonts w:hint="eastAsia" w:eastAsia="黑体"/>
                <w:color w:val="FF0000"/>
                <w:sz w:val="32"/>
              </w:rPr>
              <w:t>超过表格限制，必须在一页内完成</w:t>
            </w:r>
            <w:r>
              <w:rPr>
                <w:rFonts w:hint="eastAsia" w:eastAsia="黑体"/>
                <w:sz w:val="24"/>
              </w:rPr>
              <w:t>，主要描述你在本阶段完成的工作。</w:t>
            </w:r>
          </w:p>
          <w:p w14:paraId="15045402">
            <w:pPr>
              <w:snapToGrid w:val="0"/>
              <w:spacing w:line="400" w:lineRule="exact"/>
              <w:ind w:left="0" w:leftChars="0" w:right="0" w:rightChars="0" w:firstLineChars="200"/>
              <w:rPr>
                <w:rFonts w:hint="eastAsia" w:eastAsia="黑体"/>
                <w:sz w:val="24"/>
              </w:rPr>
            </w:pPr>
            <w:r>
              <w:rPr>
                <w:rFonts w:eastAsia="黑体"/>
                <w:sz w:val="24"/>
              </w:rPr>
              <w:t>过程管理手册是记录毕业设计的进展情况，把本阶段的工作进行总结</w:t>
            </w:r>
            <w:r>
              <w:rPr>
                <w:rFonts w:hint="eastAsia" w:eastAsia="黑体"/>
                <w:sz w:val="24"/>
              </w:rPr>
              <w:t>，以</w:t>
            </w:r>
            <w:r>
              <w:rPr>
                <w:rFonts w:hint="eastAsia" w:eastAsia="黑体"/>
                <w:color w:val="FF0000"/>
                <w:sz w:val="32"/>
              </w:rPr>
              <w:t>条目的形式</w:t>
            </w:r>
            <w:r>
              <w:rPr>
                <w:rFonts w:hint="eastAsia" w:eastAsia="黑体"/>
                <w:sz w:val="24"/>
              </w:rPr>
              <w:t>呈现即可。</w:t>
            </w:r>
          </w:p>
          <w:p w14:paraId="63779623">
            <w:pPr>
              <w:snapToGrid w:val="0"/>
              <w:spacing w:line="400" w:lineRule="exact"/>
              <w:ind w:left="0" w:leftChars="0" w:right="0" w:rightChars="0" w:firstLineChars="200"/>
              <w:rPr>
                <w:rFonts w:hint="eastAsia" w:eastAsia="黑体"/>
                <w:sz w:val="24"/>
              </w:rPr>
            </w:pPr>
            <w:r>
              <w:rPr>
                <w:rFonts w:hint="eastAsia" w:eastAsia="黑体"/>
                <w:sz w:val="24"/>
              </w:rPr>
              <w:t>表格已排版好，不要调整。</w:t>
            </w:r>
          </w:p>
          <w:p w14:paraId="6C64C293">
            <w:pPr>
              <w:snapToGrid w:val="0"/>
              <w:spacing w:line="400" w:lineRule="exact"/>
              <w:ind w:left="0" w:leftChars="0" w:right="0" w:rightChars="0" w:firstLineChars="200"/>
              <w:rPr>
                <w:rFonts w:eastAsia="黑体"/>
                <w:sz w:val="24"/>
              </w:rPr>
            </w:pPr>
            <w:r>
              <w:rPr>
                <w:rFonts w:hint="eastAsia" w:eastAsia="黑体"/>
                <w:sz w:val="24"/>
              </w:rPr>
              <w:t>记录内容</w:t>
            </w:r>
            <w:r>
              <w:rPr>
                <w:rFonts w:hint="eastAsia" w:eastAsia="黑体"/>
                <w:color w:val="FF0000"/>
                <w:sz w:val="32"/>
              </w:rPr>
              <w:t>最少</w:t>
            </w:r>
            <w:r>
              <w:rPr>
                <w:rFonts w:hint="eastAsia" w:eastAsia="黑体"/>
                <w:sz w:val="24"/>
              </w:rPr>
              <w:t>应填写至表格的</w:t>
            </w:r>
            <w:r>
              <w:rPr>
                <w:rFonts w:hint="eastAsia" w:eastAsia="黑体"/>
                <w:color w:val="FF0000"/>
                <w:sz w:val="32"/>
              </w:rPr>
              <w:t>3/4</w:t>
            </w:r>
            <w:r>
              <w:rPr>
                <w:rFonts w:hint="eastAsia" w:eastAsia="黑体"/>
                <w:sz w:val="24"/>
              </w:rPr>
              <w:t>处，觉得没内容可写的话就</w:t>
            </w:r>
            <w:r>
              <w:rPr>
                <w:rFonts w:hint="eastAsia" w:eastAsia="黑体"/>
                <w:color w:val="FF0000"/>
                <w:sz w:val="32"/>
              </w:rPr>
              <w:t>细化</w:t>
            </w:r>
            <w:r>
              <w:rPr>
                <w:rFonts w:hint="eastAsia" w:eastAsia="黑体"/>
                <w:sz w:val="24"/>
              </w:rPr>
              <w:t>。</w:t>
            </w:r>
          </w:p>
          <w:p w14:paraId="268DC9D5">
            <w:pPr>
              <w:numPr>
                <w:ilvl w:val="0"/>
                <w:numId w:val="2"/>
              </w:numPr>
              <w:snapToGrid w:val="0"/>
              <w:spacing w:line="400" w:lineRule="exact"/>
              <w:rPr>
                <w:rFonts w:ascii="宋体" w:hAnsi="宋体" w:cs="宋体"/>
                <w:szCs w:val="21"/>
              </w:rPr>
            </w:pPr>
            <w:r>
              <w:rPr>
                <w:rFonts w:ascii="宋体" w:hAnsi="宋体" w:cs="宋体"/>
                <w:szCs w:val="21"/>
              </w:rPr>
              <w:t>熟悉了</w:t>
            </w:r>
            <w:r>
              <w:rPr>
                <w:rFonts w:hint="eastAsia" w:ascii="宋体" w:hAnsi="宋体" w:cs="宋体"/>
                <w:szCs w:val="21"/>
              </w:rPr>
              <w:t>****</w:t>
            </w:r>
            <w:r>
              <w:rPr>
                <w:rFonts w:ascii="宋体" w:hAnsi="宋体" w:cs="宋体"/>
                <w:szCs w:val="21"/>
              </w:rPr>
              <w:t>开发工具</w:t>
            </w:r>
          </w:p>
          <w:p w14:paraId="63EF5FC9">
            <w:pPr>
              <w:numPr>
                <w:ilvl w:val="0"/>
                <w:numId w:val="2"/>
              </w:numPr>
              <w:snapToGrid w:val="0"/>
              <w:spacing w:line="400" w:lineRule="exact"/>
              <w:rPr>
                <w:rFonts w:ascii="宋体" w:hAnsi="宋体" w:cs="宋体"/>
                <w:szCs w:val="21"/>
              </w:rPr>
            </w:pPr>
            <w:r>
              <w:rPr>
                <w:rFonts w:ascii="宋体" w:hAnsi="宋体" w:cs="宋体"/>
                <w:szCs w:val="21"/>
              </w:rPr>
              <w:t>熟悉了</w:t>
            </w:r>
            <w:r>
              <w:rPr>
                <w:rFonts w:hint="eastAsia" w:ascii="宋体" w:hAnsi="宋体" w:cs="宋体"/>
                <w:szCs w:val="21"/>
              </w:rPr>
              <w:t>****</w:t>
            </w:r>
            <w:r>
              <w:rPr>
                <w:rFonts w:ascii="宋体" w:hAnsi="宋体" w:cs="宋体"/>
                <w:szCs w:val="21"/>
              </w:rPr>
              <w:t>建模工具</w:t>
            </w:r>
          </w:p>
          <w:p w14:paraId="7667560A">
            <w:pPr>
              <w:numPr>
                <w:ilvl w:val="0"/>
                <w:numId w:val="2"/>
              </w:numPr>
              <w:snapToGrid w:val="0"/>
              <w:spacing w:line="400" w:lineRule="exact"/>
              <w:rPr>
                <w:rFonts w:hint="eastAsia" w:ascii="宋体" w:hAnsi="宋体" w:cs="宋体"/>
                <w:szCs w:val="21"/>
              </w:rPr>
            </w:pPr>
            <w:r>
              <w:rPr>
                <w:rFonts w:ascii="宋体" w:hAnsi="宋体" w:cs="宋体"/>
                <w:szCs w:val="21"/>
              </w:rPr>
              <w:t>学习了</w:t>
            </w:r>
            <w:r>
              <w:rPr>
                <w:rFonts w:hint="eastAsia" w:ascii="宋体" w:hAnsi="宋体" w:cs="宋体"/>
                <w:szCs w:val="21"/>
              </w:rPr>
              <w:t>****</w:t>
            </w:r>
            <w:r>
              <w:rPr>
                <w:rFonts w:ascii="宋体" w:hAnsi="宋体" w:cs="宋体"/>
                <w:szCs w:val="21"/>
              </w:rPr>
              <w:t>语言等。</w:t>
            </w:r>
          </w:p>
          <w:p w14:paraId="2F162CE9">
            <w:pPr>
              <w:numPr>
                <w:ilvl w:val="0"/>
                <w:numId w:val="2"/>
              </w:numPr>
              <w:snapToGrid w:val="0"/>
              <w:spacing w:line="400" w:lineRule="exact"/>
              <w:rPr>
                <w:rFonts w:ascii="宋体" w:hAnsi="宋体" w:cs="宋体"/>
                <w:szCs w:val="21"/>
              </w:rPr>
            </w:pPr>
            <w:r>
              <w:rPr>
                <w:rFonts w:hint="eastAsia" w:ascii="宋体" w:hAnsi="宋体" w:cs="宋体"/>
                <w:szCs w:val="21"/>
              </w:rPr>
              <w:t>学习****领域的业务知识。</w:t>
            </w:r>
          </w:p>
          <w:p w14:paraId="607CEED0">
            <w:pPr>
              <w:numPr>
                <w:ilvl w:val="0"/>
                <w:numId w:val="2"/>
              </w:numPr>
              <w:snapToGrid w:val="0"/>
              <w:spacing w:line="400" w:lineRule="exact"/>
              <w:rPr>
                <w:rFonts w:ascii="宋体" w:hAnsi="宋体" w:cs="宋体"/>
                <w:szCs w:val="21"/>
              </w:rPr>
            </w:pPr>
            <w:r>
              <w:rPr>
                <w:rFonts w:ascii="宋体" w:hAnsi="宋体" w:cs="宋体"/>
                <w:szCs w:val="21"/>
              </w:rPr>
              <w:t>完成了需求规格说明书的撰写。</w:t>
            </w:r>
          </w:p>
          <w:p w14:paraId="495A1258">
            <w:pPr>
              <w:spacing w:line="240" w:lineRule="exact"/>
              <w:rPr>
                <w:rFonts w:hint="eastAsia" w:ascii="宋体" w:hAnsi="宋体" w:cs="宋体"/>
                <w:szCs w:val="21"/>
              </w:rPr>
            </w:pPr>
          </w:p>
          <w:p w14:paraId="0814A170">
            <w:pPr>
              <w:spacing w:line="240" w:lineRule="exact"/>
              <w:rPr>
                <w:rFonts w:hint="eastAsia"/>
              </w:rPr>
            </w:pPr>
          </w:p>
          <w:p w14:paraId="3F393182">
            <w:pPr>
              <w:spacing w:line="240" w:lineRule="exact"/>
              <w:rPr>
                <w:rFonts w:hint="eastAsia"/>
              </w:rPr>
            </w:pPr>
          </w:p>
          <w:p w14:paraId="7AD4EAB7">
            <w:pPr>
              <w:spacing w:line="240" w:lineRule="exact"/>
              <w:rPr>
                <w:rFonts w:hint="eastAsia"/>
              </w:rPr>
            </w:pPr>
          </w:p>
          <w:p w14:paraId="218EFE16">
            <w:pPr>
              <w:spacing w:line="240" w:lineRule="exact"/>
              <w:rPr>
                <w:rFonts w:hint="eastAsia"/>
              </w:rPr>
            </w:pPr>
          </w:p>
          <w:p w14:paraId="259F31F9">
            <w:pPr>
              <w:spacing w:line="240" w:lineRule="exact"/>
              <w:rPr>
                <w:rFonts w:hint="eastAsia"/>
              </w:rPr>
            </w:pPr>
          </w:p>
          <w:p w14:paraId="1D4B63E7">
            <w:pPr>
              <w:spacing w:line="240" w:lineRule="exact"/>
              <w:rPr>
                <w:rFonts w:hint="eastAsia"/>
              </w:rPr>
            </w:pPr>
          </w:p>
          <w:p w14:paraId="2B4A17C6">
            <w:pPr>
              <w:spacing w:line="240" w:lineRule="exact"/>
              <w:rPr>
                <w:rFonts w:hint="eastAsia"/>
              </w:rPr>
            </w:pPr>
          </w:p>
          <w:p w14:paraId="5EFE642F">
            <w:pPr>
              <w:spacing w:line="360" w:lineRule="auto"/>
              <w:ind w:left="0" w:leftChars="0" w:right="0" w:rightChars="0" w:firstLineChars="200"/>
              <w:rPr>
                <w:rFonts w:hint="eastAsia"/>
              </w:rPr>
            </w:pPr>
            <w:r>
              <w:rPr>
                <w:rFonts w:hint="eastAsia"/>
              </w:rPr>
              <w:t xml:space="preserve">学生签名：　            　           </w:t>
            </w:r>
            <w:r>
              <w:t xml:space="preserve">       </w:t>
            </w:r>
            <w:r>
              <w:rPr>
                <w:rFonts w:hint="eastAsia"/>
              </w:rPr>
              <w:t xml:space="preserve">  2026年9月30日</w:t>
            </w:r>
          </w:p>
        </w:tc>
      </w:tr>
      <w:tr w14:paraId="2040C281">
        <w:tblPrEx>
          <w:tblCellMar>
            <w:top w:w="0" w:type="dxa"/>
            <w:left w:w="108" w:type="dxa"/>
            <w:bottom w:w="0" w:type="dxa"/>
            <w:right w:w="108" w:type="dxa"/>
          </w:tblCellMar>
        </w:tblPrEx>
        <w:trPr>
          <w:trHeight w:val="2943" w:hRule="atLeast"/>
        </w:trPr>
        <w:tc>
          <w:tcPr>
            <w:tcW w:w="1218" w:type="dxa"/>
            <w:tcBorders>
              <w:top w:val="single" w:color="000000" w:sz="4" w:space="0"/>
              <w:left w:val="single" w:color="000000" w:sz="4" w:space="0"/>
              <w:bottom w:val="single" w:color="000000" w:sz="4" w:space="0"/>
              <w:right w:val="single" w:color="000000" w:sz="4" w:space="0"/>
            </w:tcBorders>
            <w:vAlign w:val="center"/>
          </w:tcPr>
          <w:p w14:paraId="23D9DC50">
            <w:pPr>
              <w:spacing w:line="360" w:lineRule="auto"/>
              <w:jc w:val="center"/>
              <w:rPr>
                <w:rFonts w:hint="eastAsia"/>
              </w:rPr>
            </w:pPr>
            <w:r>
              <w:rPr>
                <w:rFonts w:hint="eastAsia"/>
              </w:rPr>
              <w:t>指</w:t>
            </w:r>
          </w:p>
          <w:p w14:paraId="63AC7B56">
            <w:pPr>
              <w:spacing w:line="360" w:lineRule="auto"/>
              <w:jc w:val="center"/>
              <w:rPr>
                <w:rFonts w:hint="eastAsia"/>
              </w:rPr>
            </w:pPr>
            <w:r>
              <w:rPr>
                <w:rFonts w:hint="eastAsia"/>
              </w:rPr>
              <w:t>导</w:t>
            </w:r>
          </w:p>
          <w:p w14:paraId="1D18711F">
            <w:pPr>
              <w:spacing w:line="360" w:lineRule="auto"/>
              <w:jc w:val="center"/>
              <w:rPr>
                <w:rFonts w:hint="eastAsia"/>
              </w:rPr>
            </w:pPr>
            <w:r>
              <w:rPr>
                <w:rFonts w:hint="eastAsia"/>
              </w:rPr>
              <w:t>教</w:t>
            </w:r>
          </w:p>
          <w:p w14:paraId="1C75F9C6">
            <w:pPr>
              <w:spacing w:line="360" w:lineRule="auto"/>
              <w:jc w:val="center"/>
              <w:rPr>
                <w:rFonts w:hint="eastAsia"/>
              </w:rPr>
            </w:pPr>
            <w:r>
              <w:rPr>
                <w:rFonts w:hint="eastAsia"/>
              </w:rPr>
              <w:t>师</w:t>
            </w:r>
          </w:p>
          <w:p w14:paraId="5A874345">
            <w:pPr>
              <w:spacing w:line="360" w:lineRule="auto"/>
              <w:jc w:val="center"/>
              <w:rPr>
                <w:rFonts w:hint="eastAsia"/>
              </w:rPr>
            </w:pPr>
            <w:r>
              <w:rPr>
                <w:rFonts w:hint="eastAsia"/>
              </w:rPr>
              <w:t>意</w:t>
            </w:r>
          </w:p>
          <w:p w14:paraId="7B67C0E2">
            <w:pPr>
              <w:spacing w:line="360" w:lineRule="auto"/>
              <w:jc w:val="center"/>
              <w:rPr>
                <w:rFonts w:hint="eastAsia"/>
              </w:rPr>
            </w:pPr>
            <w:r>
              <w:rPr>
                <w:rFonts w:hint="eastAsia"/>
              </w:rPr>
              <w:t>见</w:t>
            </w:r>
          </w:p>
        </w:tc>
        <w:tc>
          <w:tcPr>
            <w:tcW w:w="7710" w:type="dxa"/>
            <w:gridSpan w:val="5"/>
            <w:tcBorders>
              <w:top w:val="single" w:color="000000" w:sz="4" w:space="0"/>
              <w:left w:val="single" w:color="000000" w:sz="4" w:space="0"/>
              <w:bottom w:val="single" w:color="000000" w:sz="4" w:space="0"/>
              <w:right w:val="single" w:color="000000" w:sz="4" w:space="0"/>
            </w:tcBorders>
          </w:tcPr>
          <w:p w14:paraId="0AFEF276">
            <w:pPr>
              <w:snapToGrid w:val="0"/>
              <w:spacing w:line="360" w:lineRule="auto"/>
              <w:ind w:left="0" w:leftChars="0" w:right="0" w:rightChars="0" w:firstLineChars="200"/>
            </w:pPr>
          </w:p>
          <w:p w14:paraId="0020AF8A">
            <w:pPr>
              <w:spacing w:line="360" w:lineRule="auto"/>
              <w:ind w:left="0" w:leftChars="0" w:right="0" w:rightChars="0" w:firstLineChars="200"/>
            </w:pPr>
          </w:p>
          <w:p w14:paraId="1D649453">
            <w:pPr>
              <w:spacing w:line="360" w:lineRule="auto"/>
              <w:ind w:left="0" w:leftChars="0" w:right="0" w:rightChars="0" w:firstLineChars="200"/>
            </w:pPr>
          </w:p>
          <w:p w14:paraId="2BCAC064">
            <w:pPr>
              <w:spacing w:line="360" w:lineRule="auto"/>
              <w:ind w:left="0" w:leftChars="0" w:right="0" w:rightChars="0" w:firstLineChars="200"/>
            </w:pPr>
          </w:p>
          <w:p w14:paraId="7A9A2EF3">
            <w:pPr>
              <w:spacing w:line="360" w:lineRule="auto"/>
              <w:ind w:left="0" w:leftChars="0" w:right="0" w:rightChars="0" w:firstLineChars="200"/>
              <w:rPr>
                <w:rFonts w:hint="eastAsia"/>
              </w:rPr>
            </w:pPr>
          </w:p>
          <w:p w14:paraId="40B49FD7">
            <w:pPr>
              <w:spacing w:line="360" w:lineRule="auto"/>
              <w:ind w:left="0" w:leftChars="0" w:right="0" w:rightChars="0" w:firstLineChars="200"/>
              <w:rPr>
                <w:rFonts w:hint="eastAsia"/>
              </w:rPr>
            </w:pPr>
            <w:r>
              <w:rPr>
                <w:rFonts w:hint="eastAsia"/>
              </w:rPr>
              <w:t xml:space="preserve">指导教师签名：          </w:t>
            </w:r>
            <w:r>
              <w:t xml:space="preserve">       </w:t>
            </w:r>
            <w:r>
              <w:rPr>
                <w:rFonts w:hint="eastAsia"/>
              </w:rPr>
              <w:t xml:space="preserve">              2026年9月30日</w:t>
            </w:r>
          </w:p>
        </w:tc>
      </w:tr>
    </w:tbl>
    <w:p w14:paraId="351B47FE">
      <w:pPr>
        <w:spacing w:line="360" w:lineRule="auto"/>
        <w:jc w:val="center"/>
        <w:rPr>
          <w:rFonts w:hint="eastAsia" w:eastAsia="黑体"/>
          <w:sz w:val="32"/>
        </w:rPr>
      </w:pPr>
      <w:r>
        <w:br w:type="page"/>
      </w:r>
      <w:r>
        <w:rPr>
          <w:rFonts w:hint="eastAsia" w:eastAsia="黑体"/>
          <w:sz w:val="32"/>
        </w:rPr>
        <w:t>江西师范大学本科生毕业设计（论文）进展情况记录</w:t>
      </w:r>
    </w:p>
    <w:tbl>
      <w:tblPr>
        <w:tblStyle w:val="8"/>
        <w:tblW w:w="8928" w:type="dxa"/>
        <w:tblInd w:w="0" w:type="dxa"/>
        <w:tblLayout w:type="fixed"/>
        <w:tblCellMar>
          <w:top w:w="0" w:type="dxa"/>
          <w:left w:w="108" w:type="dxa"/>
          <w:bottom w:w="0" w:type="dxa"/>
          <w:right w:w="108" w:type="dxa"/>
        </w:tblCellMar>
      </w:tblPr>
      <w:tblGrid>
        <w:gridCol w:w="1218"/>
        <w:gridCol w:w="1950"/>
        <w:gridCol w:w="1080"/>
        <w:gridCol w:w="1757"/>
        <w:gridCol w:w="1123"/>
        <w:gridCol w:w="1800"/>
      </w:tblGrid>
      <w:tr w14:paraId="7694DFF7">
        <w:tblPrEx>
          <w:tblCellMar>
            <w:top w:w="0" w:type="dxa"/>
            <w:left w:w="108" w:type="dxa"/>
            <w:bottom w:w="0" w:type="dxa"/>
            <w:right w:w="108" w:type="dxa"/>
          </w:tblCellMar>
        </w:tblPrEx>
        <w:trPr>
          <w:trHeight w:val="609" w:hRule="atLeast"/>
        </w:trPr>
        <w:tc>
          <w:tcPr>
            <w:tcW w:w="1218" w:type="dxa"/>
            <w:tcBorders>
              <w:top w:val="single" w:color="000000" w:sz="4" w:space="0"/>
              <w:left w:val="single" w:color="000000" w:sz="4" w:space="0"/>
              <w:bottom w:val="single" w:color="000000" w:sz="4" w:space="0"/>
              <w:right w:val="single" w:color="000000" w:sz="4" w:space="0"/>
            </w:tcBorders>
            <w:vAlign w:val="center"/>
          </w:tcPr>
          <w:p w14:paraId="54247E73">
            <w:pPr>
              <w:spacing w:line="360" w:lineRule="auto"/>
              <w:jc w:val="center"/>
              <w:rPr>
                <w:rFonts w:hint="eastAsia"/>
              </w:rPr>
            </w:pPr>
            <w:r>
              <w:rPr>
                <w:rFonts w:hint="eastAsia"/>
              </w:rPr>
              <w:t>学号</w:t>
            </w:r>
          </w:p>
        </w:tc>
        <w:tc>
          <w:tcPr>
            <w:tcW w:w="1950" w:type="dxa"/>
            <w:tcBorders>
              <w:top w:val="single" w:color="000000" w:sz="4" w:space="0"/>
              <w:left w:val="single" w:color="000000" w:sz="4" w:space="0"/>
              <w:bottom w:val="single" w:color="000000" w:sz="4" w:space="0"/>
              <w:right w:val="single" w:color="000000" w:sz="4" w:space="0"/>
            </w:tcBorders>
            <w:vAlign w:val="center"/>
          </w:tcPr>
          <w:p w14:paraId="4C91298F">
            <w:pPr>
              <w:snapToGrid w:val="0"/>
              <w:spacing w:line="360" w:lineRule="auto"/>
              <w:rPr>
                <w:rFonts w:hint="eastAsia"/>
              </w:rPr>
            </w:pPr>
          </w:p>
        </w:tc>
        <w:tc>
          <w:tcPr>
            <w:tcW w:w="1080" w:type="dxa"/>
            <w:tcBorders>
              <w:top w:val="single" w:color="000000" w:sz="4" w:space="0"/>
              <w:left w:val="single" w:color="000000" w:sz="4" w:space="0"/>
              <w:bottom w:val="single" w:color="000000" w:sz="4" w:space="0"/>
              <w:right w:val="single" w:color="000000" w:sz="4" w:space="0"/>
            </w:tcBorders>
            <w:vAlign w:val="center"/>
          </w:tcPr>
          <w:p w14:paraId="080CF7DD">
            <w:pPr>
              <w:spacing w:line="360" w:lineRule="auto"/>
              <w:jc w:val="center"/>
              <w:rPr>
                <w:rFonts w:hint="eastAsia"/>
              </w:rPr>
            </w:pPr>
            <w:r>
              <w:rPr>
                <w:rFonts w:hint="eastAsia"/>
              </w:rPr>
              <w:t>学生姓名</w:t>
            </w:r>
          </w:p>
        </w:tc>
        <w:tc>
          <w:tcPr>
            <w:tcW w:w="1757" w:type="dxa"/>
            <w:tcBorders>
              <w:top w:val="single" w:color="000000" w:sz="4" w:space="0"/>
              <w:left w:val="single" w:color="000000" w:sz="4" w:space="0"/>
              <w:bottom w:val="single" w:color="000000" w:sz="4" w:space="0"/>
              <w:right w:val="single" w:color="000000" w:sz="4" w:space="0"/>
            </w:tcBorders>
            <w:vAlign w:val="center"/>
          </w:tcPr>
          <w:p w14:paraId="57E96325">
            <w:pPr>
              <w:snapToGrid w:val="0"/>
              <w:spacing w:line="360" w:lineRule="auto"/>
              <w:rPr>
                <w:rFonts w:hint="eastAsia"/>
              </w:rPr>
            </w:pPr>
          </w:p>
        </w:tc>
        <w:tc>
          <w:tcPr>
            <w:tcW w:w="1123" w:type="dxa"/>
            <w:tcBorders>
              <w:top w:val="single" w:color="000000" w:sz="4" w:space="0"/>
              <w:left w:val="single" w:color="000000" w:sz="4" w:space="0"/>
              <w:bottom w:val="single" w:color="000000" w:sz="4" w:space="0"/>
              <w:right w:val="single" w:color="000000" w:sz="4" w:space="0"/>
            </w:tcBorders>
            <w:vAlign w:val="center"/>
          </w:tcPr>
          <w:p w14:paraId="366F84EA">
            <w:pPr>
              <w:spacing w:line="360" w:lineRule="auto"/>
              <w:jc w:val="center"/>
              <w:rPr>
                <w:rFonts w:hint="eastAsia"/>
              </w:rPr>
            </w:pPr>
            <w:r>
              <w:rPr>
                <w:rFonts w:hint="eastAsia"/>
              </w:rPr>
              <w:t>专业</w:t>
            </w:r>
          </w:p>
        </w:tc>
        <w:tc>
          <w:tcPr>
            <w:tcW w:w="1800" w:type="dxa"/>
            <w:tcBorders>
              <w:top w:val="single" w:color="000000" w:sz="4" w:space="0"/>
              <w:left w:val="single" w:color="000000" w:sz="4" w:space="0"/>
              <w:bottom w:val="single" w:color="000000" w:sz="4" w:space="0"/>
              <w:right w:val="single" w:color="000000" w:sz="4" w:space="0"/>
            </w:tcBorders>
            <w:vAlign w:val="center"/>
          </w:tcPr>
          <w:p w14:paraId="08D54BED">
            <w:pPr>
              <w:spacing w:line="360" w:lineRule="auto"/>
              <w:jc w:val="center"/>
              <w:rPr>
                <w:rFonts w:hint="eastAsia"/>
              </w:rPr>
            </w:pPr>
            <w:r>
              <w:rPr>
                <w:rFonts w:hint="eastAsia"/>
              </w:rPr>
              <w:t>软件工程</w:t>
            </w:r>
          </w:p>
        </w:tc>
      </w:tr>
      <w:tr w14:paraId="473A2CAB">
        <w:tblPrEx>
          <w:tblCellMar>
            <w:top w:w="0" w:type="dxa"/>
            <w:left w:w="108" w:type="dxa"/>
            <w:bottom w:w="0" w:type="dxa"/>
            <w:right w:w="108" w:type="dxa"/>
          </w:tblCellMar>
        </w:tblPrEx>
        <w:trPr>
          <w:trHeight w:val="615" w:hRule="atLeast"/>
        </w:trPr>
        <w:tc>
          <w:tcPr>
            <w:tcW w:w="1218" w:type="dxa"/>
            <w:tcBorders>
              <w:top w:val="single" w:color="000000" w:sz="4" w:space="0"/>
              <w:left w:val="single" w:color="000000" w:sz="4" w:space="0"/>
              <w:bottom w:val="single" w:color="000000" w:sz="4" w:space="0"/>
              <w:right w:val="single" w:color="000000" w:sz="4" w:space="0"/>
            </w:tcBorders>
            <w:vAlign w:val="center"/>
          </w:tcPr>
          <w:p w14:paraId="36F9BF27">
            <w:pPr>
              <w:spacing w:line="240" w:lineRule="exact"/>
              <w:jc w:val="center"/>
              <w:rPr>
                <w:rFonts w:hint="eastAsia"/>
              </w:rPr>
            </w:pPr>
            <w:r>
              <w:rPr>
                <w:rFonts w:hint="eastAsia"/>
                <w:spacing w:val="-2"/>
              </w:rPr>
              <w:t>毕业设计(论文)题目</w:t>
            </w:r>
          </w:p>
        </w:tc>
        <w:tc>
          <w:tcPr>
            <w:tcW w:w="7710" w:type="dxa"/>
            <w:gridSpan w:val="5"/>
            <w:tcBorders>
              <w:top w:val="single" w:color="000000" w:sz="4" w:space="0"/>
              <w:left w:val="single" w:color="000000" w:sz="4" w:space="0"/>
              <w:bottom w:val="single" w:color="000000" w:sz="4" w:space="0"/>
              <w:right w:val="single" w:color="000000" w:sz="4" w:space="0"/>
            </w:tcBorders>
            <w:vAlign w:val="center"/>
          </w:tcPr>
          <w:p w14:paraId="267E8631">
            <w:pPr>
              <w:snapToGrid w:val="0"/>
              <w:spacing w:line="240" w:lineRule="exact"/>
              <w:rPr>
                <w:rFonts w:hint="eastAsia"/>
              </w:rPr>
            </w:pPr>
          </w:p>
        </w:tc>
      </w:tr>
      <w:tr w14:paraId="7BBC9FC2">
        <w:tblPrEx>
          <w:tblCellMar>
            <w:top w:w="0" w:type="dxa"/>
            <w:left w:w="108" w:type="dxa"/>
            <w:bottom w:w="0" w:type="dxa"/>
            <w:right w:w="108" w:type="dxa"/>
          </w:tblCellMar>
        </w:tblPrEx>
        <w:trPr>
          <w:trHeight w:val="615" w:hRule="atLeast"/>
        </w:trPr>
        <w:tc>
          <w:tcPr>
            <w:tcW w:w="1218" w:type="dxa"/>
            <w:tcBorders>
              <w:top w:val="single" w:color="000000" w:sz="4" w:space="0"/>
              <w:left w:val="single" w:color="000000" w:sz="4" w:space="0"/>
              <w:bottom w:val="single" w:color="000000" w:sz="4" w:space="0"/>
              <w:right w:val="single" w:color="000000" w:sz="4" w:space="0"/>
            </w:tcBorders>
            <w:vAlign w:val="center"/>
          </w:tcPr>
          <w:p w14:paraId="4EF87157">
            <w:pPr>
              <w:spacing w:line="360" w:lineRule="auto"/>
              <w:jc w:val="center"/>
              <w:rPr>
                <w:rFonts w:hint="eastAsia"/>
              </w:rPr>
            </w:pPr>
            <w:r>
              <w:rPr>
                <w:rFonts w:hint="eastAsia"/>
              </w:rPr>
              <w:t>时间</w:t>
            </w:r>
          </w:p>
        </w:tc>
        <w:tc>
          <w:tcPr>
            <w:tcW w:w="7710" w:type="dxa"/>
            <w:gridSpan w:val="5"/>
            <w:tcBorders>
              <w:top w:val="single" w:color="000000" w:sz="4" w:space="0"/>
              <w:left w:val="single" w:color="000000" w:sz="4" w:space="0"/>
              <w:bottom w:val="single" w:color="000000" w:sz="4" w:space="0"/>
              <w:right w:val="single" w:color="000000" w:sz="4" w:space="0"/>
            </w:tcBorders>
            <w:vAlign w:val="center"/>
          </w:tcPr>
          <w:p w14:paraId="49483B46">
            <w:pPr>
              <w:spacing w:line="360" w:lineRule="auto"/>
              <w:ind w:left="0" w:leftChars="0" w:right="0" w:rightChars="0" w:firstLineChars="100"/>
              <w:jc w:val="center"/>
              <w:rPr>
                <w:rFonts w:hint="eastAsia"/>
              </w:rPr>
            </w:pPr>
            <w:r>
              <w:rPr>
                <w:rFonts w:hint="eastAsia"/>
              </w:rPr>
              <w:t>自2026年10月1日</w:t>
            </w:r>
            <w:r>
              <w:t xml:space="preserve">    </w:t>
            </w:r>
            <w:r>
              <w:rPr>
                <w:rFonts w:hint="eastAsia"/>
              </w:rPr>
              <w:t>至    2026年1</w:t>
            </w:r>
            <w:r>
              <w:t>2</w:t>
            </w:r>
            <w:r>
              <w:rPr>
                <w:rFonts w:hint="eastAsia"/>
              </w:rPr>
              <w:t>月</w:t>
            </w:r>
            <w:r>
              <w:t>5</w:t>
            </w:r>
            <w:r>
              <w:rPr>
                <w:rFonts w:hint="eastAsia"/>
              </w:rPr>
              <w:t>日</w:t>
            </w:r>
          </w:p>
        </w:tc>
      </w:tr>
      <w:tr w14:paraId="61566A48">
        <w:tblPrEx>
          <w:tblCellMar>
            <w:top w:w="0" w:type="dxa"/>
            <w:left w:w="108" w:type="dxa"/>
            <w:bottom w:w="0" w:type="dxa"/>
            <w:right w:w="108" w:type="dxa"/>
          </w:tblCellMar>
        </w:tblPrEx>
        <w:trPr>
          <w:trHeight w:val="8396" w:hRule="atLeast"/>
        </w:trPr>
        <w:tc>
          <w:tcPr>
            <w:tcW w:w="1218" w:type="dxa"/>
            <w:tcBorders>
              <w:top w:val="single" w:color="000000" w:sz="4" w:space="0"/>
              <w:left w:val="single" w:color="000000" w:sz="4" w:space="0"/>
              <w:bottom w:val="single" w:color="000000" w:sz="4" w:space="0"/>
              <w:right w:val="single" w:color="000000" w:sz="4" w:space="0"/>
            </w:tcBorders>
            <w:vAlign w:val="center"/>
          </w:tcPr>
          <w:p w14:paraId="2F918A98">
            <w:pPr>
              <w:spacing w:line="720" w:lineRule="auto"/>
              <w:jc w:val="center"/>
              <w:rPr>
                <w:rFonts w:hint="eastAsia"/>
              </w:rPr>
            </w:pPr>
            <w:r>
              <w:rPr>
                <w:rFonts w:hint="eastAsia"/>
              </w:rPr>
              <w:t>进</w:t>
            </w:r>
          </w:p>
          <w:p w14:paraId="6487DEC4">
            <w:pPr>
              <w:spacing w:line="720" w:lineRule="auto"/>
              <w:jc w:val="center"/>
              <w:rPr>
                <w:rFonts w:hint="eastAsia"/>
              </w:rPr>
            </w:pPr>
            <w:r>
              <w:rPr>
                <w:rFonts w:hint="eastAsia"/>
              </w:rPr>
              <w:t>展</w:t>
            </w:r>
          </w:p>
          <w:p w14:paraId="62C5B3D6">
            <w:pPr>
              <w:spacing w:line="720" w:lineRule="auto"/>
              <w:jc w:val="center"/>
              <w:rPr>
                <w:rFonts w:hint="eastAsia"/>
              </w:rPr>
            </w:pPr>
            <w:r>
              <w:rPr>
                <w:rFonts w:hint="eastAsia"/>
              </w:rPr>
              <w:t>情</w:t>
            </w:r>
          </w:p>
          <w:p w14:paraId="55A1192D">
            <w:pPr>
              <w:spacing w:line="720" w:lineRule="auto"/>
              <w:jc w:val="center"/>
              <w:rPr>
                <w:rFonts w:hint="eastAsia"/>
              </w:rPr>
            </w:pPr>
            <w:r>
              <w:rPr>
                <w:rFonts w:hint="eastAsia"/>
              </w:rPr>
              <w:t>况</w:t>
            </w:r>
          </w:p>
          <w:p w14:paraId="1E64B206">
            <w:pPr>
              <w:spacing w:line="720" w:lineRule="auto"/>
              <w:jc w:val="center"/>
              <w:rPr>
                <w:rFonts w:hint="eastAsia"/>
              </w:rPr>
            </w:pPr>
            <w:r>
              <w:rPr>
                <w:rFonts w:hint="eastAsia"/>
              </w:rPr>
              <w:t>记</w:t>
            </w:r>
          </w:p>
          <w:p w14:paraId="56578EA0">
            <w:pPr>
              <w:spacing w:line="720" w:lineRule="auto"/>
              <w:jc w:val="center"/>
              <w:rPr>
                <w:rFonts w:hint="eastAsia"/>
              </w:rPr>
            </w:pPr>
            <w:r>
              <w:rPr>
                <w:rFonts w:hint="eastAsia"/>
              </w:rPr>
              <w:t>录</w:t>
            </w:r>
          </w:p>
        </w:tc>
        <w:tc>
          <w:tcPr>
            <w:tcW w:w="7710" w:type="dxa"/>
            <w:gridSpan w:val="5"/>
            <w:tcBorders>
              <w:top w:val="single" w:color="000000" w:sz="4" w:space="0"/>
              <w:left w:val="single" w:color="000000" w:sz="4" w:space="0"/>
              <w:bottom w:val="single" w:color="000000" w:sz="4" w:space="0"/>
              <w:right w:val="single" w:color="000000" w:sz="4" w:space="0"/>
            </w:tcBorders>
          </w:tcPr>
          <w:p w14:paraId="3BFA913C">
            <w:pPr>
              <w:spacing w:before="156" w:after="156"/>
              <w:rPr>
                <w:rFonts w:hint="eastAsia"/>
                <w:b/>
                <w:szCs w:val="21"/>
              </w:rPr>
            </w:pPr>
            <w:r>
              <w:rPr>
                <w:rFonts w:hint="eastAsia"/>
                <w:b/>
                <w:szCs w:val="21"/>
              </w:rPr>
              <w:t>系统开发与测试阶段：</w:t>
            </w:r>
          </w:p>
          <w:p w14:paraId="3426E2FC">
            <w:pPr>
              <w:snapToGrid w:val="0"/>
              <w:spacing w:line="400" w:lineRule="exact"/>
              <w:ind w:right="0" w:firstLine="108"/>
              <w:rPr>
                <w:rFonts w:hint="eastAsia" w:ascii="宋体" w:hAnsi="宋体" w:cs="宋体"/>
                <w:szCs w:val="21"/>
              </w:rPr>
            </w:pPr>
            <w:r>
              <w:rPr>
                <w:rFonts w:hint="eastAsia" w:ascii="宋体" w:hAnsi="宋体" w:cs="宋体"/>
                <w:szCs w:val="21"/>
              </w:rPr>
              <w:t>可以涵盖如下方面的内容</w:t>
            </w:r>
          </w:p>
          <w:p w14:paraId="508191B0">
            <w:pPr>
              <w:snapToGrid w:val="0"/>
              <w:spacing w:line="400" w:lineRule="exact"/>
              <w:ind w:right="0" w:firstLine="108"/>
              <w:rPr>
                <w:rFonts w:ascii="宋体" w:hAnsi="宋体" w:cs="宋体"/>
                <w:szCs w:val="21"/>
              </w:rPr>
            </w:pPr>
            <w:r>
              <w:rPr>
                <w:rFonts w:hint="eastAsia" w:ascii="宋体" w:hAnsi="宋体" w:cs="宋体"/>
                <w:szCs w:val="21"/>
              </w:rPr>
              <w:t>1</w:t>
            </w:r>
            <w:r>
              <w:rPr>
                <w:rFonts w:ascii="宋体" w:hAnsi="宋体" w:cs="宋体"/>
                <w:szCs w:val="21"/>
              </w:rPr>
              <w:t>系统的架构、采用了哪些技术、代码的分层情况、完成了哪些功能模块代码的编写。</w:t>
            </w:r>
          </w:p>
          <w:p w14:paraId="49897DE9">
            <w:pPr>
              <w:snapToGrid w:val="0"/>
              <w:spacing w:line="400" w:lineRule="exact"/>
              <w:ind w:right="0" w:firstLine="108"/>
              <w:rPr>
                <w:rFonts w:hint="eastAsia" w:ascii="宋体" w:hAnsi="宋体" w:cs="宋体"/>
                <w:szCs w:val="21"/>
              </w:rPr>
            </w:pPr>
            <w:r>
              <w:rPr>
                <w:rFonts w:hint="eastAsia" w:ascii="宋体" w:hAnsi="宋体" w:cs="宋体"/>
                <w:szCs w:val="21"/>
              </w:rPr>
              <w:t>2、采用了哪些测试手段、测试技术、测试工具作了什么测试</w:t>
            </w:r>
          </w:p>
          <w:p w14:paraId="0E6DF298">
            <w:pPr>
              <w:rPr>
                <w:rFonts w:hint="eastAsia" w:ascii="宋体" w:hAnsi="宋体" w:cs="宋体"/>
                <w:szCs w:val="21"/>
              </w:rPr>
            </w:pPr>
          </w:p>
          <w:p w14:paraId="4BF4B327">
            <w:pPr>
              <w:rPr>
                <w:rFonts w:hint="eastAsia"/>
                <w:b/>
                <w:color w:val="FF0000"/>
                <w:sz w:val="28"/>
              </w:rPr>
            </w:pPr>
            <w:r>
              <w:rPr>
                <w:rFonts w:hint="eastAsia"/>
                <w:b/>
                <w:color w:val="FF0000"/>
                <w:sz w:val="28"/>
              </w:rPr>
              <w:t>将上面两个方面的内容通过细化（条目式）</w:t>
            </w:r>
          </w:p>
          <w:p w14:paraId="69F600E7">
            <w:pPr>
              <w:spacing w:line="240" w:lineRule="exact"/>
              <w:rPr>
                <w:rFonts w:hint="eastAsia"/>
                <w:b/>
                <w:color w:val="FF0000"/>
                <w:sz w:val="28"/>
              </w:rPr>
            </w:pPr>
          </w:p>
          <w:p w14:paraId="4B0F2B62">
            <w:pPr>
              <w:spacing w:line="240" w:lineRule="exact"/>
            </w:pPr>
          </w:p>
          <w:p w14:paraId="6D0EDBA3">
            <w:pPr>
              <w:spacing w:line="240" w:lineRule="exact"/>
            </w:pPr>
          </w:p>
          <w:p w14:paraId="518333B2">
            <w:pPr>
              <w:spacing w:line="240" w:lineRule="exact"/>
            </w:pPr>
          </w:p>
          <w:p w14:paraId="39D059E9">
            <w:pPr>
              <w:spacing w:line="240" w:lineRule="exact"/>
            </w:pPr>
          </w:p>
          <w:p w14:paraId="4C1AB67F">
            <w:pPr>
              <w:spacing w:line="240" w:lineRule="exact"/>
            </w:pPr>
          </w:p>
          <w:p w14:paraId="5A1C208B">
            <w:pPr>
              <w:spacing w:line="240" w:lineRule="exact"/>
            </w:pPr>
          </w:p>
          <w:p w14:paraId="4820B99D">
            <w:pPr>
              <w:spacing w:line="240" w:lineRule="exact"/>
            </w:pPr>
          </w:p>
          <w:p w14:paraId="7C2AED6D">
            <w:pPr>
              <w:spacing w:line="240" w:lineRule="exact"/>
            </w:pPr>
          </w:p>
          <w:p w14:paraId="76297596">
            <w:pPr>
              <w:spacing w:line="240" w:lineRule="exact"/>
            </w:pPr>
          </w:p>
          <w:p w14:paraId="20A62FC5">
            <w:pPr>
              <w:spacing w:line="240" w:lineRule="exact"/>
            </w:pPr>
          </w:p>
          <w:p w14:paraId="2602EC5A">
            <w:pPr>
              <w:spacing w:line="240" w:lineRule="exact"/>
              <w:rPr>
                <w:rFonts w:hint="eastAsia"/>
              </w:rPr>
            </w:pPr>
          </w:p>
          <w:p w14:paraId="5873887F">
            <w:pPr>
              <w:spacing w:line="240" w:lineRule="exact"/>
              <w:rPr>
                <w:rFonts w:hint="eastAsia"/>
              </w:rPr>
            </w:pPr>
          </w:p>
          <w:p w14:paraId="59D4D377">
            <w:pPr>
              <w:spacing w:line="240" w:lineRule="exact"/>
              <w:rPr>
                <w:rFonts w:hint="eastAsia"/>
              </w:rPr>
            </w:pPr>
          </w:p>
          <w:p w14:paraId="762541CF">
            <w:pPr>
              <w:spacing w:line="240" w:lineRule="exact"/>
              <w:rPr>
                <w:rFonts w:hint="eastAsia"/>
              </w:rPr>
            </w:pPr>
          </w:p>
          <w:p w14:paraId="70636501">
            <w:pPr>
              <w:spacing w:line="240" w:lineRule="exact"/>
              <w:rPr>
                <w:rFonts w:hint="eastAsia"/>
              </w:rPr>
            </w:pPr>
          </w:p>
          <w:p w14:paraId="73AAE4C0">
            <w:pPr>
              <w:spacing w:line="240" w:lineRule="exact"/>
              <w:rPr>
                <w:rFonts w:hint="eastAsia"/>
              </w:rPr>
            </w:pPr>
          </w:p>
          <w:p w14:paraId="3376AE38">
            <w:pPr>
              <w:spacing w:line="240" w:lineRule="exact"/>
              <w:rPr>
                <w:rFonts w:hint="eastAsia"/>
              </w:rPr>
            </w:pPr>
          </w:p>
          <w:p w14:paraId="298EEB95">
            <w:pPr>
              <w:spacing w:line="240" w:lineRule="exact"/>
              <w:rPr>
                <w:rFonts w:hint="eastAsia"/>
              </w:rPr>
            </w:pPr>
          </w:p>
          <w:p w14:paraId="5361273A">
            <w:pPr>
              <w:spacing w:line="360" w:lineRule="auto"/>
              <w:ind w:left="0" w:leftChars="0" w:right="0" w:rightChars="0" w:firstLineChars="200"/>
              <w:rPr>
                <w:rFonts w:hint="eastAsia"/>
              </w:rPr>
            </w:pPr>
            <w:r>
              <w:rPr>
                <w:rFonts w:hint="eastAsia"/>
              </w:rPr>
              <w:t xml:space="preserve">学生签名：　            　           </w:t>
            </w:r>
            <w:r>
              <w:t xml:space="preserve">       </w:t>
            </w:r>
            <w:r>
              <w:rPr>
                <w:rFonts w:hint="eastAsia"/>
              </w:rPr>
              <w:t xml:space="preserve">  2026年11月30日</w:t>
            </w:r>
          </w:p>
        </w:tc>
      </w:tr>
      <w:tr w14:paraId="318B6135">
        <w:tblPrEx>
          <w:tblCellMar>
            <w:top w:w="0" w:type="dxa"/>
            <w:left w:w="108" w:type="dxa"/>
            <w:bottom w:w="0" w:type="dxa"/>
            <w:right w:w="108" w:type="dxa"/>
          </w:tblCellMar>
        </w:tblPrEx>
        <w:trPr>
          <w:trHeight w:val="2943" w:hRule="atLeast"/>
        </w:trPr>
        <w:tc>
          <w:tcPr>
            <w:tcW w:w="1218" w:type="dxa"/>
            <w:tcBorders>
              <w:top w:val="single" w:color="000000" w:sz="4" w:space="0"/>
              <w:left w:val="single" w:color="000000" w:sz="4" w:space="0"/>
              <w:bottom w:val="single" w:color="000000" w:sz="4" w:space="0"/>
              <w:right w:val="single" w:color="000000" w:sz="4" w:space="0"/>
            </w:tcBorders>
            <w:vAlign w:val="center"/>
          </w:tcPr>
          <w:p w14:paraId="52A03AF0">
            <w:pPr>
              <w:spacing w:line="360" w:lineRule="auto"/>
              <w:jc w:val="center"/>
              <w:rPr>
                <w:rFonts w:hint="eastAsia"/>
              </w:rPr>
            </w:pPr>
            <w:r>
              <w:rPr>
                <w:rFonts w:hint="eastAsia"/>
              </w:rPr>
              <w:t>指</w:t>
            </w:r>
          </w:p>
          <w:p w14:paraId="746F7AD9">
            <w:pPr>
              <w:spacing w:line="360" w:lineRule="auto"/>
              <w:jc w:val="center"/>
              <w:rPr>
                <w:rFonts w:hint="eastAsia"/>
              </w:rPr>
            </w:pPr>
            <w:r>
              <w:rPr>
                <w:rFonts w:hint="eastAsia"/>
              </w:rPr>
              <w:t>导</w:t>
            </w:r>
          </w:p>
          <w:p w14:paraId="1A0DDA21">
            <w:pPr>
              <w:spacing w:line="360" w:lineRule="auto"/>
              <w:jc w:val="center"/>
              <w:rPr>
                <w:rFonts w:hint="eastAsia"/>
              </w:rPr>
            </w:pPr>
            <w:r>
              <w:rPr>
                <w:rFonts w:hint="eastAsia"/>
              </w:rPr>
              <w:t>教</w:t>
            </w:r>
          </w:p>
          <w:p w14:paraId="06177022">
            <w:pPr>
              <w:spacing w:line="360" w:lineRule="auto"/>
              <w:jc w:val="center"/>
              <w:rPr>
                <w:rFonts w:hint="eastAsia"/>
              </w:rPr>
            </w:pPr>
            <w:r>
              <w:rPr>
                <w:rFonts w:hint="eastAsia"/>
              </w:rPr>
              <w:t>师</w:t>
            </w:r>
          </w:p>
          <w:p w14:paraId="1F1AFE99">
            <w:pPr>
              <w:spacing w:line="360" w:lineRule="auto"/>
              <w:jc w:val="center"/>
              <w:rPr>
                <w:rFonts w:hint="eastAsia"/>
              </w:rPr>
            </w:pPr>
            <w:r>
              <w:rPr>
                <w:rFonts w:hint="eastAsia"/>
              </w:rPr>
              <w:t>意</w:t>
            </w:r>
          </w:p>
          <w:p w14:paraId="0C005A40">
            <w:pPr>
              <w:spacing w:line="360" w:lineRule="auto"/>
              <w:jc w:val="center"/>
              <w:rPr>
                <w:rFonts w:hint="eastAsia"/>
              </w:rPr>
            </w:pPr>
            <w:r>
              <w:rPr>
                <w:rFonts w:hint="eastAsia"/>
              </w:rPr>
              <w:t>见</w:t>
            </w:r>
          </w:p>
        </w:tc>
        <w:tc>
          <w:tcPr>
            <w:tcW w:w="7710" w:type="dxa"/>
            <w:gridSpan w:val="5"/>
            <w:tcBorders>
              <w:top w:val="single" w:color="000000" w:sz="4" w:space="0"/>
              <w:left w:val="single" w:color="000000" w:sz="4" w:space="0"/>
              <w:bottom w:val="single" w:color="000000" w:sz="4" w:space="0"/>
              <w:right w:val="single" w:color="000000" w:sz="4" w:space="0"/>
            </w:tcBorders>
          </w:tcPr>
          <w:p w14:paraId="2C0C3056">
            <w:pPr>
              <w:snapToGrid w:val="0"/>
              <w:spacing w:line="360" w:lineRule="auto"/>
              <w:ind w:left="0" w:leftChars="0" w:right="0" w:rightChars="0" w:firstLineChars="200"/>
            </w:pPr>
          </w:p>
          <w:p w14:paraId="76506C0C">
            <w:pPr>
              <w:spacing w:line="360" w:lineRule="auto"/>
              <w:ind w:left="0" w:leftChars="0" w:right="0" w:rightChars="0" w:firstLineChars="200"/>
              <w:rPr>
                <w:color w:val="000080"/>
              </w:rPr>
            </w:pPr>
          </w:p>
          <w:p w14:paraId="6DCA3BB2">
            <w:pPr>
              <w:spacing w:line="360" w:lineRule="auto"/>
              <w:ind w:left="0" w:leftChars="0" w:right="0" w:rightChars="0" w:firstLineChars="200"/>
              <w:rPr>
                <w:color w:val="000080"/>
              </w:rPr>
            </w:pPr>
          </w:p>
          <w:p w14:paraId="44BA27AD">
            <w:pPr>
              <w:spacing w:line="360" w:lineRule="auto"/>
              <w:ind w:left="0" w:leftChars="0" w:right="0" w:rightChars="0" w:firstLineChars="200"/>
              <w:rPr>
                <w:color w:val="000080"/>
              </w:rPr>
            </w:pPr>
          </w:p>
          <w:p w14:paraId="1E005BA2">
            <w:pPr>
              <w:spacing w:line="360" w:lineRule="auto"/>
              <w:ind w:left="0" w:leftChars="0" w:right="0" w:rightChars="0" w:firstLineChars="200"/>
              <w:rPr>
                <w:rFonts w:hint="eastAsia"/>
                <w:color w:val="000080"/>
                <w:sz w:val="24"/>
                <w:szCs w:val="21"/>
              </w:rPr>
            </w:pPr>
          </w:p>
          <w:p w14:paraId="0629799B">
            <w:pPr>
              <w:spacing w:line="360" w:lineRule="auto"/>
              <w:ind w:left="0" w:leftChars="0" w:right="0" w:rightChars="0" w:firstLineChars="200"/>
              <w:rPr>
                <w:rFonts w:hint="eastAsia"/>
              </w:rPr>
            </w:pPr>
            <w:r>
              <w:rPr>
                <w:rFonts w:hint="eastAsia"/>
              </w:rPr>
              <w:t xml:space="preserve">指导教师签名：          </w:t>
            </w:r>
            <w:r>
              <w:t xml:space="preserve">       </w:t>
            </w:r>
            <w:r>
              <w:rPr>
                <w:rFonts w:hint="eastAsia"/>
              </w:rPr>
              <w:t xml:space="preserve">  　           2026年11月30日</w:t>
            </w:r>
          </w:p>
        </w:tc>
      </w:tr>
    </w:tbl>
    <w:p w14:paraId="26DD2060">
      <w:pPr>
        <w:spacing w:line="360" w:lineRule="auto"/>
        <w:jc w:val="center"/>
        <w:rPr>
          <w:rFonts w:hint="eastAsia" w:eastAsia="黑体"/>
          <w:sz w:val="32"/>
        </w:rPr>
      </w:pPr>
      <w:r>
        <w:br w:type="page"/>
      </w:r>
      <w:r>
        <w:rPr>
          <w:rFonts w:hint="eastAsia" w:eastAsia="黑体"/>
          <w:sz w:val="32"/>
        </w:rPr>
        <w:t>江西师范大学本科生毕业设计（论文）进展情况记录</w:t>
      </w:r>
    </w:p>
    <w:tbl>
      <w:tblPr>
        <w:tblStyle w:val="8"/>
        <w:tblW w:w="8928" w:type="dxa"/>
        <w:tblInd w:w="0" w:type="dxa"/>
        <w:tblLayout w:type="fixed"/>
        <w:tblCellMar>
          <w:top w:w="0" w:type="dxa"/>
          <w:left w:w="108" w:type="dxa"/>
          <w:bottom w:w="0" w:type="dxa"/>
          <w:right w:w="108" w:type="dxa"/>
        </w:tblCellMar>
      </w:tblPr>
      <w:tblGrid>
        <w:gridCol w:w="1218"/>
        <w:gridCol w:w="1950"/>
        <w:gridCol w:w="1080"/>
        <w:gridCol w:w="1757"/>
        <w:gridCol w:w="1123"/>
        <w:gridCol w:w="1800"/>
      </w:tblGrid>
      <w:tr w14:paraId="2647D276">
        <w:tblPrEx>
          <w:tblCellMar>
            <w:top w:w="0" w:type="dxa"/>
            <w:left w:w="108" w:type="dxa"/>
            <w:bottom w:w="0" w:type="dxa"/>
            <w:right w:w="108" w:type="dxa"/>
          </w:tblCellMar>
        </w:tblPrEx>
        <w:trPr>
          <w:trHeight w:val="609" w:hRule="atLeast"/>
        </w:trPr>
        <w:tc>
          <w:tcPr>
            <w:tcW w:w="1218" w:type="dxa"/>
            <w:tcBorders>
              <w:top w:val="single" w:color="000000" w:sz="4" w:space="0"/>
              <w:left w:val="single" w:color="000000" w:sz="4" w:space="0"/>
              <w:bottom w:val="single" w:color="000000" w:sz="4" w:space="0"/>
              <w:right w:val="single" w:color="000000" w:sz="4" w:space="0"/>
            </w:tcBorders>
            <w:vAlign w:val="center"/>
          </w:tcPr>
          <w:p w14:paraId="7F55D351">
            <w:pPr>
              <w:spacing w:line="360" w:lineRule="auto"/>
              <w:jc w:val="center"/>
              <w:rPr>
                <w:rFonts w:hint="eastAsia"/>
              </w:rPr>
            </w:pPr>
            <w:r>
              <w:rPr>
                <w:rFonts w:hint="eastAsia"/>
              </w:rPr>
              <w:t>学号</w:t>
            </w:r>
          </w:p>
        </w:tc>
        <w:tc>
          <w:tcPr>
            <w:tcW w:w="1950" w:type="dxa"/>
            <w:tcBorders>
              <w:top w:val="single" w:color="000000" w:sz="4" w:space="0"/>
              <w:left w:val="single" w:color="000000" w:sz="4" w:space="0"/>
              <w:bottom w:val="single" w:color="000000" w:sz="4" w:space="0"/>
              <w:right w:val="single" w:color="000000" w:sz="4" w:space="0"/>
            </w:tcBorders>
            <w:vAlign w:val="center"/>
          </w:tcPr>
          <w:p w14:paraId="7D9A2032">
            <w:pPr>
              <w:snapToGrid w:val="0"/>
              <w:spacing w:line="360" w:lineRule="auto"/>
              <w:rPr>
                <w:rFonts w:hint="eastAsia"/>
              </w:rPr>
            </w:pPr>
          </w:p>
        </w:tc>
        <w:tc>
          <w:tcPr>
            <w:tcW w:w="1080" w:type="dxa"/>
            <w:tcBorders>
              <w:top w:val="single" w:color="000000" w:sz="4" w:space="0"/>
              <w:left w:val="single" w:color="000000" w:sz="4" w:space="0"/>
              <w:bottom w:val="single" w:color="000000" w:sz="4" w:space="0"/>
              <w:right w:val="single" w:color="000000" w:sz="4" w:space="0"/>
            </w:tcBorders>
            <w:vAlign w:val="center"/>
          </w:tcPr>
          <w:p w14:paraId="2F9DC62E">
            <w:pPr>
              <w:spacing w:line="360" w:lineRule="auto"/>
              <w:jc w:val="center"/>
              <w:rPr>
                <w:rFonts w:hint="eastAsia"/>
              </w:rPr>
            </w:pPr>
            <w:r>
              <w:rPr>
                <w:rFonts w:hint="eastAsia"/>
              </w:rPr>
              <w:t>学生姓名</w:t>
            </w:r>
          </w:p>
        </w:tc>
        <w:tc>
          <w:tcPr>
            <w:tcW w:w="1757" w:type="dxa"/>
            <w:tcBorders>
              <w:top w:val="single" w:color="000000" w:sz="4" w:space="0"/>
              <w:left w:val="single" w:color="000000" w:sz="4" w:space="0"/>
              <w:bottom w:val="single" w:color="000000" w:sz="4" w:space="0"/>
              <w:right w:val="single" w:color="000000" w:sz="4" w:space="0"/>
            </w:tcBorders>
            <w:vAlign w:val="center"/>
          </w:tcPr>
          <w:p w14:paraId="5B798093">
            <w:pPr>
              <w:snapToGrid w:val="0"/>
              <w:spacing w:line="360" w:lineRule="auto"/>
              <w:rPr>
                <w:rFonts w:hint="eastAsia"/>
              </w:rPr>
            </w:pPr>
          </w:p>
        </w:tc>
        <w:tc>
          <w:tcPr>
            <w:tcW w:w="1123" w:type="dxa"/>
            <w:tcBorders>
              <w:top w:val="single" w:color="000000" w:sz="4" w:space="0"/>
              <w:left w:val="single" w:color="000000" w:sz="4" w:space="0"/>
              <w:bottom w:val="single" w:color="000000" w:sz="4" w:space="0"/>
              <w:right w:val="single" w:color="000000" w:sz="4" w:space="0"/>
            </w:tcBorders>
            <w:vAlign w:val="center"/>
          </w:tcPr>
          <w:p w14:paraId="793ED4EB">
            <w:pPr>
              <w:spacing w:line="360" w:lineRule="auto"/>
              <w:jc w:val="center"/>
              <w:rPr>
                <w:rFonts w:hint="eastAsia"/>
              </w:rPr>
            </w:pPr>
            <w:r>
              <w:rPr>
                <w:rFonts w:hint="eastAsia"/>
              </w:rPr>
              <w:t>专业</w:t>
            </w:r>
          </w:p>
        </w:tc>
        <w:tc>
          <w:tcPr>
            <w:tcW w:w="1800" w:type="dxa"/>
            <w:tcBorders>
              <w:top w:val="single" w:color="000000" w:sz="4" w:space="0"/>
              <w:left w:val="single" w:color="000000" w:sz="4" w:space="0"/>
              <w:bottom w:val="single" w:color="000000" w:sz="4" w:space="0"/>
              <w:right w:val="single" w:color="000000" w:sz="4" w:space="0"/>
            </w:tcBorders>
            <w:vAlign w:val="center"/>
          </w:tcPr>
          <w:p w14:paraId="3C7814AA">
            <w:pPr>
              <w:spacing w:line="360" w:lineRule="auto"/>
              <w:rPr>
                <w:rFonts w:hint="eastAsia"/>
              </w:rPr>
            </w:pPr>
            <w:r>
              <w:rPr>
                <w:rFonts w:hint="eastAsia"/>
              </w:rPr>
              <w:t>软件工程</w:t>
            </w:r>
          </w:p>
        </w:tc>
      </w:tr>
      <w:tr w14:paraId="77BD87A5">
        <w:tblPrEx>
          <w:tblCellMar>
            <w:top w:w="0" w:type="dxa"/>
            <w:left w:w="108" w:type="dxa"/>
            <w:bottom w:w="0" w:type="dxa"/>
            <w:right w:w="108" w:type="dxa"/>
          </w:tblCellMar>
        </w:tblPrEx>
        <w:trPr>
          <w:trHeight w:val="615" w:hRule="atLeast"/>
        </w:trPr>
        <w:tc>
          <w:tcPr>
            <w:tcW w:w="1218" w:type="dxa"/>
            <w:tcBorders>
              <w:top w:val="single" w:color="000000" w:sz="4" w:space="0"/>
              <w:left w:val="single" w:color="000000" w:sz="4" w:space="0"/>
              <w:bottom w:val="single" w:color="000000" w:sz="4" w:space="0"/>
              <w:right w:val="single" w:color="000000" w:sz="4" w:space="0"/>
            </w:tcBorders>
            <w:vAlign w:val="center"/>
          </w:tcPr>
          <w:p w14:paraId="3C354353">
            <w:pPr>
              <w:spacing w:line="240" w:lineRule="exact"/>
              <w:jc w:val="center"/>
              <w:rPr>
                <w:rFonts w:hint="eastAsia"/>
              </w:rPr>
            </w:pPr>
            <w:r>
              <w:rPr>
                <w:rFonts w:hint="eastAsia"/>
                <w:spacing w:val="-2"/>
              </w:rPr>
              <w:t>毕业设计(论文)题目</w:t>
            </w:r>
          </w:p>
        </w:tc>
        <w:tc>
          <w:tcPr>
            <w:tcW w:w="7710" w:type="dxa"/>
            <w:gridSpan w:val="5"/>
            <w:tcBorders>
              <w:top w:val="single" w:color="000000" w:sz="4" w:space="0"/>
              <w:left w:val="single" w:color="000000" w:sz="4" w:space="0"/>
              <w:bottom w:val="single" w:color="000000" w:sz="4" w:space="0"/>
              <w:right w:val="single" w:color="000000" w:sz="4" w:space="0"/>
            </w:tcBorders>
            <w:vAlign w:val="center"/>
          </w:tcPr>
          <w:p w14:paraId="4CBBD37F">
            <w:pPr>
              <w:snapToGrid w:val="0"/>
              <w:spacing w:line="240" w:lineRule="exact"/>
              <w:rPr>
                <w:rFonts w:hint="eastAsia"/>
              </w:rPr>
            </w:pPr>
          </w:p>
        </w:tc>
      </w:tr>
      <w:tr w14:paraId="0E0BABAC">
        <w:tblPrEx>
          <w:tblCellMar>
            <w:top w:w="0" w:type="dxa"/>
            <w:left w:w="108" w:type="dxa"/>
            <w:bottom w:w="0" w:type="dxa"/>
            <w:right w:w="108" w:type="dxa"/>
          </w:tblCellMar>
        </w:tblPrEx>
        <w:trPr>
          <w:trHeight w:val="615" w:hRule="atLeast"/>
        </w:trPr>
        <w:tc>
          <w:tcPr>
            <w:tcW w:w="1218" w:type="dxa"/>
            <w:tcBorders>
              <w:top w:val="single" w:color="000000" w:sz="4" w:space="0"/>
              <w:left w:val="single" w:color="000000" w:sz="4" w:space="0"/>
              <w:bottom w:val="single" w:color="000000" w:sz="4" w:space="0"/>
              <w:right w:val="single" w:color="000000" w:sz="4" w:space="0"/>
            </w:tcBorders>
            <w:vAlign w:val="center"/>
          </w:tcPr>
          <w:p w14:paraId="00F166D0">
            <w:pPr>
              <w:spacing w:line="360" w:lineRule="auto"/>
              <w:jc w:val="center"/>
              <w:rPr>
                <w:rFonts w:hint="eastAsia"/>
              </w:rPr>
            </w:pPr>
            <w:r>
              <w:rPr>
                <w:rFonts w:hint="eastAsia"/>
              </w:rPr>
              <w:t>时间</w:t>
            </w:r>
          </w:p>
        </w:tc>
        <w:tc>
          <w:tcPr>
            <w:tcW w:w="7710" w:type="dxa"/>
            <w:gridSpan w:val="5"/>
            <w:tcBorders>
              <w:top w:val="single" w:color="000000" w:sz="4" w:space="0"/>
              <w:left w:val="single" w:color="000000" w:sz="4" w:space="0"/>
              <w:bottom w:val="single" w:color="000000" w:sz="4" w:space="0"/>
              <w:right w:val="single" w:color="000000" w:sz="4" w:space="0"/>
            </w:tcBorders>
            <w:vAlign w:val="center"/>
          </w:tcPr>
          <w:p w14:paraId="4E7FD2C2">
            <w:pPr>
              <w:spacing w:line="360" w:lineRule="auto"/>
              <w:ind w:left="0" w:leftChars="0" w:right="0" w:rightChars="0" w:firstLineChars="100"/>
              <w:jc w:val="center"/>
              <w:rPr>
                <w:rFonts w:hint="eastAsia"/>
              </w:rPr>
            </w:pPr>
            <w:r>
              <w:rPr>
                <w:rFonts w:hint="eastAsia"/>
              </w:rPr>
              <w:t>自2026年12月6日</w:t>
            </w:r>
            <w:r>
              <w:t xml:space="preserve">    </w:t>
            </w:r>
            <w:r>
              <w:rPr>
                <w:rFonts w:hint="eastAsia"/>
              </w:rPr>
              <w:t>至    2026年12月31日</w:t>
            </w:r>
          </w:p>
        </w:tc>
      </w:tr>
      <w:tr w14:paraId="28D00CAA">
        <w:tblPrEx>
          <w:tblCellMar>
            <w:top w:w="0" w:type="dxa"/>
            <w:left w:w="108" w:type="dxa"/>
            <w:bottom w:w="0" w:type="dxa"/>
            <w:right w:w="108" w:type="dxa"/>
          </w:tblCellMar>
        </w:tblPrEx>
        <w:trPr>
          <w:trHeight w:val="8396" w:hRule="atLeast"/>
        </w:trPr>
        <w:tc>
          <w:tcPr>
            <w:tcW w:w="1218" w:type="dxa"/>
            <w:tcBorders>
              <w:top w:val="single" w:color="000000" w:sz="4" w:space="0"/>
              <w:left w:val="single" w:color="000000" w:sz="4" w:space="0"/>
              <w:bottom w:val="single" w:color="000000" w:sz="4" w:space="0"/>
              <w:right w:val="single" w:color="000000" w:sz="4" w:space="0"/>
            </w:tcBorders>
            <w:vAlign w:val="center"/>
          </w:tcPr>
          <w:p w14:paraId="260A0E31">
            <w:pPr>
              <w:spacing w:line="720" w:lineRule="auto"/>
              <w:jc w:val="center"/>
              <w:rPr>
                <w:rFonts w:hint="eastAsia"/>
              </w:rPr>
            </w:pPr>
            <w:r>
              <w:rPr>
                <w:rFonts w:hint="eastAsia"/>
              </w:rPr>
              <w:t>进</w:t>
            </w:r>
          </w:p>
          <w:p w14:paraId="52F43A25">
            <w:pPr>
              <w:spacing w:line="720" w:lineRule="auto"/>
              <w:jc w:val="center"/>
              <w:rPr>
                <w:rFonts w:hint="eastAsia"/>
              </w:rPr>
            </w:pPr>
            <w:r>
              <w:rPr>
                <w:rFonts w:hint="eastAsia"/>
              </w:rPr>
              <w:t>展</w:t>
            </w:r>
          </w:p>
          <w:p w14:paraId="548ADB54">
            <w:pPr>
              <w:spacing w:line="720" w:lineRule="auto"/>
              <w:jc w:val="center"/>
              <w:rPr>
                <w:rFonts w:hint="eastAsia"/>
              </w:rPr>
            </w:pPr>
            <w:r>
              <w:rPr>
                <w:rFonts w:hint="eastAsia"/>
              </w:rPr>
              <w:t>情</w:t>
            </w:r>
          </w:p>
          <w:p w14:paraId="0934218B">
            <w:pPr>
              <w:spacing w:line="720" w:lineRule="auto"/>
              <w:jc w:val="center"/>
              <w:rPr>
                <w:rFonts w:hint="eastAsia"/>
              </w:rPr>
            </w:pPr>
            <w:r>
              <w:rPr>
                <w:rFonts w:hint="eastAsia"/>
              </w:rPr>
              <w:t>况</w:t>
            </w:r>
          </w:p>
          <w:p w14:paraId="5805B226">
            <w:pPr>
              <w:spacing w:line="720" w:lineRule="auto"/>
              <w:jc w:val="center"/>
              <w:rPr>
                <w:rFonts w:hint="eastAsia"/>
              </w:rPr>
            </w:pPr>
            <w:r>
              <w:rPr>
                <w:rFonts w:hint="eastAsia"/>
              </w:rPr>
              <w:t>记</w:t>
            </w:r>
          </w:p>
          <w:p w14:paraId="29624048">
            <w:pPr>
              <w:spacing w:line="720" w:lineRule="auto"/>
              <w:jc w:val="center"/>
              <w:rPr>
                <w:rFonts w:hint="eastAsia"/>
              </w:rPr>
            </w:pPr>
            <w:r>
              <w:rPr>
                <w:rFonts w:hint="eastAsia"/>
              </w:rPr>
              <w:t>录</w:t>
            </w:r>
          </w:p>
        </w:tc>
        <w:tc>
          <w:tcPr>
            <w:tcW w:w="7710" w:type="dxa"/>
            <w:gridSpan w:val="5"/>
            <w:tcBorders>
              <w:top w:val="single" w:color="000000" w:sz="4" w:space="0"/>
              <w:left w:val="single" w:color="000000" w:sz="4" w:space="0"/>
              <w:bottom w:val="single" w:color="000000" w:sz="4" w:space="0"/>
              <w:right w:val="single" w:color="000000" w:sz="4" w:space="0"/>
            </w:tcBorders>
          </w:tcPr>
          <w:p w14:paraId="23AC72D7">
            <w:pPr>
              <w:spacing w:before="156" w:after="156"/>
              <w:rPr>
                <w:rFonts w:hint="eastAsia"/>
                <w:b/>
              </w:rPr>
            </w:pPr>
            <w:r>
              <w:rPr>
                <w:rFonts w:hint="eastAsia"/>
                <w:b/>
              </w:rPr>
              <w:t>毕业论文准备阶段、查阅相关文献和资料：</w:t>
            </w:r>
          </w:p>
          <w:p w14:paraId="1A64E3BA">
            <w:pPr>
              <w:snapToGrid w:val="0"/>
              <w:spacing w:line="400" w:lineRule="exact"/>
              <w:rPr>
                <w:rFonts w:hint="eastAsia" w:ascii="宋体" w:hAnsi="宋体" w:cs="宋体"/>
                <w:szCs w:val="21"/>
              </w:rPr>
            </w:pPr>
            <w:r>
              <w:rPr>
                <w:rFonts w:hint="eastAsia" w:ascii="宋体" w:hAnsi="宋体" w:cs="宋体"/>
                <w:szCs w:val="21"/>
              </w:rPr>
              <w:t>涵盖论文撰写主要的</w:t>
            </w:r>
            <w:r>
              <w:rPr>
                <w:rFonts w:hint="eastAsia" w:ascii="宋体" w:hAnsi="宋体" w:cs="宋体"/>
                <w:b/>
                <w:bCs/>
                <w:color w:val="FF0000"/>
                <w:szCs w:val="21"/>
              </w:rPr>
              <w:t>准备</w:t>
            </w:r>
            <w:r>
              <w:rPr>
                <w:rFonts w:hint="eastAsia" w:ascii="宋体" w:hAnsi="宋体" w:cs="宋体"/>
                <w:szCs w:val="21"/>
              </w:rPr>
              <w:t>工作（了解写作要求、阅读优秀的论文、针对论文中涉及的内容有针对性的完善了系统文档及进一步加深了对某些知识的学习等），如：</w:t>
            </w:r>
          </w:p>
          <w:p w14:paraId="432CD823">
            <w:pPr>
              <w:numPr>
                <w:ilvl w:val="0"/>
                <w:numId w:val="3"/>
              </w:numPr>
              <w:snapToGrid w:val="0"/>
              <w:spacing w:line="400" w:lineRule="exact"/>
              <w:rPr>
                <w:rFonts w:hint="eastAsia" w:ascii="宋体" w:hAnsi="宋体" w:cs="宋体"/>
                <w:szCs w:val="21"/>
              </w:rPr>
            </w:pPr>
            <w:r>
              <w:rPr>
                <w:rFonts w:hint="eastAsia" w:ascii="宋体" w:hAnsi="宋体" w:cs="宋体"/>
                <w:szCs w:val="21"/>
              </w:rPr>
              <w:t>完善了系统的*****文档，</w:t>
            </w:r>
          </w:p>
          <w:p w14:paraId="4ADA6970">
            <w:pPr>
              <w:numPr>
                <w:ilvl w:val="0"/>
                <w:numId w:val="3"/>
              </w:numPr>
              <w:snapToGrid w:val="0"/>
              <w:spacing w:line="400" w:lineRule="exact"/>
              <w:rPr>
                <w:rFonts w:hint="eastAsia" w:ascii="宋体" w:hAnsi="宋体" w:cs="宋体"/>
                <w:szCs w:val="21"/>
              </w:rPr>
            </w:pPr>
            <w:r>
              <w:rPr>
                <w:rFonts w:ascii="宋体" w:hAnsi="宋体" w:cs="宋体"/>
                <w:szCs w:val="21"/>
              </w:rPr>
              <w:t>参考了哪些</w:t>
            </w:r>
            <w:r>
              <w:rPr>
                <w:rFonts w:hint="eastAsia" w:ascii="宋体" w:hAnsi="宋体" w:cs="宋体"/>
                <w:szCs w:val="21"/>
              </w:rPr>
              <w:t>******</w:t>
            </w:r>
            <w:r>
              <w:rPr>
                <w:rFonts w:ascii="宋体" w:hAnsi="宋体" w:cs="宋体"/>
                <w:szCs w:val="21"/>
              </w:rPr>
              <w:t>文献，</w:t>
            </w:r>
          </w:p>
          <w:p w14:paraId="4CB59A20">
            <w:pPr>
              <w:numPr>
                <w:ilvl w:val="0"/>
                <w:numId w:val="3"/>
              </w:numPr>
              <w:snapToGrid w:val="0"/>
              <w:spacing w:line="400" w:lineRule="exact"/>
              <w:rPr>
                <w:rFonts w:ascii="宋体" w:hAnsi="宋体" w:cs="宋体"/>
                <w:szCs w:val="21"/>
              </w:rPr>
            </w:pPr>
            <w:r>
              <w:rPr>
                <w:rFonts w:hint="eastAsia" w:ascii="宋体" w:hAnsi="宋体" w:cs="宋体"/>
                <w:szCs w:val="21"/>
              </w:rPr>
              <w:t>学习</w:t>
            </w:r>
            <w:r>
              <w:rPr>
                <w:rFonts w:ascii="宋体" w:hAnsi="宋体" w:cs="宋体"/>
                <w:szCs w:val="21"/>
              </w:rPr>
              <w:t>了《毕业论文指导手册》等</w:t>
            </w:r>
            <w:r>
              <w:rPr>
                <w:rFonts w:hint="eastAsia" w:ascii="宋体" w:hAnsi="宋体" w:cs="宋体"/>
                <w:szCs w:val="21"/>
              </w:rPr>
              <w:t>*****</w:t>
            </w:r>
            <w:r>
              <w:rPr>
                <w:rFonts w:ascii="宋体" w:hAnsi="宋体" w:cs="宋体"/>
                <w:szCs w:val="21"/>
              </w:rPr>
              <w:t>材料（学院下发的材料</w:t>
            </w:r>
            <w:r>
              <w:rPr>
                <w:rFonts w:hint="eastAsia" w:ascii="宋体" w:hAnsi="宋体" w:cs="宋体"/>
                <w:szCs w:val="21"/>
              </w:rPr>
              <w:t>{软件学院2025届毕业生毕业设计工作计划、论文中的共性问题、面向对象建模实践指导说明等</w:t>
            </w:r>
            <w:r>
              <w:rPr>
                <w:rFonts w:ascii="宋体" w:hAnsi="宋体" w:cs="宋体"/>
                <w:szCs w:val="21"/>
              </w:rPr>
              <w:t>}，书籍，网络资源</w:t>
            </w:r>
            <w:r>
              <w:rPr>
                <w:rFonts w:hint="eastAsia" w:ascii="宋体" w:hAnsi="宋体" w:cs="宋体"/>
                <w:szCs w:val="21"/>
              </w:rPr>
              <w:t>，往届优秀论文</w:t>
            </w:r>
            <w:r>
              <w:rPr>
                <w:rFonts w:ascii="宋体" w:hAnsi="宋体" w:cs="宋体"/>
                <w:szCs w:val="21"/>
              </w:rPr>
              <w:t>等），要求填写具体材料名称。</w:t>
            </w:r>
          </w:p>
          <w:p w14:paraId="7FF67D0B">
            <w:pPr>
              <w:snapToGrid w:val="0"/>
              <w:spacing w:line="400" w:lineRule="exact"/>
              <w:ind w:right="0" w:firstLine="108"/>
              <w:rPr>
                <w:rFonts w:hint="eastAsia" w:ascii="宋体" w:hAnsi="宋体" w:cs="宋体"/>
                <w:b/>
                <w:color w:val="FF0000"/>
                <w:sz w:val="24"/>
                <w:szCs w:val="21"/>
              </w:rPr>
            </w:pPr>
            <w:r>
              <w:rPr>
                <w:rFonts w:hint="eastAsia" w:ascii="宋体" w:hAnsi="宋体" w:cs="宋体"/>
                <w:b/>
                <w:color w:val="FF0000"/>
                <w:sz w:val="24"/>
                <w:szCs w:val="21"/>
              </w:rPr>
              <w:t>以上的每条都可以细化</w:t>
            </w:r>
          </w:p>
          <w:p w14:paraId="6B062B98">
            <w:pPr>
              <w:snapToGrid w:val="0"/>
              <w:spacing w:line="400" w:lineRule="exact"/>
              <w:rPr>
                <w:rFonts w:hint="eastAsia" w:ascii="宋体" w:hAnsi="宋体" w:cs="宋体"/>
                <w:b/>
                <w:color w:val="FF0000"/>
                <w:sz w:val="24"/>
                <w:szCs w:val="21"/>
              </w:rPr>
            </w:pPr>
          </w:p>
          <w:p w14:paraId="7F2ABCFA">
            <w:pPr>
              <w:spacing w:line="240" w:lineRule="exact"/>
              <w:rPr>
                <w:rFonts w:hint="eastAsia" w:ascii="宋体" w:hAnsi="宋体" w:cs="宋体"/>
                <w:szCs w:val="21"/>
              </w:rPr>
            </w:pPr>
          </w:p>
          <w:p w14:paraId="2D87E572">
            <w:pPr>
              <w:spacing w:line="240" w:lineRule="exact"/>
              <w:rPr>
                <w:rFonts w:hint="eastAsia"/>
              </w:rPr>
            </w:pPr>
          </w:p>
          <w:p w14:paraId="267033FA">
            <w:pPr>
              <w:spacing w:line="240" w:lineRule="exact"/>
              <w:rPr>
                <w:rFonts w:hint="eastAsia"/>
              </w:rPr>
            </w:pPr>
          </w:p>
          <w:p w14:paraId="3A272B2A">
            <w:pPr>
              <w:spacing w:line="240" w:lineRule="exact"/>
              <w:rPr>
                <w:rFonts w:hint="eastAsia"/>
              </w:rPr>
            </w:pPr>
          </w:p>
          <w:p w14:paraId="2AD2A90F">
            <w:pPr>
              <w:spacing w:line="240" w:lineRule="exact"/>
              <w:rPr>
                <w:rFonts w:hint="eastAsia"/>
              </w:rPr>
            </w:pPr>
          </w:p>
          <w:p w14:paraId="411014CE">
            <w:pPr>
              <w:spacing w:line="240" w:lineRule="exact"/>
            </w:pPr>
          </w:p>
          <w:p w14:paraId="1180B5AC">
            <w:pPr>
              <w:spacing w:line="240" w:lineRule="exact"/>
            </w:pPr>
          </w:p>
          <w:p w14:paraId="32A08231">
            <w:pPr>
              <w:spacing w:line="240" w:lineRule="exact"/>
            </w:pPr>
          </w:p>
          <w:p w14:paraId="2B4A3789">
            <w:pPr>
              <w:spacing w:line="240" w:lineRule="exact"/>
            </w:pPr>
          </w:p>
          <w:p w14:paraId="20D7A0A3">
            <w:pPr>
              <w:spacing w:line="240" w:lineRule="exact"/>
            </w:pPr>
          </w:p>
          <w:p w14:paraId="15ED40D5">
            <w:pPr>
              <w:spacing w:line="240" w:lineRule="exact"/>
            </w:pPr>
          </w:p>
          <w:p w14:paraId="19B443C3">
            <w:pPr>
              <w:spacing w:line="240" w:lineRule="exact"/>
            </w:pPr>
          </w:p>
          <w:p w14:paraId="270E6E95">
            <w:pPr>
              <w:spacing w:line="240" w:lineRule="exact"/>
            </w:pPr>
          </w:p>
          <w:p w14:paraId="13DC18D9">
            <w:pPr>
              <w:spacing w:line="240" w:lineRule="exact"/>
              <w:rPr>
                <w:rFonts w:hint="eastAsia"/>
              </w:rPr>
            </w:pPr>
          </w:p>
          <w:p w14:paraId="0C45B68D">
            <w:pPr>
              <w:spacing w:line="240" w:lineRule="exact"/>
              <w:rPr>
                <w:rFonts w:hint="eastAsia"/>
              </w:rPr>
            </w:pPr>
          </w:p>
          <w:p w14:paraId="735DEFAC">
            <w:pPr>
              <w:spacing w:line="240" w:lineRule="exact"/>
              <w:rPr>
                <w:rFonts w:hint="eastAsia"/>
              </w:rPr>
            </w:pPr>
          </w:p>
          <w:p w14:paraId="090014A2">
            <w:pPr>
              <w:spacing w:line="360" w:lineRule="auto"/>
              <w:ind w:left="0" w:leftChars="0" w:right="0" w:rightChars="0" w:firstLineChars="200"/>
              <w:rPr>
                <w:rFonts w:hint="eastAsia"/>
              </w:rPr>
            </w:pPr>
            <w:r>
              <w:rPr>
                <w:rFonts w:hint="eastAsia"/>
              </w:rPr>
              <w:t xml:space="preserve">学生签名：　            　           </w:t>
            </w:r>
            <w:r>
              <w:t xml:space="preserve">       </w:t>
            </w:r>
            <w:r>
              <w:rPr>
                <w:rFonts w:hint="eastAsia"/>
              </w:rPr>
              <w:t xml:space="preserve">  2026年12月3</w:t>
            </w:r>
            <w:r>
              <w:t>1</w:t>
            </w:r>
            <w:r>
              <w:rPr>
                <w:rFonts w:hint="eastAsia"/>
              </w:rPr>
              <w:t>日</w:t>
            </w:r>
          </w:p>
        </w:tc>
      </w:tr>
      <w:tr w14:paraId="348250A3">
        <w:tblPrEx>
          <w:tblCellMar>
            <w:top w:w="0" w:type="dxa"/>
            <w:left w:w="108" w:type="dxa"/>
            <w:bottom w:w="0" w:type="dxa"/>
            <w:right w:w="108" w:type="dxa"/>
          </w:tblCellMar>
        </w:tblPrEx>
        <w:trPr>
          <w:trHeight w:val="2943" w:hRule="atLeast"/>
        </w:trPr>
        <w:tc>
          <w:tcPr>
            <w:tcW w:w="1218" w:type="dxa"/>
            <w:tcBorders>
              <w:top w:val="single" w:color="000000" w:sz="4" w:space="0"/>
              <w:left w:val="single" w:color="000000" w:sz="4" w:space="0"/>
              <w:bottom w:val="single" w:color="000000" w:sz="4" w:space="0"/>
              <w:right w:val="single" w:color="000000" w:sz="4" w:space="0"/>
            </w:tcBorders>
            <w:vAlign w:val="center"/>
          </w:tcPr>
          <w:p w14:paraId="6F3B9248">
            <w:pPr>
              <w:spacing w:line="360" w:lineRule="auto"/>
              <w:jc w:val="center"/>
              <w:rPr>
                <w:rFonts w:hint="eastAsia"/>
              </w:rPr>
            </w:pPr>
            <w:r>
              <w:rPr>
                <w:rFonts w:hint="eastAsia"/>
              </w:rPr>
              <w:t>指</w:t>
            </w:r>
          </w:p>
          <w:p w14:paraId="660C9FB4">
            <w:pPr>
              <w:spacing w:line="360" w:lineRule="auto"/>
              <w:jc w:val="center"/>
              <w:rPr>
                <w:rFonts w:hint="eastAsia"/>
              </w:rPr>
            </w:pPr>
            <w:r>
              <w:rPr>
                <w:rFonts w:hint="eastAsia"/>
              </w:rPr>
              <w:t>导</w:t>
            </w:r>
          </w:p>
          <w:p w14:paraId="3911A4D8">
            <w:pPr>
              <w:spacing w:line="360" w:lineRule="auto"/>
              <w:jc w:val="center"/>
              <w:rPr>
                <w:rFonts w:hint="eastAsia"/>
              </w:rPr>
            </w:pPr>
            <w:r>
              <w:rPr>
                <w:rFonts w:hint="eastAsia"/>
              </w:rPr>
              <w:t>教</w:t>
            </w:r>
          </w:p>
          <w:p w14:paraId="23965A91">
            <w:pPr>
              <w:spacing w:line="360" w:lineRule="auto"/>
              <w:jc w:val="center"/>
              <w:rPr>
                <w:rFonts w:hint="eastAsia"/>
              </w:rPr>
            </w:pPr>
            <w:r>
              <w:rPr>
                <w:rFonts w:hint="eastAsia"/>
              </w:rPr>
              <w:t>师</w:t>
            </w:r>
          </w:p>
          <w:p w14:paraId="08E7A145">
            <w:pPr>
              <w:spacing w:line="360" w:lineRule="auto"/>
              <w:jc w:val="center"/>
              <w:rPr>
                <w:rFonts w:hint="eastAsia"/>
              </w:rPr>
            </w:pPr>
            <w:r>
              <w:rPr>
                <w:rFonts w:hint="eastAsia"/>
              </w:rPr>
              <w:t>意</w:t>
            </w:r>
          </w:p>
          <w:p w14:paraId="78A13EA5">
            <w:pPr>
              <w:spacing w:line="360" w:lineRule="auto"/>
              <w:jc w:val="center"/>
              <w:rPr>
                <w:rFonts w:hint="eastAsia"/>
              </w:rPr>
            </w:pPr>
            <w:r>
              <w:rPr>
                <w:rFonts w:hint="eastAsia"/>
              </w:rPr>
              <w:t>见</w:t>
            </w:r>
          </w:p>
        </w:tc>
        <w:tc>
          <w:tcPr>
            <w:tcW w:w="7710" w:type="dxa"/>
            <w:gridSpan w:val="5"/>
            <w:tcBorders>
              <w:top w:val="single" w:color="000000" w:sz="4" w:space="0"/>
              <w:left w:val="single" w:color="000000" w:sz="4" w:space="0"/>
              <w:bottom w:val="single" w:color="000000" w:sz="4" w:space="0"/>
              <w:right w:val="single" w:color="000000" w:sz="4" w:space="0"/>
            </w:tcBorders>
          </w:tcPr>
          <w:p w14:paraId="6CABB3B9">
            <w:pPr>
              <w:snapToGrid w:val="0"/>
              <w:spacing w:line="360" w:lineRule="auto"/>
              <w:ind w:right="0" w:firstLine="420"/>
            </w:pPr>
          </w:p>
          <w:p w14:paraId="3679A9EE">
            <w:pPr>
              <w:spacing w:line="360" w:lineRule="auto"/>
              <w:ind w:right="0" w:firstLine="420"/>
            </w:pPr>
          </w:p>
          <w:p w14:paraId="0ECE41F3">
            <w:pPr>
              <w:spacing w:line="360" w:lineRule="auto"/>
              <w:ind w:right="0" w:firstLine="420"/>
              <w:rPr>
                <w:rFonts w:hint="eastAsia"/>
              </w:rPr>
            </w:pPr>
          </w:p>
          <w:p w14:paraId="11DD51FF">
            <w:pPr>
              <w:spacing w:line="360" w:lineRule="auto"/>
              <w:ind w:right="0" w:firstLine="420"/>
              <w:rPr>
                <w:rFonts w:hint="eastAsia"/>
              </w:rPr>
            </w:pPr>
          </w:p>
          <w:p w14:paraId="0609D996">
            <w:pPr>
              <w:spacing w:line="360" w:lineRule="auto"/>
              <w:ind w:right="0" w:firstLine="420"/>
              <w:rPr>
                <w:rFonts w:hint="eastAsia"/>
              </w:rPr>
            </w:pPr>
          </w:p>
          <w:p w14:paraId="22A9AED8">
            <w:pPr>
              <w:spacing w:line="360" w:lineRule="auto"/>
              <w:ind w:left="0" w:leftChars="0" w:right="0" w:rightChars="0" w:firstLineChars="200"/>
              <w:rPr>
                <w:rFonts w:hint="eastAsia"/>
              </w:rPr>
            </w:pPr>
            <w:r>
              <w:rPr>
                <w:rFonts w:hint="eastAsia"/>
              </w:rPr>
              <w:t xml:space="preserve">指导教师签名：          </w:t>
            </w:r>
            <w:r>
              <w:t xml:space="preserve">       </w:t>
            </w:r>
            <w:r>
              <w:rPr>
                <w:rFonts w:hint="eastAsia"/>
              </w:rPr>
              <w:t xml:space="preserve">  　           2026年12月3</w:t>
            </w:r>
            <w:r>
              <w:t>1</w:t>
            </w:r>
            <w:r>
              <w:rPr>
                <w:rFonts w:hint="eastAsia"/>
              </w:rPr>
              <w:t>日</w:t>
            </w:r>
          </w:p>
        </w:tc>
      </w:tr>
    </w:tbl>
    <w:p w14:paraId="7CEFAEDF">
      <w:pPr>
        <w:spacing w:line="360" w:lineRule="auto"/>
        <w:jc w:val="center"/>
        <w:rPr>
          <w:rFonts w:hint="eastAsia" w:eastAsia="黑体"/>
          <w:sz w:val="32"/>
        </w:rPr>
      </w:pPr>
      <w:r>
        <w:br w:type="page"/>
      </w:r>
      <w:r>
        <w:rPr>
          <w:rFonts w:hint="eastAsia" w:eastAsia="黑体"/>
          <w:sz w:val="32"/>
        </w:rPr>
        <w:t>江西师范大学本科生毕业设计（论文）进展情况记录</w:t>
      </w:r>
    </w:p>
    <w:tbl>
      <w:tblPr>
        <w:tblStyle w:val="8"/>
        <w:tblW w:w="8928" w:type="dxa"/>
        <w:tblInd w:w="0" w:type="dxa"/>
        <w:tblLayout w:type="fixed"/>
        <w:tblCellMar>
          <w:top w:w="0" w:type="dxa"/>
          <w:left w:w="108" w:type="dxa"/>
          <w:bottom w:w="0" w:type="dxa"/>
          <w:right w:w="108" w:type="dxa"/>
        </w:tblCellMar>
      </w:tblPr>
      <w:tblGrid>
        <w:gridCol w:w="1218"/>
        <w:gridCol w:w="1950"/>
        <w:gridCol w:w="1080"/>
        <w:gridCol w:w="1757"/>
        <w:gridCol w:w="1123"/>
        <w:gridCol w:w="1800"/>
      </w:tblGrid>
      <w:tr w14:paraId="11877B9A">
        <w:tblPrEx>
          <w:tblCellMar>
            <w:top w:w="0" w:type="dxa"/>
            <w:left w:w="108" w:type="dxa"/>
            <w:bottom w:w="0" w:type="dxa"/>
            <w:right w:w="108" w:type="dxa"/>
          </w:tblCellMar>
        </w:tblPrEx>
        <w:trPr>
          <w:trHeight w:val="609" w:hRule="atLeast"/>
        </w:trPr>
        <w:tc>
          <w:tcPr>
            <w:tcW w:w="1218" w:type="dxa"/>
            <w:tcBorders>
              <w:top w:val="single" w:color="000000" w:sz="4" w:space="0"/>
              <w:left w:val="single" w:color="000000" w:sz="4" w:space="0"/>
              <w:bottom w:val="single" w:color="000000" w:sz="4" w:space="0"/>
              <w:right w:val="single" w:color="000000" w:sz="4" w:space="0"/>
            </w:tcBorders>
            <w:vAlign w:val="center"/>
          </w:tcPr>
          <w:p w14:paraId="1626990F">
            <w:pPr>
              <w:spacing w:line="360" w:lineRule="auto"/>
              <w:jc w:val="center"/>
              <w:rPr>
                <w:rFonts w:hint="eastAsia"/>
              </w:rPr>
            </w:pPr>
            <w:r>
              <w:rPr>
                <w:rFonts w:hint="eastAsia"/>
              </w:rPr>
              <w:t>学号</w:t>
            </w:r>
          </w:p>
        </w:tc>
        <w:tc>
          <w:tcPr>
            <w:tcW w:w="1950" w:type="dxa"/>
            <w:tcBorders>
              <w:top w:val="single" w:color="000000" w:sz="4" w:space="0"/>
              <w:left w:val="single" w:color="000000" w:sz="4" w:space="0"/>
              <w:bottom w:val="single" w:color="000000" w:sz="4" w:space="0"/>
              <w:right w:val="single" w:color="000000" w:sz="4" w:space="0"/>
            </w:tcBorders>
            <w:vAlign w:val="center"/>
          </w:tcPr>
          <w:p w14:paraId="0EA90439">
            <w:pPr>
              <w:snapToGrid w:val="0"/>
              <w:spacing w:line="360" w:lineRule="auto"/>
              <w:rPr>
                <w:rFonts w:hint="eastAsia"/>
              </w:rPr>
            </w:pPr>
          </w:p>
        </w:tc>
        <w:tc>
          <w:tcPr>
            <w:tcW w:w="1080" w:type="dxa"/>
            <w:tcBorders>
              <w:top w:val="single" w:color="000000" w:sz="4" w:space="0"/>
              <w:left w:val="single" w:color="000000" w:sz="4" w:space="0"/>
              <w:bottom w:val="single" w:color="000000" w:sz="4" w:space="0"/>
              <w:right w:val="single" w:color="000000" w:sz="4" w:space="0"/>
            </w:tcBorders>
            <w:vAlign w:val="center"/>
          </w:tcPr>
          <w:p w14:paraId="69121C64">
            <w:pPr>
              <w:spacing w:line="360" w:lineRule="auto"/>
              <w:jc w:val="center"/>
              <w:rPr>
                <w:rFonts w:hint="eastAsia"/>
              </w:rPr>
            </w:pPr>
            <w:r>
              <w:rPr>
                <w:rFonts w:hint="eastAsia"/>
              </w:rPr>
              <w:t>学生姓名</w:t>
            </w:r>
          </w:p>
        </w:tc>
        <w:tc>
          <w:tcPr>
            <w:tcW w:w="1757" w:type="dxa"/>
            <w:tcBorders>
              <w:top w:val="single" w:color="000000" w:sz="4" w:space="0"/>
              <w:left w:val="single" w:color="000000" w:sz="4" w:space="0"/>
              <w:bottom w:val="single" w:color="000000" w:sz="4" w:space="0"/>
              <w:right w:val="single" w:color="000000" w:sz="4" w:space="0"/>
            </w:tcBorders>
            <w:vAlign w:val="center"/>
          </w:tcPr>
          <w:p w14:paraId="4F0616CA">
            <w:pPr>
              <w:snapToGrid w:val="0"/>
              <w:spacing w:line="360" w:lineRule="auto"/>
              <w:rPr>
                <w:rFonts w:hint="eastAsia"/>
              </w:rPr>
            </w:pPr>
          </w:p>
        </w:tc>
        <w:tc>
          <w:tcPr>
            <w:tcW w:w="1123" w:type="dxa"/>
            <w:tcBorders>
              <w:top w:val="single" w:color="000000" w:sz="4" w:space="0"/>
              <w:left w:val="single" w:color="000000" w:sz="4" w:space="0"/>
              <w:bottom w:val="single" w:color="000000" w:sz="4" w:space="0"/>
              <w:right w:val="single" w:color="000000" w:sz="4" w:space="0"/>
            </w:tcBorders>
            <w:vAlign w:val="center"/>
          </w:tcPr>
          <w:p w14:paraId="11F1E42C">
            <w:pPr>
              <w:spacing w:line="360" w:lineRule="auto"/>
              <w:jc w:val="center"/>
              <w:rPr>
                <w:rFonts w:hint="eastAsia"/>
              </w:rPr>
            </w:pPr>
            <w:r>
              <w:rPr>
                <w:rFonts w:hint="eastAsia"/>
              </w:rPr>
              <w:t>专业</w:t>
            </w:r>
          </w:p>
        </w:tc>
        <w:tc>
          <w:tcPr>
            <w:tcW w:w="1800" w:type="dxa"/>
            <w:tcBorders>
              <w:top w:val="single" w:color="000000" w:sz="4" w:space="0"/>
              <w:left w:val="single" w:color="000000" w:sz="4" w:space="0"/>
              <w:bottom w:val="single" w:color="000000" w:sz="4" w:space="0"/>
              <w:right w:val="single" w:color="000000" w:sz="4" w:space="0"/>
            </w:tcBorders>
            <w:vAlign w:val="center"/>
          </w:tcPr>
          <w:p w14:paraId="0E972366">
            <w:pPr>
              <w:spacing w:line="360" w:lineRule="auto"/>
              <w:rPr>
                <w:rFonts w:hint="eastAsia"/>
              </w:rPr>
            </w:pPr>
            <w:r>
              <w:rPr>
                <w:rFonts w:hint="eastAsia"/>
              </w:rPr>
              <w:t>软件工程</w:t>
            </w:r>
          </w:p>
        </w:tc>
      </w:tr>
      <w:tr w14:paraId="4C68AF15">
        <w:tblPrEx>
          <w:tblCellMar>
            <w:top w:w="0" w:type="dxa"/>
            <w:left w:w="108" w:type="dxa"/>
            <w:bottom w:w="0" w:type="dxa"/>
            <w:right w:w="108" w:type="dxa"/>
          </w:tblCellMar>
        </w:tblPrEx>
        <w:trPr>
          <w:trHeight w:val="615" w:hRule="atLeast"/>
        </w:trPr>
        <w:tc>
          <w:tcPr>
            <w:tcW w:w="1218" w:type="dxa"/>
            <w:tcBorders>
              <w:top w:val="single" w:color="000000" w:sz="4" w:space="0"/>
              <w:left w:val="single" w:color="000000" w:sz="4" w:space="0"/>
              <w:bottom w:val="single" w:color="000000" w:sz="4" w:space="0"/>
              <w:right w:val="single" w:color="000000" w:sz="4" w:space="0"/>
            </w:tcBorders>
            <w:vAlign w:val="center"/>
          </w:tcPr>
          <w:p w14:paraId="050796FD">
            <w:pPr>
              <w:spacing w:line="240" w:lineRule="exact"/>
              <w:jc w:val="center"/>
              <w:rPr>
                <w:rFonts w:hint="eastAsia"/>
              </w:rPr>
            </w:pPr>
            <w:r>
              <w:rPr>
                <w:rFonts w:hint="eastAsia"/>
                <w:spacing w:val="-2"/>
              </w:rPr>
              <w:t>毕业设计(论文)题目</w:t>
            </w:r>
          </w:p>
        </w:tc>
        <w:tc>
          <w:tcPr>
            <w:tcW w:w="7710" w:type="dxa"/>
            <w:gridSpan w:val="5"/>
            <w:tcBorders>
              <w:top w:val="single" w:color="000000" w:sz="4" w:space="0"/>
              <w:left w:val="single" w:color="000000" w:sz="4" w:space="0"/>
              <w:bottom w:val="single" w:color="000000" w:sz="4" w:space="0"/>
              <w:right w:val="single" w:color="000000" w:sz="4" w:space="0"/>
            </w:tcBorders>
            <w:vAlign w:val="center"/>
          </w:tcPr>
          <w:p w14:paraId="3BFDCEA2">
            <w:pPr>
              <w:snapToGrid w:val="0"/>
              <w:spacing w:line="240" w:lineRule="exact"/>
              <w:rPr>
                <w:rFonts w:hint="eastAsia"/>
              </w:rPr>
            </w:pPr>
          </w:p>
        </w:tc>
      </w:tr>
      <w:tr w14:paraId="08821C6C">
        <w:tblPrEx>
          <w:tblCellMar>
            <w:top w:w="0" w:type="dxa"/>
            <w:left w:w="108" w:type="dxa"/>
            <w:bottom w:w="0" w:type="dxa"/>
            <w:right w:w="108" w:type="dxa"/>
          </w:tblCellMar>
        </w:tblPrEx>
        <w:trPr>
          <w:trHeight w:val="615" w:hRule="atLeast"/>
        </w:trPr>
        <w:tc>
          <w:tcPr>
            <w:tcW w:w="1218" w:type="dxa"/>
            <w:tcBorders>
              <w:top w:val="single" w:color="000000" w:sz="4" w:space="0"/>
              <w:left w:val="single" w:color="000000" w:sz="4" w:space="0"/>
              <w:bottom w:val="single" w:color="000000" w:sz="4" w:space="0"/>
              <w:right w:val="single" w:color="000000" w:sz="4" w:space="0"/>
            </w:tcBorders>
            <w:vAlign w:val="center"/>
          </w:tcPr>
          <w:p w14:paraId="7D2E74DA">
            <w:pPr>
              <w:spacing w:line="360" w:lineRule="auto"/>
              <w:jc w:val="center"/>
              <w:rPr>
                <w:rFonts w:hint="eastAsia"/>
              </w:rPr>
            </w:pPr>
            <w:r>
              <w:rPr>
                <w:rFonts w:hint="eastAsia"/>
              </w:rPr>
              <w:t>时间</w:t>
            </w:r>
          </w:p>
        </w:tc>
        <w:tc>
          <w:tcPr>
            <w:tcW w:w="7710" w:type="dxa"/>
            <w:gridSpan w:val="5"/>
            <w:tcBorders>
              <w:top w:val="single" w:color="000000" w:sz="4" w:space="0"/>
              <w:left w:val="single" w:color="000000" w:sz="4" w:space="0"/>
              <w:bottom w:val="single" w:color="000000" w:sz="4" w:space="0"/>
              <w:right w:val="single" w:color="000000" w:sz="4" w:space="0"/>
            </w:tcBorders>
            <w:vAlign w:val="center"/>
          </w:tcPr>
          <w:p w14:paraId="1676158C">
            <w:pPr>
              <w:spacing w:line="360" w:lineRule="auto"/>
              <w:ind w:left="0" w:leftChars="0" w:right="0" w:rightChars="0" w:firstLineChars="100"/>
              <w:jc w:val="center"/>
              <w:rPr>
                <w:rFonts w:hint="eastAsia"/>
              </w:rPr>
            </w:pPr>
            <w:r>
              <w:rPr>
                <w:rFonts w:hint="eastAsia"/>
              </w:rPr>
              <w:t>自2027年1月1日</w:t>
            </w:r>
            <w:r>
              <w:t xml:space="preserve">    </w:t>
            </w:r>
            <w:r>
              <w:rPr>
                <w:rFonts w:hint="eastAsia"/>
              </w:rPr>
              <w:t>至    2027年</w:t>
            </w:r>
            <w:r>
              <w:t>3</w:t>
            </w:r>
            <w:r>
              <w:rPr>
                <w:rFonts w:hint="eastAsia"/>
              </w:rPr>
              <w:t>月31日</w:t>
            </w:r>
          </w:p>
        </w:tc>
      </w:tr>
      <w:tr w14:paraId="131D9768">
        <w:tblPrEx>
          <w:tblCellMar>
            <w:top w:w="0" w:type="dxa"/>
            <w:left w:w="108" w:type="dxa"/>
            <w:bottom w:w="0" w:type="dxa"/>
            <w:right w:w="108" w:type="dxa"/>
          </w:tblCellMar>
        </w:tblPrEx>
        <w:trPr>
          <w:trHeight w:val="8396" w:hRule="atLeast"/>
        </w:trPr>
        <w:tc>
          <w:tcPr>
            <w:tcW w:w="1218" w:type="dxa"/>
            <w:tcBorders>
              <w:top w:val="single" w:color="000000" w:sz="4" w:space="0"/>
              <w:left w:val="single" w:color="000000" w:sz="4" w:space="0"/>
              <w:bottom w:val="single" w:color="000000" w:sz="4" w:space="0"/>
              <w:right w:val="single" w:color="000000" w:sz="4" w:space="0"/>
            </w:tcBorders>
            <w:vAlign w:val="center"/>
          </w:tcPr>
          <w:p w14:paraId="19FE1941">
            <w:pPr>
              <w:spacing w:line="720" w:lineRule="auto"/>
              <w:jc w:val="center"/>
              <w:rPr>
                <w:rFonts w:hint="eastAsia"/>
              </w:rPr>
            </w:pPr>
            <w:r>
              <w:rPr>
                <w:rFonts w:hint="eastAsia"/>
              </w:rPr>
              <w:t>进</w:t>
            </w:r>
          </w:p>
          <w:p w14:paraId="6474EAA6">
            <w:pPr>
              <w:spacing w:line="720" w:lineRule="auto"/>
              <w:jc w:val="center"/>
              <w:rPr>
                <w:rFonts w:hint="eastAsia"/>
              </w:rPr>
            </w:pPr>
            <w:r>
              <w:rPr>
                <w:rFonts w:hint="eastAsia"/>
              </w:rPr>
              <w:t>展</w:t>
            </w:r>
          </w:p>
          <w:p w14:paraId="2C966E7B">
            <w:pPr>
              <w:spacing w:line="720" w:lineRule="auto"/>
              <w:jc w:val="center"/>
              <w:rPr>
                <w:rFonts w:hint="eastAsia"/>
              </w:rPr>
            </w:pPr>
            <w:r>
              <w:rPr>
                <w:rFonts w:hint="eastAsia"/>
              </w:rPr>
              <w:t>情</w:t>
            </w:r>
          </w:p>
          <w:p w14:paraId="3389A395">
            <w:pPr>
              <w:spacing w:line="720" w:lineRule="auto"/>
              <w:jc w:val="center"/>
              <w:rPr>
                <w:rFonts w:hint="eastAsia"/>
              </w:rPr>
            </w:pPr>
            <w:r>
              <w:rPr>
                <w:rFonts w:hint="eastAsia"/>
              </w:rPr>
              <w:t>况</w:t>
            </w:r>
          </w:p>
          <w:p w14:paraId="703E6527">
            <w:pPr>
              <w:spacing w:line="720" w:lineRule="auto"/>
              <w:jc w:val="center"/>
              <w:rPr>
                <w:rFonts w:hint="eastAsia"/>
              </w:rPr>
            </w:pPr>
            <w:r>
              <w:rPr>
                <w:rFonts w:hint="eastAsia"/>
              </w:rPr>
              <w:t>记</w:t>
            </w:r>
          </w:p>
          <w:p w14:paraId="2E40829F">
            <w:pPr>
              <w:spacing w:line="720" w:lineRule="auto"/>
              <w:jc w:val="center"/>
              <w:rPr>
                <w:rFonts w:hint="eastAsia"/>
              </w:rPr>
            </w:pPr>
            <w:r>
              <w:rPr>
                <w:rFonts w:hint="eastAsia"/>
              </w:rPr>
              <w:t>录</w:t>
            </w:r>
          </w:p>
        </w:tc>
        <w:tc>
          <w:tcPr>
            <w:tcW w:w="7710" w:type="dxa"/>
            <w:gridSpan w:val="5"/>
            <w:tcBorders>
              <w:top w:val="single" w:color="000000" w:sz="4" w:space="0"/>
              <w:left w:val="single" w:color="000000" w:sz="4" w:space="0"/>
              <w:bottom w:val="single" w:color="000000" w:sz="4" w:space="0"/>
              <w:right w:val="single" w:color="000000" w:sz="4" w:space="0"/>
            </w:tcBorders>
          </w:tcPr>
          <w:p w14:paraId="5B8DB394">
            <w:pPr>
              <w:spacing w:before="156" w:after="156"/>
              <w:rPr>
                <w:rFonts w:hint="eastAsia"/>
                <w:b/>
              </w:rPr>
            </w:pPr>
            <w:r>
              <w:rPr>
                <w:rFonts w:hint="eastAsia"/>
                <w:b/>
              </w:rPr>
              <w:t>毕业论文撰写：</w:t>
            </w:r>
          </w:p>
          <w:p w14:paraId="0812B5E8">
            <w:pPr>
              <w:rPr>
                <w:rFonts w:hint="eastAsia"/>
              </w:rPr>
            </w:pPr>
            <w:r>
              <w:rPr>
                <w:rFonts w:hint="eastAsia" w:ascii="宋体" w:hAnsi="宋体" w:cs="宋体"/>
                <w:color w:val="FF0000"/>
                <w:szCs w:val="21"/>
                <w:u w:val="single"/>
              </w:rPr>
              <w:t>[范例]</w:t>
            </w:r>
            <w:r>
              <w:rPr>
                <w:rFonts w:hint="eastAsia" w:ascii="宋体" w:hAnsi="宋体" w:cs="宋体"/>
                <w:szCs w:val="21"/>
              </w:rPr>
              <w:t>在前期准备的基础上</w:t>
            </w:r>
            <w:r>
              <w:rPr>
                <w:rFonts w:hint="eastAsia" w:ascii="宋体" w:hAnsi="宋体" w:cs="宋体"/>
                <w:color w:val="FF0000"/>
                <w:szCs w:val="21"/>
              </w:rPr>
              <w:t>，</w:t>
            </w:r>
            <w:r>
              <w:rPr>
                <w:rFonts w:hint="eastAsia" w:ascii="宋体" w:hAnsi="宋体" w:cs="宋体"/>
                <w:szCs w:val="21"/>
              </w:rPr>
              <w:t>围绕毕业设计所完成的工作开展论文撰写，论文内容涵盖了系统的分析设计工作……(</w:t>
            </w:r>
            <w:r>
              <w:rPr>
                <w:rFonts w:hint="eastAsia" w:ascii="宋体" w:hAnsi="宋体" w:cs="宋体"/>
                <w:b/>
                <w:color w:val="FF0000"/>
                <w:sz w:val="28"/>
                <w:szCs w:val="21"/>
                <w:u w:val="single"/>
              </w:rPr>
              <w:t>论文摘要内容的第三段)</w:t>
            </w:r>
            <w:r>
              <w:rPr>
                <w:rFonts w:hint="eastAsia" w:ascii="宋体" w:hAnsi="宋体" w:cs="宋体"/>
                <w:szCs w:val="21"/>
              </w:rPr>
              <w:t>，</w:t>
            </w:r>
            <w:r>
              <w:rPr>
                <w:b/>
                <w:szCs w:val="21"/>
              </w:rPr>
              <w:t>论文</w:t>
            </w:r>
            <w:r>
              <w:rPr>
                <w:rFonts w:hint="eastAsia"/>
                <w:b/>
                <w:szCs w:val="21"/>
              </w:rPr>
              <w:t>内容结构</w:t>
            </w:r>
            <w:r>
              <w:rPr>
                <w:b/>
                <w:szCs w:val="21"/>
              </w:rPr>
              <w:t>组织如下</w:t>
            </w:r>
            <w:r>
              <w:rPr>
                <w:rFonts w:hint="eastAsia"/>
                <w:b/>
                <w:szCs w:val="21"/>
              </w:rPr>
              <w:t>：</w:t>
            </w:r>
          </w:p>
          <w:p w14:paraId="4D67839C">
            <w:pPr>
              <w:spacing w:line="240" w:lineRule="exact"/>
              <w:rPr>
                <w:rFonts w:hint="eastAsia"/>
              </w:rPr>
            </w:pPr>
          </w:p>
          <w:p w14:paraId="2CD8D780">
            <w:pPr>
              <w:spacing w:line="240" w:lineRule="exact"/>
              <w:rPr>
                <w:rFonts w:hint="eastAsia"/>
              </w:rPr>
            </w:pPr>
          </w:p>
          <w:p w14:paraId="0D5CD04F">
            <w:pPr>
              <w:spacing w:line="240" w:lineRule="exact"/>
              <w:rPr>
                <w:rFonts w:hint="eastAsia"/>
              </w:rPr>
            </w:pPr>
          </w:p>
          <w:p w14:paraId="363EFEAE">
            <w:pPr>
              <w:spacing w:line="240" w:lineRule="exact"/>
              <w:rPr>
                <w:rFonts w:hint="eastAsia"/>
              </w:rPr>
            </w:pPr>
          </w:p>
          <w:p w14:paraId="0B1CDE19">
            <w:pPr>
              <w:spacing w:line="240" w:lineRule="exact"/>
              <w:rPr>
                <w:rFonts w:hint="eastAsia"/>
              </w:rPr>
            </w:pPr>
          </w:p>
          <w:p w14:paraId="6B8E0946">
            <w:pPr>
              <w:spacing w:line="240" w:lineRule="exact"/>
            </w:pPr>
          </w:p>
          <w:p w14:paraId="3EBEDB2F">
            <w:pPr>
              <w:spacing w:line="240" w:lineRule="exact"/>
            </w:pPr>
          </w:p>
          <w:p w14:paraId="125CB7D2">
            <w:pPr>
              <w:spacing w:line="240" w:lineRule="exact"/>
            </w:pPr>
          </w:p>
          <w:p w14:paraId="4E4D7F06">
            <w:pPr>
              <w:spacing w:line="240" w:lineRule="exact"/>
            </w:pPr>
          </w:p>
          <w:p w14:paraId="3BBE6793">
            <w:pPr>
              <w:spacing w:line="240" w:lineRule="exact"/>
            </w:pPr>
          </w:p>
          <w:p w14:paraId="33E937C1">
            <w:pPr>
              <w:spacing w:line="240" w:lineRule="exact"/>
            </w:pPr>
          </w:p>
          <w:p w14:paraId="444AF489">
            <w:pPr>
              <w:spacing w:line="240" w:lineRule="exact"/>
            </w:pPr>
          </w:p>
          <w:p w14:paraId="30DEBF4B">
            <w:pPr>
              <w:spacing w:line="240" w:lineRule="exact"/>
            </w:pPr>
          </w:p>
          <w:p w14:paraId="5FD532F4">
            <w:pPr>
              <w:spacing w:line="240" w:lineRule="exact"/>
            </w:pPr>
          </w:p>
          <w:p w14:paraId="5D45BD34">
            <w:pPr>
              <w:spacing w:line="240" w:lineRule="exact"/>
            </w:pPr>
          </w:p>
          <w:p w14:paraId="4F701501">
            <w:pPr>
              <w:spacing w:line="240" w:lineRule="exact"/>
            </w:pPr>
          </w:p>
          <w:p w14:paraId="591DEE9B">
            <w:pPr>
              <w:spacing w:line="240" w:lineRule="exact"/>
            </w:pPr>
          </w:p>
          <w:p w14:paraId="2BE18CAB">
            <w:pPr>
              <w:spacing w:line="240" w:lineRule="exact"/>
            </w:pPr>
          </w:p>
          <w:p w14:paraId="3B036E9C">
            <w:pPr>
              <w:spacing w:line="240" w:lineRule="exact"/>
            </w:pPr>
          </w:p>
          <w:p w14:paraId="40517505">
            <w:pPr>
              <w:spacing w:line="240" w:lineRule="exact"/>
            </w:pPr>
          </w:p>
          <w:p w14:paraId="318288F1">
            <w:pPr>
              <w:spacing w:line="240" w:lineRule="exact"/>
            </w:pPr>
          </w:p>
          <w:p w14:paraId="7209E399">
            <w:pPr>
              <w:spacing w:line="240" w:lineRule="exact"/>
            </w:pPr>
          </w:p>
          <w:p w14:paraId="10321ABE">
            <w:pPr>
              <w:spacing w:line="240" w:lineRule="exact"/>
            </w:pPr>
          </w:p>
          <w:p w14:paraId="36DBAAE6">
            <w:pPr>
              <w:spacing w:line="240" w:lineRule="exact"/>
              <w:rPr>
                <w:rFonts w:hint="eastAsia"/>
              </w:rPr>
            </w:pPr>
          </w:p>
          <w:p w14:paraId="6E2854FE">
            <w:pPr>
              <w:spacing w:line="240" w:lineRule="exact"/>
              <w:rPr>
                <w:rFonts w:hint="eastAsia"/>
              </w:rPr>
            </w:pPr>
          </w:p>
          <w:p w14:paraId="48E10995">
            <w:pPr>
              <w:spacing w:line="360" w:lineRule="auto"/>
              <w:ind w:left="0" w:leftChars="0" w:right="0" w:rightChars="0" w:firstLineChars="200"/>
              <w:rPr>
                <w:rFonts w:hint="eastAsia"/>
              </w:rPr>
            </w:pPr>
            <w:r>
              <w:rPr>
                <w:rFonts w:hint="eastAsia"/>
              </w:rPr>
              <w:t xml:space="preserve">学生签名：　            　           </w:t>
            </w:r>
            <w:r>
              <w:t xml:space="preserve">       </w:t>
            </w:r>
            <w:r>
              <w:rPr>
                <w:rFonts w:hint="eastAsia"/>
              </w:rPr>
              <w:t xml:space="preserve">  2027年3月3</w:t>
            </w:r>
            <w:r>
              <w:t>1</w:t>
            </w:r>
            <w:r>
              <w:rPr>
                <w:rFonts w:hint="eastAsia"/>
              </w:rPr>
              <w:t>日</w:t>
            </w:r>
          </w:p>
        </w:tc>
      </w:tr>
      <w:tr w14:paraId="15FA4882">
        <w:tblPrEx>
          <w:tblCellMar>
            <w:top w:w="0" w:type="dxa"/>
            <w:left w:w="108" w:type="dxa"/>
            <w:bottom w:w="0" w:type="dxa"/>
            <w:right w:w="108" w:type="dxa"/>
          </w:tblCellMar>
        </w:tblPrEx>
        <w:trPr>
          <w:trHeight w:val="2943" w:hRule="atLeast"/>
        </w:trPr>
        <w:tc>
          <w:tcPr>
            <w:tcW w:w="1218" w:type="dxa"/>
            <w:tcBorders>
              <w:top w:val="single" w:color="000000" w:sz="4" w:space="0"/>
              <w:left w:val="single" w:color="000000" w:sz="4" w:space="0"/>
              <w:bottom w:val="single" w:color="000000" w:sz="4" w:space="0"/>
              <w:right w:val="single" w:color="000000" w:sz="4" w:space="0"/>
            </w:tcBorders>
            <w:vAlign w:val="center"/>
          </w:tcPr>
          <w:p w14:paraId="6DA95EDE">
            <w:pPr>
              <w:spacing w:line="360" w:lineRule="auto"/>
              <w:jc w:val="center"/>
              <w:rPr>
                <w:rFonts w:hint="eastAsia"/>
              </w:rPr>
            </w:pPr>
            <w:r>
              <w:rPr>
                <w:rFonts w:hint="eastAsia"/>
              </w:rPr>
              <w:t>指</w:t>
            </w:r>
          </w:p>
          <w:p w14:paraId="590B9FD1">
            <w:pPr>
              <w:spacing w:line="360" w:lineRule="auto"/>
              <w:jc w:val="center"/>
              <w:rPr>
                <w:rFonts w:hint="eastAsia"/>
              </w:rPr>
            </w:pPr>
            <w:r>
              <w:rPr>
                <w:rFonts w:hint="eastAsia"/>
              </w:rPr>
              <w:t>导</w:t>
            </w:r>
          </w:p>
          <w:p w14:paraId="11BB3FFF">
            <w:pPr>
              <w:spacing w:line="360" w:lineRule="auto"/>
              <w:jc w:val="center"/>
              <w:rPr>
                <w:rFonts w:hint="eastAsia"/>
              </w:rPr>
            </w:pPr>
            <w:r>
              <w:rPr>
                <w:rFonts w:hint="eastAsia"/>
              </w:rPr>
              <w:t>教</w:t>
            </w:r>
          </w:p>
          <w:p w14:paraId="6AA74A58">
            <w:pPr>
              <w:spacing w:line="360" w:lineRule="auto"/>
              <w:jc w:val="center"/>
              <w:rPr>
                <w:rFonts w:hint="eastAsia"/>
              </w:rPr>
            </w:pPr>
            <w:r>
              <w:rPr>
                <w:rFonts w:hint="eastAsia"/>
              </w:rPr>
              <w:t>师</w:t>
            </w:r>
          </w:p>
          <w:p w14:paraId="711420B8">
            <w:pPr>
              <w:spacing w:line="360" w:lineRule="auto"/>
              <w:jc w:val="center"/>
              <w:rPr>
                <w:rFonts w:hint="eastAsia"/>
              </w:rPr>
            </w:pPr>
            <w:r>
              <w:rPr>
                <w:rFonts w:hint="eastAsia"/>
              </w:rPr>
              <w:t>意</w:t>
            </w:r>
          </w:p>
          <w:p w14:paraId="55D031C6">
            <w:pPr>
              <w:spacing w:line="360" w:lineRule="auto"/>
              <w:jc w:val="center"/>
              <w:rPr>
                <w:rFonts w:hint="eastAsia"/>
              </w:rPr>
            </w:pPr>
            <w:r>
              <w:rPr>
                <w:rFonts w:hint="eastAsia"/>
              </w:rPr>
              <w:t>见</w:t>
            </w:r>
          </w:p>
        </w:tc>
        <w:tc>
          <w:tcPr>
            <w:tcW w:w="7710" w:type="dxa"/>
            <w:gridSpan w:val="5"/>
            <w:tcBorders>
              <w:top w:val="single" w:color="000000" w:sz="4" w:space="0"/>
              <w:left w:val="single" w:color="000000" w:sz="4" w:space="0"/>
              <w:bottom w:val="single" w:color="000000" w:sz="4" w:space="0"/>
              <w:right w:val="single" w:color="000000" w:sz="4" w:space="0"/>
            </w:tcBorders>
          </w:tcPr>
          <w:p w14:paraId="4C7A9075">
            <w:pPr>
              <w:snapToGrid w:val="0"/>
              <w:spacing w:line="360" w:lineRule="auto"/>
              <w:ind w:right="0" w:firstLine="420"/>
            </w:pPr>
          </w:p>
          <w:p w14:paraId="0E332DC2">
            <w:pPr>
              <w:spacing w:line="360" w:lineRule="auto"/>
              <w:ind w:right="0" w:firstLine="420"/>
            </w:pPr>
          </w:p>
          <w:p w14:paraId="453EEB37">
            <w:pPr>
              <w:spacing w:line="360" w:lineRule="auto"/>
              <w:ind w:right="0" w:firstLine="420"/>
            </w:pPr>
          </w:p>
          <w:p w14:paraId="379385DC">
            <w:pPr>
              <w:spacing w:line="360" w:lineRule="auto"/>
              <w:ind w:right="0" w:firstLine="420"/>
              <w:rPr>
                <w:rFonts w:hint="eastAsia"/>
              </w:rPr>
            </w:pPr>
          </w:p>
          <w:p w14:paraId="18A6072C">
            <w:pPr>
              <w:spacing w:line="360" w:lineRule="auto"/>
              <w:ind w:right="0" w:firstLine="420"/>
              <w:rPr>
                <w:rFonts w:hint="eastAsia"/>
              </w:rPr>
            </w:pPr>
          </w:p>
          <w:p w14:paraId="71773449">
            <w:pPr>
              <w:spacing w:line="360" w:lineRule="auto"/>
              <w:ind w:left="0" w:leftChars="0" w:right="0" w:rightChars="0" w:firstLineChars="200"/>
              <w:rPr>
                <w:rFonts w:hint="eastAsia"/>
              </w:rPr>
            </w:pPr>
            <w:r>
              <w:rPr>
                <w:rFonts w:hint="eastAsia"/>
              </w:rPr>
              <w:t xml:space="preserve">指导教师签名：          </w:t>
            </w:r>
            <w:r>
              <w:t xml:space="preserve">       </w:t>
            </w:r>
            <w:r>
              <w:rPr>
                <w:rFonts w:hint="eastAsia"/>
              </w:rPr>
              <w:t xml:space="preserve">  　           2027年3月31日</w:t>
            </w:r>
          </w:p>
        </w:tc>
      </w:tr>
    </w:tbl>
    <w:p w14:paraId="41DEAD20">
      <w:pPr>
        <w:pStyle w:val="2"/>
        <w:spacing w:before="0" w:after="0" w:line="480" w:lineRule="auto"/>
        <w:ind w:left="0" w:firstLine="0"/>
        <w:jc w:val="center"/>
        <w:rPr>
          <w:color w:val="000000"/>
          <w:sz w:val="32"/>
          <w:szCs w:val="32"/>
        </w:rPr>
      </w:pPr>
      <w:r>
        <w:rPr>
          <w:rFonts w:hint="eastAsia" w:eastAsia="黑体" w:cs="黑体"/>
          <w:b w:val="0"/>
          <w:bCs w:val="0"/>
          <w:sz w:val="32"/>
          <w:szCs w:val="32"/>
        </w:rPr>
        <w:t>本科毕业论文（设计）工作中期检查表</w:t>
      </w:r>
    </w:p>
    <w:p w14:paraId="6496B486">
      <w:pPr>
        <w:spacing w:before="0" w:after="156"/>
        <w:jc w:val="center"/>
        <w:rPr>
          <w:rFonts w:hint="eastAsia" w:ascii="仿宋" w:hAnsi="仿宋" w:eastAsia="仿宋" w:cs="仿宋"/>
          <w:color w:val="000000"/>
          <w:u w:val="single"/>
        </w:rPr>
      </w:pPr>
      <w:r>
        <w:rPr>
          <w:rFonts w:hint="eastAsia" w:ascii="仿宋" w:hAnsi="仿宋" w:eastAsia="仿宋" w:cs="仿宋"/>
          <w:color w:val="000000"/>
          <w:u w:val="single"/>
        </w:rPr>
        <w:t>学院 人工智能学院     专业 软件工程       届别 2027</w:t>
      </w:r>
    </w:p>
    <w:tbl>
      <w:tblPr>
        <w:tblStyle w:val="8"/>
        <w:tblW w:w="5000" w:type="pct"/>
        <w:jc w:val="center"/>
        <w:tblLayout w:type="fixed"/>
        <w:tblCellMar>
          <w:top w:w="0" w:type="dxa"/>
          <w:left w:w="108" w:type="dxa"/>
          <w:bottom w:w="0" w:type="dxa"/>
          <w:right w:w="108" w:type="dxa"/>
        </w:tblCellMar>
      </w:tblPr>
      <w:tblGrid>
        <w:gridCol w:w="1453"/>
        <w:gridCol w:w="1886"/>
        <w:gridCol w:w="1163"/>
        <w:gridCol w:w="1743"/>
        <w:gridCol w:w="1015"/>
        <w:gridCol w:w="1744"/>
      </w:tblGrid>
      <w:tr w14:paraId="00C5D247">
        <w:tblPrEx>
          <w:tblCellMar>
            <w:top w:w="0" w:type="dxa"/>
            <w:left w:w="108" w:type="dxa"/>
            <w:bottom w:w="0" w:type="dxa"/>
            <w:right w:w="108" w:type="dxa"/>
          </w:tblCellMar>
        </w:tblPrEx>
        <w:trPr>
          <w:trHeight w:val="645" w:hRule="atLeast"/>
          <w:jc w:val="center"/>
        </w:trPr>
        <w:tc>
          <w:tcPr>
            <w:tcW w:w="1418" w:type="dxa"/>
            <w:tcBorders>
              <w:top w:val="single" w:color="000000" w:sz="4" w:space="0"/>
              <w:left w:val="single" w:color="000000" w:sz="4" w:space="0"/>
              <w:bottom w:val="single" w:color="000000" w:sz="4" w:space="0"/>
              <w:right w:val="single" w:color="000000" w:sz="4" w:space="0"/>
            </w:tcBorders>
            <w:vAlign w:val="center"/>
          </w:tcPr>
          <w:p w14:paraId="2F4099D4">
            <w:pPr>
              <w:jc w:val="center"/>
              <w:rPr>
                <w:rFonts w:ascii="仿宋" w:hAnsi="仿宋" w:eastAsia="仿宋" w:cs="仿宋"/>
              </w:rPr>
            </w:pPr>
            <w:r>
              <w:rPr>
                <w:rFonts w:hint="eastAsia" w:ascii="仿宋" w:hAnsi="仿宋" w:eastAsia="仿宋" w:cs="仿宋"/>
              </w:rPr>
              <w:t>学生姓名</w:t>
            </w:r>
          </w:p>
        </w:tc>
        <w:tc>
          <w:tcPr>
            <w:tcW w:w="1841" w:type="dxa"/>
            <w:tcBorders>
              <w:top w:val="single" w:color="000000" w:sz="4" w:space="0"/>
              <w:left w:val="single" w:color="000000" w:sz="4" w:space="0"/>
              <w:bottom w:val="single" w:color="000000" w:sz="4" w:space="0"/>
              <w:right w:val="single" w:color="000000" w:sz="4" w:space="0"/>
            </w:tcBorders>
            <w:vAlign w:val="center"/>
          </w:tcPr>
          <w:p w14:paraId="2EBA1983">
            <w:pPr>
              <w:snapToGrid w:val="0"/>
              <w:jc w:val="center"/>
              <w:rPr>
                <w:rFonts w:ascii="仿宋" w:hAnsi="仿宋" w:eastAsia="仿宋" w:cs="仿宋"/>
              </w:rPr>
            </w:pPr>
          </w:p>
        </w:tc>
        <w:tc>
          <w:tcPr>
            <w:tcW w:w="1135" w:type="dxa"/>
            <w:tcBorders>
              <w:top w:val="single" w:color="000000" w:sz="4" w:space="0"/>
              <w:left w:val="single" w:color="000000" w:sz="4" w:space="0"/>
              <w:bottom w:val="single" w:color="000000" w:sz="4" w:space="0"/>
              <w:right w:val="single" w:color="000000" w:sz="4" w:space="0"/>
            </w:tcBorders>
            <w:vAlign w:val="center"/>
          </w:tcPr>
          <w:p w14:paraId="14DF566D">
            <w:pPr>
              <w:jc w:val="center"/>
              <w:rPr>
                <w:rFonts w:ascii="仿宋" w:hAnsi="仿宋" w:eastAsia="仿宋" w:cs="仿宋"/>
              </w:rPr>
            </w:pPr>
            <w:r>
              <w:rPr>
                <w:rFonts w:hint="eastAsia" w:ascii="仿宋" w:hAnsi="仿宋" w:eastAsia="仿宋" w:cs="仿宋"/>
              </w:rPr>
              <w:t>学号</w:t>
            </w:r>
          </w:p>
        </w:tc>
        <w:tc>
          <w:tcPr>
            <w:tcW w:w="1701" w:type="dxa"/>
            <w:tcBorders>
              <w:top w:val="single" w:color="000000" w:sz="4" w:space="0"/>
              <w:left w:val="single" w:color="000000" w:sz="4" w:space="0"/>
              <w:bottom w:val="single" w:color="000000" w:sz="4" w:space="0"/>
              <w:right w:val="single" w:color="000000" w:sz="4" w:space="0"/>
            </w:tcBorders>
            <w:vAlign w:val="center"/>
          </w:tcPr>
          <w:p w14:paraId="4EA415CD">
            <w:pPr>
              <w:snapToGrid w:val="0"/>
              <w:jc w:val="center"/>
              <w:rPr>
                <w:rFonts w:ascii="仿宋" w:hAnsi="仿宋" w:eastAsia="仿宋" w:cs="仿宋"/>
              </w:rPr>
            </w:pPr>
          </w:p>
        </w:tc>
        <w:tc>
          <w:tcPr>
            <w:tcW w:w="991" w:type="dxa"/>
            <w:tcBorders>
              <w:top w:val="single" w:color="000000" w:sz="4" w:space="0"/>
              <w:left w:val="single" w:color="000000" w:sz="4" w:space="0"/>
              <w:bottom w:val="single" w:color="000000" w:sz="4" w:space="0"/>
              <w:right w:val="single" w:color="000000" w:sz="4" w:space="0"/>
            </w:tcBorders>
            <w:vAlign w:val="center"/>
          </w:tcPr>
          <w:p w14:paraId="19C349E5">
            <w:pPr>
              <w:jc w:val="center"/>
              <w:rPr>
                <w:rFonts w:ascii="仿宋" w:hAnsi="仿宋" w:eastAsia="仿宋" w:cs="仿宋"/>
              </w:rPr>
            </w:pPr>
            <w:r>
              <w:rPr>
                <w:rFonts w:hint="eastAsia" w:ascii="仿宋" w:hAnsi="仿宋" w:eastAsia="仿宋" w:cs="仿宋"/>
              </w:rPr>
              <w:t>专业</w:t>
            </w:r>
          </w:p>
        </w:tc>
        <w:tc>
          <w:tcPr>
            <w:tcW w:w="1702" w:type="dxa"/>
            <w:tcBorders>
              <w:top w:val="single" w:color="000000" w:sz="4" w:space="0"/>
              <w:left w:val="single" w:color="000000" w:sz="4" w:space="0"/>
              <w:bottom w:val="single" w:color="000000" w:sz="4" w:space="0"/>
              <w:right w:val="single" w:color="000000" w:sz="4" w:space="0"/>
            </w:tcBorders>
            <w:vAlign w:val="center"/>
          </w:tcPr>
          <w:p w14:paraId="7BCECE5D">
            <w:pPr>
              <w:rPr>
                <w:rFonts w:ascii="仿宋" w:hAnsi="仿宋" w:eastAsia="仿宋" w:cs="仿宋"/>
              </w:rPr>
            </w:pPr>
            <w:r>
              <w:rPr>
                <w:rFonts w:hint="eastAsia" w:ascii="仿宋" w:hAnsi="仿宋" w:eastAsia="仿宋" w:cs="仿宋"/>
              </w:rPr>
              <w:t>软件工程</w:t>
            </w:r>
          </w:p>
        </w:tc>
      </w:tr>
      <w:tr w14:paraId="09BCBB89">
        <w:tblPrEx>
          <w:tblCellMar>
            <w:top w:w="0" w:type="dxa"/>
            <w:left w:w="108" w:type="dxa"/>
            <w:bottom w:w="0" w:type="dxa"/>
            <w:right w:w="108" w:type="dxa"/>
          </w:tblCellMar>
        </w:tblPrEx>
        <w:trPr>
          <w:trHeight w:val="645" w:hRule="atLeast"/>
          <w:jc w:val="center"/>
        </w:trPr>
        <w:tc>
          <w:tcPr>
            <w:tcW w:w="1418" w:type="dxa"/>
            <w:tcBorders>
              <w:top w:val="single" w:color="000000" w:sz="4" w:space="0"/>
              <w:left w:val="single" w:color="000000" w:sz="4" w:space="0"/>
              <w:bottom w:val="single" w:color="000000" w:sz="4" w:space="0"/>
              <w:right w:val="single" w:color="000000" w:sz="4" w:space="0"/>
            </w:tcBorders>
            <w:vAlign w:val="center"/>
          </w:tcPr>
          <w:p w14:paraId="7CD69D7D">
            <w:pPr>
              <w:jc w:val="center"/>
              <w:rPr>
                <w:rFonts w:ascii="仿宋" w:hAnsi="仿宋" w:eastAsia="仿宋" w:cs="仿宋"/>
              </w:rPr>
            </w:pPr>
            <w:r>
              <w:rPr>
                <w:rFonts w:hint="eastAsia" w:ascii="仿宋" w:hAnsi="仿宋" w:eastAsia="仿宋" w:cs="仿宋"/>
                <w:color w:val="000000"/>
              </w:rPr>
              <w:t>论文（设计）题目</w:t>
            </w:r>
          </w:p>
        </w:tc>
        <w:tc>
          <w:tcPr>
            <w:tcW w:w="7370" w:type="dxa"/>
            <w:gridSpan w:val="5"/>
            <w:tcBorders>
              <w:top w:val="single" w:color="000000" w:sz="4" w:space="0"/>
              <w:left w:val="single" w:color="000000" w:sz="4" w:space="0"/>
              <w:bottom w:val="single" w:color="000000" w:sz="4" w:space="0"/>
              <w:right w:val="single" w:color="000000" w:sz="4" w:space="0"/>
            </w:tcBorders>
            <w:vAlign w:val="center"/>
          </w:tcPr>
          <w:p w14:paraId="3D00791B">
            <w:pPr>
              <w:snapToGrid w:val="0"/>
              <w:rPr>
                <w:rFonts w:ascii="仿宋" w:hAnsi="仿宋" w:eastAsia="仿宋" w:cs="仿宋"/>
              </w:rPr>
            </w:pPr>
          </w:p>
        </w:tc>
      </w:tr>
      <w:tr w14:paraId="27621EB1">
        <w:tblPrEx>
          <w:tblCellMar>
            <w:top w:w="0" w:type="dxa"/>
            <w:left w:w="108" w:type="dxa"/>
            <w:bottom w:w="0" w:type="dxa"/>
            <w:right w:w="108" w:type="dxa"/>
          </w:tblCellMar>
        </w:tblPrEx>
        <w:trPr>
          <w:trHeight w:val="645" w:hRule="atLeast"/>
          <w:jc w:val="center"/>
        </w:trPr>
        <w:tc>
          <w:tcPr>
            <w:tcW w:w="1418" w:type="dxa"/>
            <w:tcBorders>
              <w:top w:val="single" w:color="000000" w:sz="4" w:space="0"/>
              <w:left w:val="single" w:color="000000" w:sz="4" w:space="0"/>
              <w:bottom w:val="single" w:color="000000" w:sz="4" w:space="0"/>
              <w:right w:val="single" w:color="000000" w:sz="4" w:space="0"/>
            </w:tcBorders>
            <w:vAlign w:val="center"/>
          </w:tcPr>
          <w:p w14:paraId="1E531EC6">
            <w:pPr>
              <w:jc w:val="center"/>
              <w:rPr>
                <w:rFonts w:ascii="仿宋" w:hAnsi="仿宋" w:eastAsia="仿宋" w:cs="仿宋"/>
              </w:rPr>
            </w:pPr>
            <w:r>
              <w:rPr>
                <w:rFonts w:hint="eastAsia" w:ascii="仿宋" w:hAnsi="仿宋" w:eastAsia="仿宋" w:cs="仿宋"/>
                <w:color w:val="000000"/>
              </w:rPr>
              <w:t>选题是否有变化</w:t>
            </w:r>
          </w:p>
        </w:tc>
        <w:tc>
          <w:tcPr>
            <w:tcW w:w="1841" w:type="dxa"/>
            <w:tcBorders>
              <w:top w:val="single" w:color="000000" w:sz="4" w:space="0"/>
              <w:left w:val="single" w:color="000000" w:sz="4" w:space="0"/>
              <w:bottom w:val="single" w:color="000000" w:sz="4" w:space="0"/>
              <w:right w:val="single" w:color="000000" w:sz="4" w:space="0"/>
            </w:tcBorders>
            <w:vAlign w:val="center"/>
          </w:tcPr>
          <w:p w14:paraId="71C83A39">
            <w:pPr>
              <w:snapToGrid w:val="0"/>
              <w:rPr>
                <w:rFonts w:ascii="仿宋" w:hAnsi="仿宋" w:eastAsia="仿宋" w:cs="仿宋"/>
              </w:rPr>
            </w:pPr>
          </w:p>
        </w:tc>
        <w:tc>
          <w:tcPr>
            <w:tcW w:w="1135" w:type="dxa"/>
            <w:tcBorders>
              <w:top w:val="single" w:color="000000" w:sz="4" w:space="0"/>
              <w:left w:val="single" w:color="000000" w:sz="4" w:space="0"/>
              <w:bottom w:val="single" w:color="000000" w:sz="4" w:space="0"/>
              <w:right w:val="single" w:color="000000" w:sz="4" w:space="0"/>
            </w:tcBorders>
            <w:vAlign w:val="center"/>
          </w:tcPr>
          <w:p w14:paraId="422CE7B4">
            <w:pPr>
              <w:jc w:val="center"/>
              <w:rPr>
                <w:rFonts w:ascii="仿宋" w:hAnsi="仿宋" w:eastAsia="仿宋" w:cs="仿宋"/>
                <w:color w:val="000000"/>
              </w:rPr>
            </w:pPr>
            <w:r>
              <w:rPr>
                <w:rFonts w:hint="eastAsia" w:ascii="仿宋" w:hAnsi="仿宋" w:eastAsia="仿宋" w:cs="仿宋"/>
                <w:color w:val="000000"/>
              </w:rPr>
              <w:t>如有，请</w:t>
            </w:r>
          </w:p>
          <w:p w14:paraId="39550462">
            <w:pPr>
              <w:rPr>
                <w:rFonts w:ascii="仿宋" w:hAnsi="仿宋" w:eastAsia="仿宋" w:cs="仿宋"/>
              </w:rPr>
            </w:pPr>
            <w:r>
              <w:rPr>
                <w:rFonts w:hint="eastAsia" w:ascii="仿宋" w:hAnsi="仿宋" w:eastAsia="仿宋" w:cs="仿宋"/>
                <w:color w:val="000000"/>
              </w:rPr>
              <w:t>填写原因</w:t>
            </w:r>
          </w:p>
        </w:tc>
        <w:tc>
          <w:tcPr>
            <w:tcW w:w="4394" w:type="dxa"/>
            <w:gridSpan w:val="3"/>
            <w:tcBorders>
              <w:top w:val="single" w:color="000000" w:sz="4" w:space="0"/>
              <w:left w:val="single" w:color="000000" w:sz="4" w:space="0"/>
              <w:bottom w:val="single" w:color="000000" w:sz="4" w:space="0"/>
              <w:right w:val="single" w:color="000000" w:sz="4" w:space="0"/>
            </w:tcBorders>
            <w:vAlign w:val="center"/>
          </w:tcPr>
          <w:p w14:paraId="13F196C1">
            <w:pPr>
              <w:snapToGrid w:val="0"/>
              <w:rPr>
                <w:rFonts w:ascii="仿宋" w:hAnsi="仿宋" w:eastAsia="仿宋" w:cs="仿宋"/>
              </w:rPr>
            </w:pPr>
          </w:p>
        </w:tc>
      </w:tr>
      <w:tr w14:paraId="5F8CC2CD">
        <w:tblPrEx>
          <w:tblCellMar>
            <w:top w:w="0" w:type="dxa"/>
            <w:left w:w="108" w:type="dxa"/>
            <w:bottom w:w="0" w:type="dxa"/>
            <w:right w:w="108" w:type="dxa"/>
          </w:tblCellMar>
        </w:tblPrEx>
        <w:trPr>
          <w:trHeight w:val="645" w:hRule="atLeast"/>
          <w:jc w:val="center"/>
        </w:trPr>
        <w:tc>
          <w:tcPr>
            <w:tcW w:w="1418" w:type="dxa"/>
            <w:tcBorders>
              <w:top w:val="single" w:color="000000" w:sz="4" w:space="0"/>
              <w:left w:val="single" w:color="000000" w:sz="4" w:space="0"/>
              <w:bottom w:val="single" w:color="000000" w:sz="4" w:space="0"/>
              <w:right w:val="single" w:color="000000" w:sz="4" w:space="0"/>
            </w:tcBorders>
            <w:vAlign w:val="center"/>
          </w:tcPr>
          <w:p w14:paraId="51DC525D">
            <w:pPr>
              <w:jc w:val="center"/>
              <w:rPr>
                <w:rFonts w:ascii="仿宋" w:hAnsi="仿宋" w:eastAsia="仿宋" w:cs="仿宋"/>
                <w:color w:val="000000"/>
              </w:rPr>
            </w:pPr>
            <w:r>
              <w:rPr>
                <w:rFonts w:hint="eastAsia" w:ascii="仿宋" w:hAnsi="仿宋" w:eastAsia="仿宋" w:cs="仿宋"/>
                <w:color w:val="000000"/>
              </w:rPr>
              <w:t>是否一人一题</w:t>
            </w:r>
          </w:p>
        </w:tc>
        <w:tc>
          <w:tcPr>
            <w:tcW w:w="1841" w:type="dxa"/>
            <w:tcBorders>
              <w:top w:val="single" w:color="000000" w:sz="4" w:space="0"/>
              <w:left w:val="single" w:color="000000" w:sz="4" w:space="0"/>
              <w:bottom w:val="single" w:color="000000" w:sz="4" w:space="0"/>
              <w:right w:val="single" w:color="000000" w:sz="4" w:space="0"/>
            </w:tcBorders>
            <w:vAlign w:val="center"/>
          </w:tcPr>
          <w:p w14:paraId="29C24406">
            <w:pPr>
              <w:snapToGrid w:val="0"/>
              <w:rPr>
                <w:rFonts w:ascii="仿宋" w:hAnsi="仿宋" w:eastAsia="仿宋" w:cs="仿宋"/>
                <w:color w:val="000000"/>
              </w:rPr>
            </w:pPr>
          </w:p>
        </w:tc>
        <w:tc>
          <w:tcPr>
            <w:tcW w:w="1135" w:type="dxa"/>
            <w:tcBorders>
              <w:top w:val="single" w:color="000000" w:sz="4" w:space="0"/>
              <w:left w:val="single" w:color="000000" w:sz="4" w:space="0"/>
              <w:bottom w:val="single" w:color="000000" w:sz="4" w:space="0"/>
              <w:right w:val="single" w:color="000000" w:sz="4" w:space="0"/>
            </w:tcBorders>
            <w:vAlign w:val="center"/>
          </w:tcPr>
          <w:p w14:paraId="24E11C5F">
            <w:pPr>
              <w:jc w:val="center"/>
              <w:rPr>
                <w:rFonts w:ascii="仿宋" w:hAnsi="仿宋" w:eastAsia="仿宋" w:cs="仿宋"/>
                <w:color w:val="000000"/>
              </w:rPr>
            </w:pPr>
            <w:r>
              <w:rPr>
                <w:rFonts w:hint="eastAsia" w:ascii="仿宋" w:hAnsi="仿宋" w:eastAsia="仿宋" w:cs="仿宋"/>
                <w:color w:val="000000"/>
              </w:rPr>
              <w:t>开题报告情况</w:t>
            </w:r>
          </w:p>
        </w:tc>
        <w:tc>
          <w:tcPr>
            <w:tcW w:w="4394" w:type="dxa"/>
            <w:gridSpan w:val="3"/>
            <w:tcBorders>
              <w:top w:val="single" w:color="000000" w:sz="4" w:space="0"/>
              <w:left w:val="single" w:color="000000" w:sz="4" w:space="0"/>
              <w:bottom w:val="single" w:color="000000" w:sz="4" w:space="0"/>
              <w:right w:val="single" w:color="000000" w:sz="4" w:space="0"/>
            </w:tcBorders>
            <w:vAlign w:val="center"/>
          </w:tcPr>
          <w:p w14:paraId="3B8C5A3F">
            <w:pPr>
              <w:snapToGrid w:val="0"/>
              <w:rPr>
                <w:rFonts w:ascii="仿宋" w:hAnsi="仿宋" w:eastAsia="仿宋" w:cs="仿宋"/>
                <w:color w:val="000000"/>
              </w:rPr>
            </w:pPr>
          </w:p>
        </w:tc>
      </w:tr>
      <w:tr w14:paraId="7E6B11B0">
        <w:tblPrEx>
          <w:tblCellMar>
            <w:top w:w="0" w:type="dxa"/>
            <w:left w:w="108" w:type="dxa"/>
            <w:bottom w:w="0" w:type="dxa"/>
            <w:right w:w="108" w:type="dxa"/>
          </w:tblCellMar>
        </w:tblPrEx>
        <w:trPr>
          <w:trHeight w:val="2376" w:hRule="atLeast"/>
          <w:jc w:val="center"/>
        </w:trPr>
        <w:tc>
          <w:tcPr>
            <w:tcW w:w="1418" w:type="dxa"/>
            <w:tcBorders>
              <w:top w:val="single" w:color="000000" w:sz="4" w:space="0"/>
              <w:left w:val="single" w:color="000000" w:sz="4" w:space="0"/>
              <w:bottom w:val="single" w:color="000000" w:sz="4" w:space="0"/>
              <w:right w:val="single" w:color="000000" w:sz="4" w:space="0"/>
            </w:tcBorders>
            <w:vAlign w:val="center"/>
          </w:tcPr>
          <w:p w14:paraId="2BC930B8">
            <w:pPr>
              <w:jc w:val="center"/>
              <w:rPr>
                <w:rFonts w:ascii="仿宋" w:hAnsi="仿宋" w:eastAsia="仿宋" w:cs="仿宋"/>
              </w:rPr>
            </w:pPr>
            <w:r>
              <w:rPr>
                <w:rFonts w:hint="eastAsia" w:ascii="仿宋" w:hAnsi="仿宋" w:eastAsia="仿宋" w:cs="仿宋"/>
                <w:color w:val="000000"/>
              </w:rPr>
              <w:t>拟解决的关键问题</w:t>
            </w:r>
          </w:p>
        </w:tc>
        <w:tc>
          <w:tcPr>
            <w:tcW w:w="7370" w:type="dxa"/>
            <w:gridSpan w:val="5"/>
            <w:tcBorders>
              <w:top w:val="single" w:color="000000" w:sz="4" w:space="0"/>
              <w:left w:val="single" w:color="000000" w:sz="4" w:space="0"/>
              <w:bottom w:val="single" w:color="000000" w:sz="4" w:space="0"/>
              <w:right w:val="single" w:color="000000" w:sz="4" w:space="0"/>
            </w:tcBorders>
            <w:vAlign w:val="center"/>
          </w:tcPr>
          <w:p w14:paraId="7543CA06">
            <w:pPr>
              <w:snapToGrid w:val="0"/>
              <w:rPr>
                <w:rFonts w:ascii="仿宋" w:hAnsi="仿宋" w:eastAsia="仿宋" w:cs="仿宋"/>
              </w:rPr>
            </w:pPr>
          </w:p>
          <w:p w14:paraId="218DDDB5">
            <w:pPr>
              <w:rPr>
                <w:rFonts w:ascii="仿宋" w:hAnsi="仿宋" w:eastAsia="仿宋" w:cs="仿宋"/>
              </w:rPr>
            </w:pPr>
          </w:p>
          <w:p w14:paraId="3D83F4CE">
            <w:pPr>
              <w:rPr>
                <w:rFonts w:ascii="仿宋" w:hAnsi="仿宋" w:eastAsia="仿宋" w:cs="仿宋"/>
              </w:rPr>
            </w:pPr>
          </w:p>
          <w:p w14:paraId="46FF20E6">
            <w:pPr>
              <w:rPr>
                <w:rFonts w:ascii="仿宋" w:hAnsi="仿宋" w:eastAsia="仿宋" w:cs="仿宋"/>
              </w:rPr>
            </w:pPr>
          </w:p>
          <w:p w14:paraId="1076E813">
            <w:pPr>
              <w:rPr>
                <w:rFonts w:ascii="仿宋" w:hAnsi="仿宋" w:eastAsia="仿宋" w:cs="仿宋"/>
              </w:rPr>
            </w:pPr>
          </w:p>
        </w:tc>
      </w:tr>
      <w:tr w14:paraId="5D8F0569">
        <w:tblPrEx>
          <w:tblCellMar>
            <w:top w:w="0" w:type="dxa"/>
            <w:left w:w="108" w:type="dxa"/>
            <w:bottom w:w="0" w:type="dxa"/>
            <w:right w:w="108" w:type="dxa"/>
          </w:tblCellMar>
        </w:tblPrEx>
        <w:trPr>
          <w:trHeight w:val="1660" w:hRule="atLeast"/>
          <w:jc w:val="center"/>
        </w:trPr>
        <w:tc>
          <w:tcPr>
            <w:tcW w:w="1418" w:type="dxa"/>
            <w:tcBorders>
              <w:top w:val="single" w:color="000000" w:sz="4" w:space="0"/>
              <w:left w:val="single" w:color="000000" w:sz="4" w:space="0"/>
              <w:bottom w:val="single" w:color="000000" w:sz="4" w:space="0"/>
              <w:right w:val="single" w:color="000000" w:sz="4" w:space="0"/>
            </w:tcBorders>
            <w:vAlign w:val="center"/>
          </w:tcPr>
          <w:p w14:paraId="4064038C">
            <w:pPr>
              <w:jc w:val="center"/>
              <w:rPr>
                <w:rFonts w:ascii="仿宋" w:hAnsi="仿宋" w:eastAsia="仿宋" w:cs="仿宋"/>
              </w:rPr>
            </w:pPr>
            <w:r>
              <w:rPr>
                <w:rFonts w:hint="eastAsia" w:ascii="仿宋" w:hAnsi="仿宋" w:eastAsia="仿宋" w:cs="仿宋"/>
                <w:color w:val="000000"/>
              </w:rPr>
              <w:t>论文（设计）进度情况</w:t>
            </w:r>
          </w:p>
        </w:tc>
        <w:tc>
          <w:tcPr>
            <w:tcW w:w="7370" w:type="dxa"/>
            <w:gridSpan w:val="5"/>
            <w:tcBorders>
              <w:top w:val="single" w:color="000000" w:sz="4" w:space="0"/>
              <w:left w:val="single" w:color="000000" w:sz="4" w:space="0"/>
              <w:bottom w:val="single" w:color="000000" w:sz="4" w:space="0"/>
              <w:right w:val="single" w:color="000000" w:sz="4" w:space="0"/>
            </w:tcBorders>
            <w:vAlign w:val="center"/>
          </w:tcPr>
          <w:p w14:paraId="26A0F636">
            <w:pPr>
              <w:snapToGrid w:val="0"/>
              <w:ind w:left="0" w:leftChars="0" w:right="0" w:rightChars="0" w:firstLineChars="200"/>
              <w:rPr>
                <w:rFonts w:ascii="仿宋" w:hAnsi="仿宋" w:eastAsia="仿宋" w:cs="仿宋"/>
                <w:color w:val="000000"/>
                <w:bdr w:val="single" w:color="000000" w:sz="4" w:space="0"/>
              </w:rPr>
            </w:pPr>
          </w:p>
          <w:p w14:paraId="5D91C4AB">
            <w:pPr>
              <w:ind w:left="0" w:leftChars="0" w:right="0" w:rightChars="0" w:firstLineChars="200"/>
              <w:rPr>
                <w:rFonts w:ascii="仿宋" w:hAnsi="仿宋" w:eastAsia="仿宋" w:cs="仿宋"/>
                <w:color w:val="000000"/>
                <w:bdr w:val="single" w:color="000000" w:sz="4" w:space="0"/>
              </w:rPr>
            </w:pPr>
          </w:p>
          <w:p w14:paraId="428BB780">
            <w:pPr>
              <w:ind w:left="0" w:leftChars="0" w:right="0" w:rightChars="0" w:firstLineChars="200"/>
              <w:rPr>
                <w:rFonts w:ascii="仿宋" w:hAnsi="仿宋" w:eastAsia="仿宋" w:cs="仿宋"/>
                <w:color w:val="000000"/>
                <w:bdr w:val="single" w:color="000000" w:sz="4" w:space="0"/>
              </w:rPr>
            </w:pPr>
          </w:p>
          <w:p w14:paraId="536D363F">
            <w:pPr>
              <w:rPr>
                <w:rFonts w:ascii="仿宋" w:hAnsi="仿宋" w:eastAsia="仿宋" w:cs="仿宋"/>
              </w:rPr>
            </w:pPr>
            <w:r>
              <w:rPr>
                <w:rFonts w:ascii="仿宋" w:hAnsi="仿宋" w:eastAsia="仿宋" w:cs="仿宋"/>
                <w:color w:val="000000"/>
                <w:bdr w:val="single" w:color="000000" w:sz="4" w:space="0"/>
              </w:rPr>
              <w:t xml:space="preserve">  </w:t>
            </w:r>
            <w:r>
              <w:rPr>
                <w:rFonts w:ascii="仿宋" w:hAnsi="仿宋" w:eastAsia="仿宋" w:cs="仿宋"/>
                <w:color w:val="000000"/>
              </w:rPr>
              <w:t xml:space="preserve"> </w:t>
            </w:r>
            <w:r>
              <w:rPr>
                <w:rFonts w:hint="eastAsia" w:ascii="仿宋" w:hAnsi="仿宋" w:eastAsia="仿宋" w:cs="仿宋"/>
                <w:color w:val="000000"/>
              </w:rPr>
              <w:t>提前完成</w:t>
            </w:r>
            <w:r>
              <w:rPr>
                <w:rFonts w:ascii="仿宋" w:hAnsi="仿宋" w:eastAsia="仿宋" w:cs="仿宋"/>
                <w:color w:val="000000"/>
              </w:rPr>
              <w:t xml:space="preserve">  </w:t>
            </w:r>
            <w:r>
              <w:rPr>
                <w:rFonts w:ascii="仿宋" w:hAnsi="仿宋" w:eastAsia="仿宋" w:cs="仿宋"/>
                <w:color w:val="000000"/>
                <w:bdr w:val="single" w:color="000000" w:sz="4" w:space="0"/>
              </w:rPr>
              <w:t xml:space="preserve">  </w:t>
            </w:r>
            <w:r>
              <w:rPr>
                <w:rFonts w:ascii="仿宋" w:hAnsi="仿宋" w:eastAsia="仿宋" w:cs="仿宋"/>
                <w:color w:val="000000"/>
              </w:rPr>
              <w:t xml:space="preserve"> </w:t>
            </w:r>
            <w:r>
              <w:rPr>
                <w:rFonts w:hint="eastAsia" w:ascii="仿宋" w:hAnsi="仿宋" w:eastAsia="仿宋" w:cs="仿宋"/>
                <w:color w:val="000000"/>
              </w:rPr>
              <w:t>正常进行</w:t>
            </w:r>
            <w:r>
              <w:rPr>
                <w:rFonts w:ascii="仿宋" w:hAnsi="仿宋" w:eastAsia="仿宋" w:cs="仿宋"/>
                <w:color w:val="000000"/>
              </w:rPr>
              <w:t xml:space="preserve">  </w:t>
            </w:r>
            <w:r>
              <w:rPr>
                <w:rFonts w:ascii="仿宋" w:hAnsi="仿宋" w:eastAsia="仿宋" w:cs="仿宋"/>
                <w:color w:val="000000"/>
                <w:bdr w:val="single" w:color="000000" w:sz="4" w:space="0"/>
              </w:rPr>
              <w:t xml:space="preserve">  </w:t>
            </w:r>
            <w:r>
              <w:rPr>
                <w:rFonts w:hint="eastAsia" w:ascii="仿宋" w:hAnsi="仿宋" w:eastAsia="仿宋" w:cs="仿宋"/>
                <w:color w:val="000000"/>
              </w:rPr>
              <w:t>延期滞后（请写出原因）</w:t>
            </w:r>
            <w:r>
              <w:rPr>
                <w:rFonts w:hint="eastAsia" w:ascii="仿宋" w:hAnsi="仿宋" w:eastAsia="仿宋" w:cs="仿宋"/>
                <w:i/>
                <w:iCs/>
                <w:color w:val="000000"/>
                <w:u w:val="single"/>
              </w:rPr>
              <w:t>（</w:t>
            </w:r>
            <w:r>
              <w:rPr>
                <w:rFonts w:hint="eastAsia" w:ascii="仿宋" w:hAnsi="仿宋" w:eastAsia="仿宋" w:cs="仿宋"/>
                <w:i/>
                <w:iCs/>
                <w:color w:val="000000"/>
                <w:sz w:val="18"/>
                <w:szCs w:val="18"/>
                <w:u w:val="single"/>
              </w:rPr>
              <w:t>以上部分由学生填写 ）</w:t>
            </w:r>
          </w:p>
        </w:tc>
      </w:tr>
      <w:tr w14:paraId="27E8B1D1">
        <w:tblPrEx>
          <w:tblCellMar>
            <w:top w:w="0" w:type="dxa"/>
            <w:left w:w="108" w:type="dxa"/>
            <w:bottom w:w="0" w:type="dxa"/>
            <w:right w:w="108" w:type="dxa"/>
          </w:tblCellMar>
        </w:tblPrEx>
        <w:trPr>
          <w:trHeight w:val="970" w:hRule="atLeast"/>
          <w:jc w:val="center"/>
        </w:trPr>
        <w:tc>
          <w:tcPr>
            <w:tcW w:w="1418" w:type="dxa"/>
            <w:tcBorders>
              <w:top w:val="single" w:color="000000" w:sz="4" w:space="0"/>
              <w:left w:val="single" w:color="000000" w:sz="4" w:space="0"/>
              <w:bottom w:val="single" w:color="000000" w:sz="4" w:space="0"/>
              <w:right w:val="single" w:color="000000" w:sz="4" w:space="0"/>
            </w:tcBorders>
            <w:vAlign w:val="center"/>
          </w:tcPr>
          <w:p w14:paraId="3B5C494D">
            <w:pPr>
              <w:jc w:val="center"/>
              <w:rPr>
                <w:rFonts w:ascii="仿宋" w:hAnsi="仿宋" w:eastAsia="仿宋" w:cs="仿宋"/>
                <w:color w:val="000000"/>
              </w:rPr>
            </w:pPr>
            <w:r>
              <w:rPr>
                <w:rFonts w:hint="eastAsia" w:ascii="仿宋" w:hAnsi="仿宋" w:eastAsia="仿宋" w:cs="仿宋"/>
                <w:color w:val="000000"/>
              </w:rPr>
              <w:t>工作态度情况</w:t>
            </w:r>
          </w:p>
        </w:tc>
        <w:tc>
          <w:tcPr>
            <w:tcW w:w="7370" w:type="dxa"/>
            <w:gridSpan w:val="5"/>
            <w:tcBorders>
              <w:top w:val="single" w:color="000000" w:sz="4" w:space="0"/>
              <w:left w:val="single" w:color="000000" w:sz="4" w:space="0"/>
              <w:bottom w:val="single" w:color="000000" w:sz="4" w:space="0"/>
              <w:right w:val="single" w:color="000000" w:sz="4" w:space="0"/>
            </w:tcBorders>
            <w:vAlign w:val="center"/>
          </w:tcPr>
          <w:p w14:paraId="0168DBB5">
            <w:pPr>
              <w:rPr>
                <w:rFonts w:ascii="仿宋" w:hAnsi="仿宋" w:eastAsia="仿宋" w:cs="仿宋"/>
                <w:color w:val="000000"/>
              </w:rPr>
            </w:pPr>
            <w:r>
              <w:rPr>
                <w:rFonts w:hint="eastAsia" w:ascii="仿宋" w:hAnsi="仿宋" w:eastAsia="仿宋" w:cs="仿宋"/>
                <w:color w:val="000000"/>
              </w:rPr>
              <w:t>（学生对毕业论文（设计）的认真程度、纪律及出勤情况）：</w:t>
            </w:r>
          </w:p>
          <w:p w14:paraId="7C837E02">
            <w:pPr>
              <w:ind w:left="0" w:leftChars="0" w:right="0" w:rightChars="0" w:firstLineChars="200"/>
              <w:rPr>
                <w:rFonts w:ascii="仿宋" w:hAnsi="仿宋" w:eastAsia="仿宋" w:cs="仿宋"/>
              </w:rPr>
            </w:pPr>
            <w:r>
              <w:rPr>
                <w:rFonts w:ascii="仿宋" w:hAnsi="仿宋" w:eastAsia="仿宋" w:cs="仿宋"/>
                <w:color w:val="000000"/>
                <w:bdr w:val="single" w:color="000000" w:sz="4" w:space="0"/>
              </w:rPr>
              <w:t xml:space="preserve">  </w:t>
            </w:r>
            <w:r>
              <w:rPr>
                <w:rFonts w:ascii="仿宋" w:hAnsi="仿宋" w:eastAsia="仿宋" w:cs="仿宋"/>
                <w:color w:val="000000"/>
              </w:rPr>
              <w:t xml:space="preserve"> </w:t>
            </w:r>
            <w:r>
              <w:rPr>
                <w:rFonts w:hint="eastAsia" w:ascii="仿宋" w:hAnsi="仿宋" w:eastAsia="仿宋" w:cs="仿宋"/>
                <w:color w:val="000000"/>
              </w:rPr>
              <w:t>认真</w:t>
            </w:r>
            <w:r>
              <w:rPr>
                <w:rFonts w:ascii="仿宋" w:hAnsi="仿宋" w:eastAsia="仿宋" w:cs="仿宋"/>
                <w:color w:val="000000"/>
              </w:rPr>
              <w:t xml:space="preserve">      </w:t>
            </w:r>
            <w:r>
              <w:rPr>
                <w:rFonts w:ascii="仿宋" w:hAnsi="仿宋" w:eastAsia="仿宋" w:cs="仿宋"/>
                <w:color w:val="000000"/>
                <w:bdr w:val="single" w:color="000000" w:sz="4" w:space="0"/>
              </w:rPr>
              <w:t xml:space="preserve">  </w:t>
            </w:r>
            <w:r>
              <w:rPr>
                <w:rFonts w:ascii="仿宋" w:hAnsi="仿宋" w:eastAsia="仿宋" w:cs="仿宋"/>
                <w:color w:val="000000"/>
              </w:rPr>
              <w:t xml:space="preserve"> </w:t>
            </w:r>
            <w:r>
              <w:rPr>
                <w:rFonts w:hint="eastAsia" w:ascii="仿宋" w:hAnsi="仿宋" w:eastAsia="仿宋" w:cs="仿宋"/>
                <w:color w:val="000000"/>
              </w:rPr>
              <w:t>较认真</w:t>
            </w:r>
            <w:r>
              <w:rPr>
                <w:rFonts w:ascii="仿宋" w:hAnsi="仿宋" w:eastAsia="仿宋" w:cs="仿宋"/>
                <w:color w:val="000000"/>
              </w:rPr>
              <w:t xml:space="preserve">    </w:t>
            </w:r>
            <w:r>
              <w:rPr>
                <w:rFonts w:ascii="仿宋" w:hAnsi="仿宋" w:eastAsia="仿宋" w:cs="仿宋"/>
                <w:color w:val="000000"/>
                <w:bdr w:val="single" w:color="000000" w:sz="4" w:space="0"/>
              </w:rPr>
              <w:t xml:space="preserve">  </w:t>
            </w:r>
            <w:r>
              <w:rPr>
                <w:rFonts w:ascii="仿宋" w:hAnsi="仿宋" w:eastAsia="仿宋" w:cs="仿宋"/>
                <w:color w:val="000000"/>
              </w:rPr>
              <w:t xml:space="preserve"> </w:t>
            </w:r>
            <w:r>
              <w:rPr>
                <w:rFonts w:hint="eastAsia" w:ascii="仿宋" w:hAnsi="仿宋" w:eastAsia="仿宋" w:cs="仿宋"/>
                <w:color w:val="000000"/>
              </w:rPr>
              <w:t>一般</w:t>
            </w:r>
            <w:r>
              <w:rPr>
                <w:rFonts w:ascii="仿宋" w:hAnsi="仿宋" w:eastAsia="仿宋" w:cs="仿宋"/>
                <w:color w:val="000000"/>
              </w:rPr>
              <w:t xml:space="preserve">    </w:t>
            </w:r>
            <w:r>
              <w:rPr>
                <w:rFonts w:ascii="仿宋" w:hAnsi="仿宋" w:eastAsia="仿宋" w:cs="仿宋"/>
                <w:color w:val="000000"/>
                <w:bdr w:val="single" w:color="000000" w:sz="4" w:space="0"/>
              </w:rPr>
              <w:t xml:space="preserve">  </w:t>
            </w:r>
            <w:r>
              <w:rPr>
                <w:rFonts w:ascii="仿宋" w:hAnsi="仿宋" w:eastAsia="仿宋" w:cs="仿宋"/>
                <w:color w:val="000000"/>
              </w:rPr>
              <w:t xml:space="preserve"> </w:t>
            </w:r>
            <w:r>
              <w:rPr>
                <w:rFonts w:hint="eastAsia" w:ascii="仿宋" w:hAnsi="仿宋" w:eastAsia="仿宋" w:cs="仿宋"/>
                <w:color w:val="000000"/>
              </w:rPr>
              <w:t>不认真</w:t>
            </w:r>
          </w:p>
        </w:tc>
      </w:tr>
      <w:tr w14:paraId="7993A50E">
        <w:tblPrEx>
          <w:tblCellMar>
            <w:top w:w="0" w:type="dxa"/>
            <w:left w:w="108" w:type="dxa"/>
            <w:bottom w:w="0" w:type="dxa"/>
            <w:right w:w="108" w:type="dxa"/>
          </w:tblCellMar>
        </w:tblPrEx>
        <w:trPr>
          <w:trHeight w:val="1253" w:hRule="atLeast"/>
          <w:jc w:val="center"/>
        </w:trPr>
        <w:tc>
          <w:tcPr>
            <w:tcW w:w="1418" w:type="dxa"/>
            <w:tcBorders>
              <w:top w:val="single" w:color="000000" w:sz="4" w:space="0"/>
              <w:left w:val="single" w:color="000000" w:sz="4" w:space="0"/>
              <w:bottom w:val="single" w:color="000000" w:sz="4" w:space="0"/>
              <w:right w:val="single" w:color="000000" w:sz="4" w:space="0"/>
            </w:tcBorders>
            <w:vAlign w:val="center"/>
          </w:tcPr>
          <w:p w14:paraId="5FE82C8D">
            <w:pPr>
              <w:jc w:val="center"/>
              <w:rPr>
                <w:rFonts w:ascii="仿宋" w:hAnsi="仿宋" w:eastAsia="仿宋" w:cs="仿宋"/>
                <w:color w:val="000000"/>
              </w:rPr>
            </w:pPr>
            <w:r>
              <w:rPr>
                <w:rFonts w:hint="eastAsia" w:ascii="仿宋" w:hAnsi="仿宋" w:eastAsia="仿宋" w:cs="仿宋"/>
                <w:color w:val="000000"/>
              </w:rPr>
              <w:t>中期质量评价</w:t>
            </w:r>
          </w:p>
        </w:tc>
        <w:tc>
          <w:tcPr>
            <w:tcW w:w="7370" w:type="dxa"/>
            <w:gridSpan w:val="5"/>
            <w:tcBorders>
              <w:top w:val="single" w:color="000000" w:sz="4" w:space="0"/>
              <w:left w:val="single" w:color="000000" w:sz="4" w:space="0"/>
              <w:bottom w:val="single" w:color="000000" w:sz="4" w:space="0"/>
              <w:right w:val="single" w:color="000000" w:sz="4" w:space="0"/>
            </w:tcBorders>
            <w:vAlign w:val="center"/>
          </w:tcPr>
          <w:p w14:paraId="55F9BD20">
            <w:pPr>
              <w:rPr>
                <w:rFonts w:ascii="仿宋" w:hAnsi="仿宋" w:eastAsia="仿宋" w:cs="仿宋"/>
                <w:color w:val="000000"/>
              </w:rPr>
            </w:pPr>
            <w:r>
              <w:rPr>
                <w:rFonts w:hint="eastAsia" w:ascii="仿宋" w:hAnsi="仿宋" w:eastAsia="仿宋" w:cs="仿宋"/>
                <w:color w:val="000000"/>
              </w:rPr>
              <w:t>（学生已完成部分的工作质量情况）：</w:t>
            </w:r>
          </w:p>
          <w:p w14:paraId="43EAE16C">
            <w:pPr>
              <w:rPr>
                <w:rFonts w:ascii="仿宋" w:hAnsi="仿宋" w:eastAsia="仿宋" w:cs="仿宋"/>
                <w:color w:val="000000"/>
              </w:rPr>
            </w:pPr>
          </w:p>
          <w:p w14:paraId="26EA340D">
            <w:pPr>
              <w:ind w:left="0" w:leftChars="0" w:right="0" w:rightChars="0" w:firstLineChars="200"/>
              <w:rPr>
                <w:rFonts w:ascii="仿宋" w:hAnsi="仿宋" w:eastAsia="仿宋" w:cs="仿宋"/>
                <w:color w:val="000000"/>
              </w:rPr>
            </w:pPr>
            <w:r>
              <w:rPr>
                <w:rFonts w:ascii="仿宋" w:hAnsi="仿宋" w:eastAsia="仿宋" w:cs="仿宋"/>
                <w:color w:val="000000"/>
                <w:bdr w:val="single" w:color="000000" w:sz="4" w:space="0"/>
              </w:rPr>
              <w:t xml:space="preserve">  </w:t>
            </w:r>
            <w:r>
              <w:rPr>
                <w:rFonts w:ascii="仿宋" w:hAnsi="仿宋" w:eastAsia="仿宋" w:cs="仿宋"/>
                <w:color w:val="000000"/>
              </w:rPr>
              <w:t xml:space="preserve"> </w:t>
            </w:r>
            <w:r>
              <w:rPr>
                <w:rFonts w:hint="eastAsia" w:ascii="仿宋" w:hAnsi="仿宋" w:eastAsia="仿宋" w:cs="仿宋"/>
                <w:color w:val="000000"/>
              </w:rPr>
              <w:t>好</w:t>
            </w:r>
            <w:r>
              <w:rPr>
                <w:rFonts w:ascii="仿宋" w:hAnsi="仿宋" w:eastAsia="仿宋" w:cs="仿宋"/>
                <w:color w:val="000000"/>
              </w:rPr>
              <w:t xml:space="preserve">        </w:t>
            </w:r>
            <w:r>
              <w:rPr>
                <w:rFonts w:ascii="仿宋" w:hAnsi="仿宋" w:eastAsia="仿宋" w:cs="仿宋"/>
                <w:color w:val="000000"/>
                <w:bdr w:val="single" w:color="000000" w:sz="4" w:space="0"/>
              </w:rPr>
              <w:t xml:space="preserve">  </w:t>
            </w:r>
            <w:r>
              <w:rPr>
                <w:rFonts w:ascii="仿宋" w:hAnsi="仿宋" w:eastAsia="仿宋" w:cs="仿宋"/>
                <w:color w:val="000000"/>
              </w:rPr>
              <w:t xml:space="preserve"> </w:t>
            </w:r>
            <w:r>
              <w:rPr>
                <w:rFonts w:hint="eastAsia" w:ascii="仿宋" w:hAnsi="仿宋" w:eastAsia="仿宋" w:cs="仿宋"/>
                <w:color w:val="000000"/>
              </w:rPr>
              <w:t>中</w:t>
            </w:r>
            <w:r>
              <w:rPr>
                <w:rFonts w:ascii="仿宋" w:hAnsi="仿宋" w:eastAsia="仿宋" w:cs="仿宋"/>
                <w:color w:val="000000"/>
              </w:rPr>
              <w:t xml:space="preserve">        </w:t>
            </w:r>
            <w:r>
              <w:rPr>
                <w:rFonts w:ascii="仿宋" w:hAnsi="仿宋" w:eastAsia="仿宋" w:cs="仿宋"/>
                <w:color w:val="000000"/>
                <w:bdr w:val="single" w:color="000000" w:sz="4" w:space="0"/>
              </w:rPr>
              <w:t xml:space="preserve">  </w:t>
            </w:r>
            <w:r>
              <w:rPr>
                <w:rFonts w:ascii="仿宋" w:hAnsi="仿宋" w:eastAsia="仿宋" w:cs="仿宋"/>
                <w:color w:val="000000"/>
              </w:rPr>
              <w:t xml:space="preserve"> </w:t>
            </w:r>
            <w:r>
              <w:rPr>
                <w:rFonts w:hint="eastAsia" w:ascii="仿宋" w:hAnsi="仿宋" w:eastAsia="仿宋" w:cs="仿宋"/>
                <w:color w:val="000000"/>
              </w:rPr>
              <w:t>差</w:t>
            </w:r>
          </w:p>
        </w:tc>
      </w:tr>
      <w:tr w14:paraId="1904402A">
        <w:tblPrEx>
          <w:tblCellMar>
            <w:top w:w="0" w:type="dxa"/>
            <w:left w:w="108" w:type="dxa"/>
            <w:bottom w:w="0" w:type="dxa"/>
            <w:right w:w="108" w:type="dxa"/>
          </w:tblCellMar>
        </w:tblPrEx>
        <w:trPr>
          <w:trHeight w:val="645" w:hRule="atLeast"/>
          <w:jc w:val="center"/>
        </w:trPr>
        <w:tc>
          <w:tcPr>
            <w:tcW w:w="1418" w:type="dxa"/>
            <w:tcBorders>
              <w:top w:val="single" w:color="000000" w:sz="4" w:space="0"/>
              <w:left w:val="single" w:color="000000" w:sz="4" w:space="0"/>
              <w:bottom w:val="single" w:color="000000" w:sz="4" w:space="0"/>
              <w:right w:val="single" w:color="000000" w:sz="4" w:space="0"/>
            </w:tcBorders>
            <w:vAlign w:val="center"/>
          </w:tcPr>
          <w:p w14:paraId="0D428E65">
            <w:pPr>
              <w:jc w:val="center"/>
              <w:rPr>
                <w:rFonts w:ascii="仿宋" w:hAnsi="仿宋" w:eastAsia="仿宋" w:cs="仿宋"/>
                <w:color w:val="000000"/>
              </w:rPr>
            </w:pPr>
            <w:r>
              <w:rPr>
                <w:rFonts w:hint="eastAsia" w:ascii="仿宋" w:hAnsi="仿宋" w:eastAsia="仿宋" w:cs="仿宋"/>
                <w:color w:val="000000"/>
              </w:rPr>
              <w:t>指导教师工作情况</w:t>
            </w:r>
          </w:p>
        </w:tc>
        <w:tc>
          <w:tcPr>
            <w:tcW w:w="7370" w:type="dxa"/>
            <w:gridSpan w:val="5"/>
            <w:tcBorders>
              <w:top w:val="single" w:color="000000" w:sz="4" w:space="0"/>
              <w:left w:val="single" w:color="000000" w:sz="4" w:space="0"/>
              <w:bottom w:val="single" w:color="000000" w:sz="4" w:space="0"/>
              <w:right w:val="single" w:color="000000" w:sz="4" w:space="0"/>
            </w:tcBorders>
            <w:vAlign w:val="center"/>
          </w:tcPr>
          <w:p w14:paraId="1AA2B7FA">
            <w:pPr>
              <w:rPr>
                <w:rFonts w:ascii="仿宋" w:hAnsi="仿宋" w:eastAsia="仿宋" w:cs="仿宋"/>
                <w:color w:val="000000"/>
              </w:rPr>
            </w:pPr>
            <w:r>
              <w:rPr>
                <w:rFonts w:ascii="仿宋" w:hAnsi="仿宋" w:eastAsia="仿宋" w:cs="仿宋"/>
                <w:color w:val="000000"/>
              </w:rPr>
              <w:t>(</w:t>
            </w:r>
            <w:r>
              <w:rPr>
                <w:rFonts w:hint="eastAsia" w:ascii="仿宋" w:hAnsi="仿宋" w:eastAsia="仿宋" w:cs="仿宋"/>
                <w:color w:val="000000"/>
              </w:rPr>
              <w:t>指导教师履行职责、指导学生记录情况自评</w:t>
            </w:r>
            <w:r>
              <w:rPr>
                <w:rFonts w:ascii="仿宋" w:hAnsi="仿宋" w:eastAsia="仿宋" w:cs="仿宋"/>
                <w:color w:val="000000"/>
              </w:rPr>
              <w:t>)</w:t>
            </w:r>
          </w:p>
          <w:p w14:paraId="4957C026">
            <w:pPr>
              <w:rPr>
                <w:rFonts w:ascii="仿宋" w:hAnsi="仿宋" w:eastAsia="仿宋" w:cs="仿宋"/>
                <w:color w:val="000000"/>
              </w:rPr>
            </w:pPr>
          </w:p>
          <w:p w14:paraId="72E3DADC">
            <w:pPr>
              <w:ind w:left="0" w:leftChars="0" w:right="0" w:rightChars="0" w:firstLineChars="200"/>
              <w:rPr>
                <w:rFonts w:ascii="仿宋" w:hAnsi="仿宋" w:eastAsia="仿宋" w:cs="仿宋"/>
                <w:color w:val="000000"/>
              </w:rPr>
            </w:pPr>
            <w:r>
              <w:rPr>
                <w:rFonts w:ascii="仿宋" w:hAnsi="仿宋" w:eastAsia="仿宋" w:cs="仿宋"/>
                <w:color w:val="000000"/>
                <w:bdr w:val="single" w:color="000000" w:sz="4" w:space="0"/>
              </w:rPr>
              <w:t xml:space="preserve">  </w:t>
            </w:r>
            <w:r>
              <w:rPr>
                <w:rFonts w:ascii="仿宋" w:hAnsi="仿宋" w:eastAsia="仿宋" w:cs="仿宋"/>
                <w:color w:val="000000"/>
              </w:rPr>
              <w:t xml:space="preserve"> </w:t>
            </w:r>
            <w:r>
              <w:rPr>
                <w:rFonts w:hint="eastAsia" w:ascii="仿宋" w:hAnsi="仿宋" w:eastAsia="仿宋" w:cs="仿宋"/>
                <w:color w:val="000000"/>
              </w:rPr>
              <w:t>认真</w:t>
            </w:r>
            <w:r>
              <w:rPr>
                <w:rFonts w:ascii="仿宋" w:hAnsi="仿宋" w:eastAsia="仿宋" w:cs="仿宋"/>
                <w:color w:val="000000"/>
              </w:rPr>
              <w:t xml:space="preserve">      </w:t>
            </w:r>
            <w:r>
              <w:rPr>
                <w:rFonts w:ascii="仿宋" w:hAnsi="仿宋" w:eastAsia="仿宋" w:cs="仿宋"/>
                <w:color w:val="000000"/>
                <w:bdr w:val="single" w:color="000000" w:sz="4" w:space="0"/>
              </w:rPr>
              <w:t xml:space="preserve">  </w:t>
            </w:r>
            <w:r>
              <w:rPr>
                <w:rFonts w:ascii="仿宋" w:hAnsi="仿宋" w:eastAsia="仿宋" w:cs="仿宋"/>
                <w:color w:val="000000"/>
              </w:rPr>
              <w:t xml:space="preserve"> </w:t>
            </w:r>
            <w:r>
              <w:rPr>
                <w:rFonts w:hint="eastAsia" w:ascii="仿宋" w:hAnsi="仿宋" w:eastAsia="仿宋" w:cs="仿宋"/>
                <w:color w:val="000000"/>
              </w:rPr>
              <w:t>较认真</w:t>
            </w:r>
            <w:r>
              <w:rPr>
                <w:rFonts w:ascii="仿宋" w:hAnsi="仿宋" w:eastAsia="仿宋" w:cs="仿宋"/>
                <w:color w:val="000000"/>
              </w:rPr>
              <w:t xml:space="preserve">    </w:t>
            </w:r>
            <w:r>
              <w:rPr>
                <w:rFonts w:ascii="仿宋" w:hAnsi="仿宋" w:eastAsia="仿宋" w:cs="仿宋"/>
                <w:color w:val="000000"/>
                <w:bdr w:val="single" w:color="000000" w:sz="4" w:space="0"/>
              </w:rPr>
              <w:t xml:space="preserve">  </w:t>
            </w:r>
            <w:r>
              <w:rPr>
                <w:rFonts w:ascii="仿宋" w:hAnsi="仿宋" w:eastAsia="仿宋" w:cs="仿宋"/>
                <w:color w:val="000000"/>
              </w:rPr>
              <w:t xml:space="preserve"> </w:t>
            </w:r>
            <w:r>
              <w:rPr>
                <w:rFonts w:hint="eastAsia" w:ascii="仿宋" w:hAnsi="仿宋" w:eastAsia="仿宋" w:cs="仿宋"/>
                <w:color w:val="000000"/>
              </w:rPr>
              <w:t>一般</w:t>
            </w:r>
            <w:r>
              <w:rPr>
                <w:rFonts w:ascii="仿宋" w:hAnsi="仿宋" w:eastAsia="仿宋" w:cs="仿宋"/>
                <w:color w:val="000000"/>
              </w:rPr>
              <w:t xml:space="preserve">    </w:t>
            </w:r>
            <w:r>
              <w:rPr>
                <w:rFonts w:ascii="仿宋" w:hAnsi="仿宋" w:eastAsia="仿宋" w:cs="仿宋"/>
                <w:color w:val="000000"/>
                <w:bdr w:val="single" w:color="000000" w:sz="4" w:space="0"/>
              </w:rPr>
              <w:t xml:space="preserve">  </w:t>
            </w:r>
            <w:r>
              <w:rPr>
                <w:rFonts w:ascii="仿宋" w:hAnsi="仿宋" w:eastAsia="仿宋" w:cs="仿宋"/>
                <w:color w:val="000000"/>
              </w:rPr>
              <w:t xml:space="preserve"> </w:t>
            </w:r>
            <w:r>
              <w:rPr>
                <w:rFonts w:hint="eastAsia" w:ascii="仿宋" w:hAnsi="仿宋" w:eastAsia="仿宋" w:cs="仿宋"/>
                <w:color w:val="000000"/>
              </w:rPr>
              <w:t>不认真</w:t>
            </w:r>
          </w:p>
          <w:p w14:paraId="018A4728">
            <w:pPr>
              <w:rPr>
                <w:rFonts w:ascii="仿宋" w:hAnsi="仿宋" w:eastAsia="仿宋" w:cs="仿宋"/>
                <w:color w:val="000000"/>
              </w:rPr>
            </w:pPr>
          </w:p>
          <w:p w14:paraId="55ED0E6C">
            <w:pPr>
              <w:rPr>
                <w:rFonts w:ascii="仿宋" w:hAnsi="仿宋" w:eastAsia="仿宋" w:cs="仿宋"/>
              </w:rPr>
            </w:pPr>
            <w:r>
              <w:rPr>
                <w:rFonts w:hint="eastAsia" w:ascii="仿宋" w:hAnsi="仿宋" w:eastAsia="仿宋" w:cs="仿宋"/>
              </w:rPr>
              <w:t>指导教师签名：</w:t>
            </w:r>
            <w:r>
              <w:rPr>
                <w:rFonts w:ascii="仿宋" w:hAnsi="仿宋" w:eastAsia="仿宋" w:cs="仿宋"/>
              </w:rPr>
              <w:t xml:space="preserve">                      </w:t>
            </w:r>
            <w:r>
              <w:rPr>
                <w:rFonts w:hint="eastAsia" w:ascii="仿宋" w:hAnsi="仿宋" w:eastAsia="仿宋" w:cs="仿宋"/>
              </w:rPr>
              <w:t>时间：</w:t>
            </w:r>
            <w:r>
              <w:rPr>
                <w:rFonts w:ascii="仿宋" w:hAnsi="仿宋" w:eastAsia="仿宋" w:cs="仿宋"/>
              </w:rPr>
              <w:t>202</w:t>
            </w:r>
            <w:r>
              <w:rPr>
                <w:rFonts w:hint="eastAsia" w:ascii="仿宋" w:hAnsi="仿宋" w:eastAsia="仿宋" w:cs="仿宋"/>
              </w:rPr>
              <w:t>7年3月</w:t>
            </w:r>
            <w:r>
              <w:rPr>
                <w:rFonts w:ascii="仿宋" w:hAnsi="仿宋" w:eastAsia="仿宋" w:cs="仿宋"/>
              </w:rPr>
              <w:t>10</w:t>
            </w:r>
            <w:r>
              <w:rPr>
                <w:rFonts w:hint="eastAsia" w:ascii="仿宋" w:hAnsi="仿宋" w:eastAsia="仿宋" w:cs="仿宋"/>
              </w:rPr>
              <w:t>日</w:t>
            </w:r>
          </w:p>
        </w:tc>
      </w:tr>
      <w:tr w14:paraId="2AA4B981">
        <w:tblPrEx>
          <w:tblCellMar>
            <w:top w:w="0" w:type="dxa"/>
            <w:left w:w="108" w:type="dxa"/>
            <w:bottom w:w="0" w:type="dxa"/>
            <w:right w:w="108" w:type="dxa"/>
          </w:tblCellMar>
        </w:tblPrEx>
        <w:trPr>
          <w:trHeight w:val="645" w:hRule="atLeast"/>
          <w:jc w:val="center"/>
        </w:trPr>
        <w:tc>
          <w:tcPr>
            <w:tcW w:w="1418" w:type="dxa"/>
            <w:tcBorders>
              <w:top w:val="single" w:color="000000" w:sz="4" w:space="0"/>
              <w:left w:val="single" w:color="000000" w:sz="4" w:space="0"/>
              <w:bottom w:val="single" w:color="000000" w:sz="4" w:space="0"/>
              <w:right w:val="single" w:color="000000" w:sz="4" w:space="0"/>
            </w:tcBorders>
            <w:vAlign w:val="center"/>
          </w:tcPr>
          <w:p w14:paraId="3C297234">
            <w:pPr>
              <w:jc w:val="center"/>
              <w:rPr>
                <w:rFonts w:ascii="仿宋" w:hAnsi="仿宋" w:eastAsia="仿宋" w:cs="仿宋"/>
                <w:color w:val="000000"/>
              </w:rPr>
            </w:pPr>
            <w:r>
              <w:rPr>
                <w:rFonts w:hint="eastAsia" w:ascii="仿宋" w:hAnsi="仿宋" w:eastAsia="仿宋" w:cs="仿宋"/>
                <w:color w:val="000000"/>
              </w:rPr>
              <w:t>基层教学组织（教研室）的意见</w:t>
            </w:r>
          </w:p>
        </w:tc>
        <w:tc>
          <w:tcPr>
            <w:tcW w:w="7370" w:type="dxa"/>
            <w:gridSpan w:val="5"/>
            <w:tcBorders>
              <w:top w:val="single" w:color="000000" w:sz="4" w:space="0"/>
              <w:left w:val="single" w:color="000000" w:sz="4" w:space="0"/>
              <w:bottom w:val="single" w:color="000000" w:sz="4" w:space="0"/>
              <w:right w:val="single" w:color="000000" w:sz="4" w:space="0"/>
            </w:tcBorders>
            <w:vAlign w:val="center"/>
          </w:tcPr>
          <w:p w14:paraId="6C80D4E8">
            <w:pPr>
              <w:snapToGrid w:val="0"/>
              <w:rPr>
                <w:rFonts w:ascii="仿宋" w:hAnsi="仿宋" w:eastAsia="仿宋" w:cs="仿宋"/>
                <w:color w:val="000000"/>
              </w:rPr>
            </w:pPr>
          </w:p>
          <w:p w14:paraId="5081F5F5">
            <w:pPr>
              <w:rPr>
                <w:rFonts w:ascii="仿宋" w:hAnsi="仿宋" w:eastAsia="仿宋" w:cs="仿宋"/>
                <w:color w:val="000000"/>
              </w:rPr>
            </w:pPr>
          </w:p>
          <w:p w14:paraId="34B17140">
            <w:pPr>
              <w:rPr>
                <w:rFonts w:ascii="仿宋" w:hAnsi="仿宋" w:eastAsia="仿宋" w:cs="仿宋"/>
                <w:color w:val="000000"/>
              </w:rPr>
            </w:pPr>
          </w:p>
          <w:p w14:paraId="2F25B8E3">
            <w:pPr>
              <w:rPr>
                <w:rFonts w:ascii="仿宋" w:hAnsi="仿宋" w:eastAsia="仿宋" w:cs="仿宋"/>
                <w:color w:val="000000"/>
              </w:rPr>
            </w:pPr>
          </w:p>
          <w:p w14:paraId="4E0A0B4E">
            <w:pPr>
              <w:rPr>
                <w:rFonts w:ascii="仿宋" w:hAnsi="仿宋" w:eastAsia="仿宋" w:cs="仿宋"/>
                <w:color w:val="000000"/>
              </w:rPr>
            </w:pPr>
          </w:p>
          <w:p w14:paraId="5083491F">
            <w:pPr>
              <w:rPr>
                <w:rFonts w:ascii="仿宋" w:hAnsi="仿宋" w:eastAsia="仿宋" w:cs="仿宋"/>
                <w:color w:val="000000"/>
              </w:rPr>
            </w:pPr>
          </w:p>
          <w:p w14:paraId="3CF2FA88">
            <w:pPr>
              <w:rPr>
                <w:rFonts w:ascii="仿宋" w:hAnsi="仿宋" w:eastAsia="仿宋" w:cs="仿宋"/>
                <w:color w:val="000000"/>
              </w:rPr>
            </w:pPr>
            <w:r>
              <w:rPr>
                <w:rFonts w:hint="eastAsia" w:ascii="仿宋" w:hAnsi="仿宋" w:eastAsia="仿宋" w:cs="仿宋"/>
                <w:color w:val="000000"/>
              </w:rPr>
              <w:t>负责人（签名）：</w:t>
            </w:r>
            <w:r>
              <w:rPr>
                <w:rFonts w:ascii="仿宋" w:hAnsi="仿宋" w:eastAsia="仿宋" w:cs="仿宋"/>
                <w:color w:val="000000"/>
              </w:rPr>
              <w:t xml:space="preserve">                    </w:t>
            </w:r>
            <w:r>
              <w:rPr>
                <w:rFonts w:hint="eastAsia" w:ascii="仿宋" w:hAnsi="仿宋" w:eastAsia="仿宋" w:cs="仿宋"/>
                <w:color w:val="000000"/>
              </w:rPr>
              <w:t>时间：2027年3月1</w:t>
            </w:r>
            <w:r>
              <w:rPr>
                <w:rFonts w:ascii="仿宋" w:hAnsi="仿宋" w:eastAsia="仿宋" w:cs="仿宋"/>
                <w:color w:val="000000"/>
              </w:rPr>
              <w:t>1</w:t>
            </w:r>
            <w:r>
              <w:rPr>
                <w:rFonts w:hint="eastAsia" w:ascii="仿宋" w:hAnsi="仿宋" w:eastAsia="仿宋" w:cs="仿宋"/>
                <w:color w:val="000000"/>
              </w:rPr>
              <w:t>日</w:t>
            </w:r>
          </w:p>
        </w:tc>
      </w:tr>
    </w:tbl>
    <w:p w14:paraId="4A9BF30E">
      <w:pPr>
        <w:spacing w:line="360" w:lineRule="auto"/>
        <w:jc w:val="center"/>
        <w:rPr>
          <w:rFonts w:hint="eastAsia" w:eastAsia="黑体"/>
          <w:sz w:val="32"/>
        </w:rPr>
      </w:pPr>
      <w:r>
        <w:br w:type="page"/>
      </w:r>
      <w:r>
        <w:rPr>
          <w:rFonts w:hint="eastAsia" w:eastAsia="黑体"/>
          <w:sz w:val="32"/>
        </w:rPr>
        <w:t>江西师范大学本科生毕业设计（论文）个人工作总结</w:t>
      </w:r>
    </w:p>
    <w:tbl>
      <w:tblPr>
        <w:tblStyle w:val="8"/>
        <w:tblW w:w="8928" w:type="dxa"/>
        <w:tblInd w:w="0" w:type="dxa"/>
        <w:tblLayout w:type="fixed"/>
        <w:tblCellMar>
          <w:top w:w="0" w:type="dxa"/>
          <w:left w:w="108" w:type="dxa"/>
          <w:bottom w:w="0" w:type="dxa"/>
          <w:right w:w="108" w:type="dxa"/>
        </w:tblCellMar>
      </w:tblPr>
      <w:tblGrid>
        <w:gridCol w:w="1218"/>
        <w:gridCol w:w="1950"/>
        <w:gridCol w:w="1080"/>
        <w:gridCol w:w="1757"/>
        <w:gridCol w:w="1123"/>
        <w:gridCol w:w="1800"/>
      </w:tblGrid>
      <w:tr w14:paraId="1D4011E4">
        <w:tblPrEx>
          <w:tblCellMar>
            <w:top w:w="0" w:type="dxa"/>
            <w:left w:w="108" w:type="dxa"/>
            <w:bottom w:w="0" w:type="dxa"/>
            <w:right w:w="108" w:type="dxa"/>
          </w:tblCellMar>
        </w:tblPrEx>
        <w:trPr>
          <w:trHeight w:val="609" w:hRule="atLeast"/>
        </w:trPr>
        <w:tc>
          <w:tcPr>
            <w:tcW w:w="1218" w:type="dxa"/>
            <w:tcBorders>
              <w:top w:val="single" w:color="000000" w:sz="4" w:space="0"/>
              <w:left w:val="single" w:color="000000" w:sz="4" w:space="0"/>
              <w:bottom w:val="single" w:color="000000" w:sz="4" w:space="0"/>
              <w:right w:val="single" w:color="000000" w:sz="4" w:space="0"/>
            </w:tcBorders>
            <w:vAlign w:val="center"/>
          </w:tcPr>
          <w:p w14:paraId="4CE2CA3C">
            <w:pPr>
              <w:spacing w:line="360" w:lineRule="auto"/>
              <w:jc w:val="center"/>
              <w:rPr>
                <w:rFonts w:hint="eastAsia"/>
              </w:rPr>
            </w:pPr>
            <w:r>
              <w:rPr>
                <w:rFonts w:hint="eastAsia"/>
              </w:rPr>
              <w:t>学号</w:t>
            </w:r>
          </w:p>
        </w:tc>
        <w:tc>
          <w:tcPr>
            <w:tcW w:w="1950" w:type="dxa"/>
            <w:tcBorders>
              <w:top w:val="single" w:color="000000" w:sz="4" w:space="0"/>
              <w:left w:val="single" w:color="000000" w:sz="4" w:space="0"/>
              <w:bottom w:val="single" w:color="000000" w:sz="4" w:space="0"/>
              <w:right w:val="single" w:color="000000" w:sz="4" w:space="0"/>
            </w:tcBorders>
            <w:vAlign w:val="center"/>
          </w:tcPr>
          <w:p w14:paraId="61A99EAD">
            <w:pPr>
              <w:snapToGrid w:val="0"/>
              <w:spacing w:line="360" w:lineRule="auto"/>
              <w:rPr>
                <w:rFonts w:hint="eastAsia"/>
              </w:rPr>
            </w:pPr>
          </w:p>
        </w:tc>
        <w:tc>
          <w:tcPr>
            <w:tcW w:w="1080" w:type="dxa"/>
            <w:tcBorders>
              <w:top w:val="single" w:color="000000" w:sz="4" w:space="0"/>
              <w:left w:val="single" w:color="000000" w:sz="4" w:space="0"/>
              <w:bottom w:val="single" w:color="000000" w:sz="4" w:space="0"/>
              <w:right w:val="single" w:color="000000" w:sz="4" w:space="0"/>
            </w:tcBorders>
            <w:vAlign w:val="center"/>
          </w:tcPr>
          <w:p w14:paraId="32BC7245">
            <w:pPr>
              <w:spacing w:line="360" w:lineRule="auto"/>
              <w:jc w:val="center"/>
              <w:rPr>
                <w:rFonts w:hint="eastAsia"/>
              </w:rPr>
            </w:pPr>
            <w:r>
              <w:rPr>
                <w:rFonts w:hint="eastAsia"/>
              </w:rPr>
              <w:t>学生姓名</w:t>
            </w:r>
          </w:p>
        </w:tc>
        <w:tc>
          <w:tcPr>
            <w:tcW w:w="1757" w:type="dxa"/>
            <w:tcBorders>
              <w:top w:val="single" w:color="000000" w:sz="4" w:space="0"/>
              <w:left w:val="single" w:color="000000" w:sz="4" w:space="0"/>
              <w:bottom w:val="single" w:color="000000" w:sz="4" w:space="0"/>
              <w:right w:val="single" w:color="000000" w:sz="4" w:space="0"/>
            </w:tcBorders>
            <w:vAlign w:val="center"/>
          </w:tcPr>
          <w:p w14:paraId="0AD90637">
            <w:pPr>
              <w:snapToGrid w:val="0"/>
              <w:spacing w:line="360" w:lineRule="auto"/>
              <w:rPr>
                <w:rFonts w:hint="eastAsia"/>
              </w:rPr>
            </w:pPr>
          </w:p>
        </w:tc>
        <w:tc>
          <w:tcPr>
            <w:tcW w:w="1123" w:type="dxa"/>
            <w:tcBorders>
              <w:top w:val="single" w:color="000000" w:sz="4" w:space="0"/>
              <w:left w:val="single" w:color="000000" w:sz="4" w:space="0"/>
              <w:bottom w:val="single" w:color="000000" w:sz="4" w:space="0"/>
              <w:right w:val="single" w:color="000000" w:sz="4" w:space="0"/>
            </w:tcBorders>
            <w:vAlign w:val="center"/>
          </w:tcPr>
          <w:p w14:paraId="6774F642">
            <w:pPr>
              <w:spacing w:line="360" w:lineRule="auto"/>
              <w:jc w:val="center"/>
              <w:rPr>
                <w:rFonts w:hint="eastAsia"/>
              </w:rPr>
            </w:pPr>
            <w:r>
              <w:rPr>
                <w:rFonts w:hint="eastAsia"/>
              </w:rPr>
              <w:t>专业</w:t>
            </w:r>
          </w:p>
        </w:tc>
        <w:tc>
          <w:tcPr>
            <w:tcW w:w="1800" w:type="dxa"/>
            <w:tcBorders>
              <w:top w:val="single" w:color="000000" w:sz="4" w:space="0"/>
              <w:left w:val="single" w:color="000000" w:sz="4" w:space="0"/>
              <w:bottom w:val="single" w:color="000000" w:sz="4" w:space="0"/>
              <w:right w:val="single" w:color="000000" w:sz="4" w:space="0"/>
            </w:tcBorders>
            <w:vAlign w:val="center"/>
          </w:tcPr>
          <w:p w14:paraId="23A8E4DF">
            <w:pPr>
              <w:spacing w:line="360" w:lineRule="auto"/>
              <w:jc w:val="center"/>
              <w:rPr>
                <w:rFonts w:hint="eastAsia"/>
              </w:rPr>
            </w:pPr>
            <w:r>
              <w:rPr>
                <w:rFonts w:hint="eastAsia"/>
              </w:rPr>
              <w:t>软件工程</w:t>
            </w:r>
          </w:p>
        </w:tc>
      </w:tr>
      <w:tr w14:paraId="5E4B75C1">
        <w:tblPrEx>
          <w:tblCellMar>
            <w:top w:w="0" w:type="dxa"/>
            <w:left w:w="108" w:type="dxa"/>
            <w:bottom w:w="0" w:type="dxa"/>
            <w:right w:w="108" w:type="dxa"/>
          </w:tblCellMar>
        </w:tblPrEx>
        <w:trPr>
          <w:trHeight w:val="615" w:hRule="atLeast"/>
        </w:trPr>
        <w:tc>
          <w:tcPr>
            <w:tcW w:w="1218" w:type="dxa"/>
            <w:tcBorders>
              <w:top w:val="single" w:color="000000" w:sz="4" w:space="0"/>
              <w:left w:val="single" w:color="000000" w:sz="4" w:space="0"/>
              <w:bottom w:val="single" w:color="000000" w:sz="4" w:space="0"/>
              <w:right w:val="single" w:color="000000" w:sz="4" w:space="0"/>
            </w:tcBorders>
            <w:vAlign w:val="center"/>
          </w:tcPr>
          <w:p w14:paraId="3D3CC140">
            <w:pPr>
              <w:spacing w:line="240" w:lineRule="exact"/>
              <w:jc w:val="center"/>
              <w:rPr>
                <w:rFonts w:hint="eastAsia"/>
              </w:rPr>
            </w:pPr>
            <w:r>
              <w:rPr>
                <w:rFonts w:hint="eastAsia"/>
                <w:spacing w:val="-2"/>
              </w:rPr>
              <w:t>毕业设计(论文)题目</w:t>
            </w:r>
          </w:p>
        </w:tc>
        <w:tc>
          <w:tcPr>
            <w:tcW w:w="7710" w:type="dxa"/>
            <w:gridSpan w:val="5"/>
            <w:tcBorders>
              <w:top w:val="single" w:color="000000" w:sz="4" w:space="0"/>
              <w:left w:val="single" w:color="000000" w:sz="4" w:space="0"/>
              <w:bottom w:val="single" w:color="000000" w:sz="4" w:space="0"/>
              <w:right w:val="single" w:color="000000" w:sz="4" w:space="0"/>
            </w:tcBorders>
            <w:vAlign w:val="center"/>
          </w:tcPr>
          <w:p w14:paraId="725BCEF6">
            <w:pPr>
              <w:snapToGrid w:val="0"/>
              <w:spacing w:line="240" w:lineRule="exact"/>
              <w:rPr>
                <w:rFonts w:hint="eastAsia"/>
              </w:rPr>
            </w:pPr>
          </w:p>
        </w:tc>
      </w:tr>
      <w:tr w14:paraId="39EEC3ED">
        <w:tblPrEx>
          <w:tblCellMar>
            <w:top w:w="0" w:type="dxa"/>
            <w:left w:w="108" w:type="dxa"/>
            <w:bottom w:w="0" w:type="dxa"/>
            <w:right w:w="108" w:type="dxa"/>
          </w:tblCellMar>
        </w:tblPrEx>
        <w:trPr>
          <w:trHeight w:val="615" w:hRule="atLeast"/>
        </w:trPr>
        <w:tc>
          <w:tcPr>
            <w:tcW w:w="1218" w:type="dxa"/>
            <w:tcBorders>
              <w:top w:val="single" w:color="000000" w:sz="4" w:space="0"/>
              <w:left w:val="single" w:color="000000" w:sz="4" w:space="0"/>
              <w:bottom w:val="single" w:color="000000" w:sz="4" w:space="0"/>
              <w:right w:val="single" w:color="000000" w:sz="4" w:space="0"/>
            </w:tcBorders>
            <w:vAlign w:val="center"/>
          </w:tcPr>
          <w:p w14:paraId="2C39C453">
            <w:pPr>
              <w:spacing w:line="360" w:lineRule="auto"/>
              <w:jc w:val="center"/>
              <w:rPr>
                <w:rFonts w:hint="eastAsia"/>
              </w:rPr>
            </w:pPr>
            <w:r>
              <w:rPr>
                <w:rFonts w:hint="eastAsia"/>
              </w:rPr>
              <w:t>时间</w:t>
            </w:r>
          </w:p>
        </w:tc>
        <w:tc>
          <w:tcPr>
            <w:tcW w:w="7710" w:type="dxa"/>
            <w:gridSpan w:val="5"/>
            <w:tcBorders>
              <w:top w:val="single" w:color="000000" w:sz="4" w:space="0"/>
              <w:left w:val="single" w:color="000000" w:sz="4" w:space="0"/>
              <w:bottom w:val="single" w:color="000000" w:sz="4" w:space="0"/>
              <w:right w:val="single" w:color="000000" w:sz="4" w:space="0"/>
            </w:tcBorders>
            <w:vAlign w:val="center"/>
          </w:tcPr>
          <w:p w14:paraId="525AE037">
            <w:pPr>
              <w:spacing w:line="360" w:lineRule="auto"/>
              <w:ind w:left="0" w:leftChars="0" w:right="0" w:rightChars="0" w:firstLineChars="100"/>
              <w:jc w:val="center"/>
              <w:rPr>
                <w:rFonts w:hint="eastAsia"/>
              </w:rPr>
            </w:pPr>
            <w:r>
              <w:rPr>
                <w:rFonts w:hint="eastAsia"/>
              </w:rPr>
              <w:t>自2027年4月1日</w:t>
            </w:r>
            <w:r>
              <w:t xml:space="preserve">    </w:t>
            </w:r>
            <w:r>
              <w:rPr>
                <w:rFonts w:hint="eastAsia"/>
              </w:rPr>
              <w:t>至    2027年4月7日</w:t>
            </w:r>
          </w:p>
        </w:tc>
      </w:tr>
      <w:tr w14:paraId="59DD2083">
        <w:tblPrEx>
          <w:tblCellMar>
            <w:top w:w="0" w:type="dxa"/>
            <w:left w:w="108" w:type="dxa"/>
            <w:bottom w:w="0" w:type="dxa"/>
            <w:right w:w="108" w:type="dxa"/>
          </w:tblCellMar>
        </w:tblPrEx>
        <w:trPr>
          <w:trHeight w:val="8240" w:hRule="atLeast"/>
        </w:trPr>
        <w:tc>
          <w:tcPr>
            <w:tcW w:w="1218" w:type="dxa"/>
            <w:tcBorders>
              <w:top w:val="single" w:color="000000" w:sz="4" w:space="0"/>
              <w:left w:val="single" w:color="000000" w:sz="4" w:space="0"/>
              <w:bottom w:val="single" w:color="000000" w:sz="4" w:space="0"/>
              <w:right w:val="single" w:color="000000" w:sz="4" w:space="0"/>
            </w:tcBorders>
            <w:vAlign w:val="center"/>
          </w:tcPr>
          <w:p w14:paraId="35C29747">
            <w:pPr>
              <w:spacing w:line="720" w:lineRule="auto"/>
              <w:jc w:val="center"/>
              <w:rPr>
                <w:rFonts w:hint="eastAsia"/>
              </w:rPr>
            </w:pPr>
            <w:r>
              <w:rPr>
                <w:rFonts w:hint="eastAsia"/>
              </w:rPr>
              <w:t>工</w:t>
            </w:r>
          </w:p>
          <w:p w14:paraId="597DD835">
            <w:pPr>
              <w:spacing w:line="720" w:lineRule="auto"/>
              <w:jc w:val="center"/>
              <w:rPr>
                <w:rFonts w:hint="eastAsia"/>
              </w:rPr>
            </w:pPr>
            <w:r>
              <w:rPr>
                <w:rFonts w:hint="eastAsia"/>
              </w:rPr>
              <w:t>作</w:t>
            </w:r>
          </w:p>
          <w:p w14:paraId="3775A5EB">
            <w:pPr>
              <w:spacing w:line="720" w:lineRule="auto"/>
              <w:jc w:val="center"/>
              <w:rPr>
                <w:rFonts w:hint="eastAsia"/>
              </w:rPr>
            </w:pPr>
            <w:r>
              <w:rPr>
                <w:rFonts w:hint="eastAsia"/>
              </w:rPr>
              <w:t>总</w:t>
            </w:r>
          </w:p>
          <w:p w14:paraId="4ECED6D0">
            <w:pPr>
              <w:spacing w:line="720" w:lineRule="auto"/>
              <w:jc w:val="center"/>
              <w:rPr>
                <w:rFonts w:hint="eastAsia"/>
              </w:rPr>
            </w:pPr>
            <w:r>
              <w:rPr>
                <w:rFonts w:hint="eastAsia"/>
              </w:rPr>
              <w:t>结</w:t>
            </w:r>
          </w:p>
        </w:tc>
        <w:tc>
          <w:tcPr>
            <w:tcW w:w="7710" w:type="dxa"/>
            <w:gridSpan w:val="5"/>
            <w:tcBorders>
              <w:top w:val="single" w:color="000000" w:sz="4" w:space="0"/>
              <w:left w:val="single" w:color="000000" w:sz="4" w:space="0"/>
              <w:bottom w:val="single" w:color="000000" w:sz="4" w:space="0"/>
              <w:right w:val="single" w:color="000000" w:sz="4" w:space="0"/>
            </w:tcBorders>
          </w:tcPr>
          <w:p w14:paraId="3C0E871E">
            <w:pPr>
              <w:spacing w:line="240" w:lineRule="exact"/>
              <w:rPr>
                <w:rFonts w:hint="eastAsia"/>
              </w:rPr>
            </w:pPr>
            <w:r>
              <w:rPr>
                <w:rFonts w:hint="eastAsia"/>
              </w:rPr>
              <w:t>论文中的总结，如果篇幅较大，则进行精简。</w:t>
            </w:r>
          </w:p>
          <w:p w14:paraId="66DE4A56">
            <w:pPr>
              <w:spacing w:line="240" w:lineRule="exact"/>
              <w:rPr>
                <w:rFonts w:hint="eastAsia"/>
              </w:rPr>
            </w:pPr>
          </w:p>
          <w:p w14:paraId="4C74D41A">
            <w:pPr>
              <w:spacing w:line="240" w:lineRule="exact"/>
              <w:rPr>
                <w:rFonts w:hint="eastAsia"/>
              </w:rPr>
            </w:pPr>
          </w:p>
          <w:p w14:paraId="4D737CED">
            <w:pPr>
              <w:spacing w:line="240" w:lineRule="exact"/>
              <w:rPr>
                <w:rFonts w:hint="eastAsia"/>
              </w:rPr>
            </w:pPr>
          </w:p>
          <w:p w14:paraId="29CA378C">
            <w:pPr>
              <w:spacing w:line="240" w:lineRule="exact"/>
              <w:rPr>
                <w:rFonts w:hint="eastAsia"/>
              </w:rPr>
            </w:pPr>
          </w:p>
          <w:p w14:paraId="517CE771">
            <w:pPr>
              <w:spacing w:line="240" w:lineRule="exact"/>
              <w:rPr>
                <w:rFonts w:hint="eastAsia"/>
              </w:rPr>
            </w:pPr>
          </w:p>
          <w:p w14:paraId="67BD3EB4">
            <w:pPr>
              <w:spacing w:line="240" w:lineRule="exact"/>
              <w:rPr>
                <w:rFonts w:hint="eastAsia"/>
              </w:rPr>
            </w:pPr>
          </w:p>
          <w:p w14:paraId="657527FA">
            <w:pPr>
              <w:spacing w:line="240" w:lineRule="exact"/>
              <w:rPr>
                <w:rFonts w:hint="eastAsia"/>
              </w:rPr>
            </w:pPr>
          </w:p>
          <w:p w14:paraId="55BF520A">
            <w:pPr>
              <w:spacing w:line="240" w:lineRule="exact"/>
              <w:rPr>
                <w:rFonts w:hint="eastAsia"/>
              </w:rPr>
            </w:pPr>
          </w:p>
          <w:p w14:paraId="739087EB">
            <w:pPr>
              <w:spacing w:line="240" w:lineRule="exact"/>
              <w:rPr>
                <w:rFonts w:hint="eastAsia"/>
              </w:rPr>
            </w:pPr>
          </w:p>
          <w:p w14:paraId="3D350041">
            <w:pPr>
              <w:spacing w:line="240" w:lineRule="exact"/>
              <w:rPr>
                <w:rFonts w:hint="eastAsia"/>
              </w:rPr>
            </w:pPr>
          </w:p>
          <w:p w14:paraId="6130AADA">
            <w:pPr>
              <w:spacing w:line="240" w:lineRule="exact"/>
              <w:rPr>
                <w:rFonts w:hint="eastAsia"/>
              </w:rPr>
            </w:pPr>
          </w:p>
          <w:p w14:paraId="533770EA">
            <w:pPr>
              <w:spacing w:line="240" w:lineRule="exact"/>
              <w:rPr>
                <w:rFonts w:hint="eastAsia"/>
              </w:rPr>
            </w:pPr>
          </w:p>
          <w:p w14:paraId="70119BEE">
            <w:pPr>
              <w:spacing w:line="240" w:lineRule="exact"/>
              <w:rPr>
                <w:rFonts w:hint="eastAsia"/>
              </w:rPr>
            </w:pPr>
          </w:p>
          <w:p w14:paraId="05500148">
            <w:pPr>
              <w:spacing w:line="240" w:lineRule="exact"/>
              <w:rPr>
                <w:rFonts w:hint="eastAsia"/>
              </w:rPr>
            </w:pPr>
          </w:p>
          <w:p w14:paraId="60E93D24">
            <w:pPr>
              <w:spacing w:line="240" w:lineRule="exact"/>
              <w:rPr>
                <w:rFonts w:hint="eastAsia"/>
              </w:rPr>
            </w:pPr>
          </w:p>
          <w:p w14:paraId="0BDCB0EF">
            <w:pPr>
              <w:spacing w:line="240" w:lineRule="exact"/>
              <w:rPr>
                <w:rFonts w:hint="eastAsia"/>
              </w:rPr>
            </w:pPr>
          </w:p>
          <w:p w14:paraId="165F43A6">
            <w:pPr>
              <w:spacing w:line="240" w:lineRule="exact"/>
              <w:rPr>
                <w:rFonts w:hint="eastAsia"/>
              </w:rPr>
            </w:pPr>
          </w:p>
          <w:p w14:paraId="7AB7A482">
            <w:pPr>
              <w:spacing w:line="240" w:lineRule="exact"/>
              <w:rPr>
                <w:rFonts w:hint="eastAsia"/>
              </w:rPr>
            </w:pPr>
          </w:p>
          <w:p w14:paraId="455FC537">
            <w:pPr>
              <w:spacing w:line="240" w:lineRule="exact"/>
              <w:rPr>
                <w:rFonts w:hint="eastAsia"/>
              </w:rPr>
            </w:pPr>
          </w:p>
          <w:p w14:paraId="72C4A497">
            <w:pPr>
              <w:spacing w:line="240" w:lineRule="exact"/>
              <w:rPr>
                <w:rFonts w:hint="eastAsia"/>
              </w:rPr>
            </w:pPr>
          </w:p>
          <w:p w14:paraId="05068E5D">
            <w:pPr>
              <w:spacing w:line="240" w:lineRule="exact"/>
              <w:rPr>
                <w:rFonts w:hint="eastAsia"/>
              </w:rPr>
            </w:pPr>
          </w:p>
          <w:p w14:paraId="3B9257E2">
            <w:pPr>
              <w:spacing w:line="240" w:lineRule="exact"/>
              <w:rPr>
                <w:rFonts w:hint="eastAsia"/>
              </w:rPr>
            </w:pPr>
          </w:p>
          <w:p w14:paraId="543E3B70">
            <w:pPr>
              <w:spacing w:line="240" w:lineRule="exact"/>
              <w:rPr>
                <w:rFonts w:hint="eastAsia"/>
              </w:rPr>
            </w:pPr>
          </w:p>
          <w:p w14:paraId="3DDA3C56">
            <w:pPr>
              <w:spacing w:line="240" w:lineRule="exact"/>
              <w:rPr>
                <w:rFonts w:hint="eastAsia"/>
              </w:rPr>
            </w:pPr>
          </w:p>
          <w:p w14:paraId="69F0D091">
            <w:pPr>
              <w:spacing w:line="240" w:lineRule="exact"/>
              <w:rPr>
                <w:rFonts w:hint="eastAsia"/>
              </w:rPr>
            </w:pPr>
          </w:p>
          <w:p w14:paraId="290DBDA7">
            <w:pPr>
              <w:spacing w:line="240" w:lineRule="exact"/>
              <w:rPr>
                <w:rFonts w:hint="eastAsia"/>
              </w:rPr>
            </w:pPr>
          </w:p>
          <w:p w14:paraId="40C948E3">
            <w:pPr>
              <w:spacing w:line="240" w:lineRule="exact"/>
              <w:rPr>
                <w:rFonts w:hint="eastAsia"/>
              </w:rPr>
            </w:pPr>
          </w:p>
          <w:p w14:paraId="00254456">
            <w:pPr>
              <w:spacing w:line="240" w:lineRule="exact"/>
              <w:rPr>
                <w:rFonts w:hint="eastAsia"/>
              </w:rPr>
            </w:pPr>
          </w:p>
          <w:p w14:paraId="2677E0F6">
            <w:pPr>
              <w:spacing w:line="240" w:lineRule="exact"/>
              <w:rPr>
                <w:rFonts w:hint="eastAsia"/>
              </w:rPr>
            </w:pPr>
          </w:p>
          <w:p w14:paraId="063B8137">
            <w:pPr>
              <w:spacing w:line="240" w:lineRule="exact"/>
              <w:rPr>
                <w:rFonts w:hint="eastAsia"/>
              </w:rPr>
            </w:pPr>
          </w:p>
          <w:p w14:paraId="75FCC828">
            <w:pPr>
              <w:spacing w:line="240" w:lineRule="exact"/>
              <w:rPr>
                <w:rFonts w:hint="eastAsia"/>
              </w:rPr>
            </w:pPr>
          </w:p>
          <w:p w14:paraId="75124813">
            <w:pPr>
              <w:spacing w:line="360" w:lineRule="auto"/>
              <w:ind w:left="0" w:leftChars="0" w:right="0" w:rightChars="0" w:firstLineChars="200"/>
              <w:rPr>
                <w:rFonts w:hint="eastAsia"/>
              </w:rPr>
            </w:pPr>
            <w:r>
              <w:rPr>
                <w:rFonts w:hint="eastAsia"/>
              </w:rPr>
              <w:t xml:space="preserve">学生签名：　            　           </w:t>
            </w:r>
            <w:r>
              <w:t xml:space="preserve">       </w:t>
            </w:r>
            <w:r>
              <w:rPr>
                <w:rFonts w:hint="eastAsia"/>
              </w:rPr>
              <w:t xml:space="preserve">  2027年4月</w:t>
            </w:r>
            <w:r>
              <w:t>7</w:t>
            </w:r>
            <w:r>
              <w:rPr>
                <w:rFonts w:hint="eastAsia"/>
              </w:rPr>
              <w:t>日</w:t>
            </w:r>
          </w:p>
        </w:tc>
      </w:tr>
      <w:tr w14:paraId="586A1E30">
        <w:tblPrEx>
          <w:tblCellMar>
            <w:top w:w="0" w:type="dxa"/>
            <w:left w:w="108" w:type="dxa"/>
            <w:bottom w:w="0" w:type="dxa"/>
            <w:right w:w="108" w:type="dxa"/>
          </w:tblCellMar>
        </w:tblPrEx>
        <w:trPr>
          <w:trHeight w:val="3096" w:hRule="atLeast"/>
        </w:trPr>
        <w:tc>
          <w:tcPr>
            <w:tcW w:w="1218" w:type="dxa"/>
            <w:tcBorders>
              <w:top w:val="single" w:color="000000" w:sz="4" w:space="0"/>
              <w:left w:val="single" w:color="000000" w:sz="4" w:space="0"/>
              <w:bottom w:val="single" w:color="000000" w:sz="4" w:space="0"/>
              <w:right w:val="single" w:color="000000" w:sz="4" w:space="0"/>
            </w:tcBorders>
            <w:vAlign w:val="center"/>
          </w:tcPr>
          <w:p w14:paraId="5EBB758A">
            <w:pPr>
              <w:spacing w:line="360" w:lineRule="auto"/>
              <w:jc w:val="center"/>
              <w:rPr>
                <w:rFonts w:hint="eastAsia"/>
              </w:rPr>
            </w:pPr>
            <w:r>
              <w:rPr>
                <w:rFonts w:hint="eastAsia"/>
              </w:rPr>
              <w:t>指</w:t>
            </w:r>
          </w:p>
          <w:p w14:paraId="74C34778">
            <w:pPr>
              <w:spacing w:line="360" w:lineRule="auto"/>
              <w:jc w:val="center"/>
              <w:rPr>
                <w:rFonts w:hint="eastAsia"/>
              </w:rPr>
            </w:pPr>
            <w:r>
              <w:rPr>
                <w:rFonts w:hint="eastAsia"/>
              </w:rPr>
              <w:t>导</w:t>
            </w:r>
          </w:p>
          <w:p w14:paraId="669701AF">
            <w:pPr>
              <w:spacing w:line="360" w:lineRule="auto"/>
              <w:jc w:val="center"/>
              <w:rPr>
                <w:rFonts w:hint="eastAsia"/>
              </w:rPr>
            </w:pPr>
            <w:r>
              <w:rPr>
                <w:rFonts w:hint="eastAsia"/>
              </w:rPr>
              <w:t>教</w:t>
            </w:r>
          </w:p>
          <w:p w14:paraId="01B275E8">
            <w:pPr>
              <w:spacing w:line="360" w:lineRule="auto"/>
              <w:jc w:val="center"/>
              <w:rPr>
                <w:rFonts w:hint="eastAsia"/>
              </w:rPr>
            </w:pPr>
            <w:r>
              <w:rPr>
                <w:rFonts w:hint="eastAsia"/>
              </w:rPr>
              <w:t>师</w:t>
            </w:r>
          </w:p>
          <w:p w14:paraId="42B7788F">
            <w:pPr>
              <w:spacing w:line="360" w:lineRule="auto"/>
              <w:jc w:val="center"/>
              <w:rPr>
                <w:rFonts w:hint="eastAsia"/>
              </w:rPr>
            </w:pPr>
            <w:r>
              <w:rPr>
                <w:rFonts w:hint="eastAsia"/>
              </w:rPr>
              <w:t>意</w:t>
            </w:r>
          </w:p>
          <w:p w14:paraId="6CC131D4">
            <w:pPr>
              <w:spacing w:line="240" w:lineRule="exact"/>
              <w:jc w:val="center"/>
              <w:rPr>
                <w:rFonts w:hint="eastAsia"/>
              </w:rPr>
            </w:pPr>
            <w:r>
              <w:rPr>
                <w:rFonts w:hint="eastAsia"/>
              </w:rPr>
              <w:t>见</w:t>
            </w:r>
          </w:p>
        </w:tc>
        <w:tc>
          <w:tcPr>
            <w:tcW w:w="7710" w:type="dxa"/>
            <w:gridSpan w:val="5"/>
            <w:tcBorders>
              <w:top w:val="single" w:color="000000" w:sz="4" w:space="0"/>
              <w:left w:val="single" w:color="000000" w:sz="4" w:space="0"/>
              <w:bottom w:val="single" w:color="000000" w:sz="4" w:space="0"/>
              <w:right w:val="single" w:color="000000" w:sz="4" w:space="0"/>
            </w:tcBorders>
          </w:tcPr>
          <w:p w14:paraId="1D0B4FCF">
            <w:pPr>
              <w:snapToGrid w:val="0"/>
              <w:spacing w:line="360" w:lineRule="auto"/>
              <w:ind w:left="0" w:leftChars="0" w:right="0" w:rightChars="0" w:firstLineChars="200"/>
              <w:rPr>
                <w:rFonts w:hint="eastAsia"/>
              </w:rPr>
            </w:pPr>
          </w:p>
          <w:p w14:paraId="37D0EDAA">
            <w:pPr>
              <w:spacing w:line="360" w:lineRule="auto"/>
              <w:ind w:left="0" w:leftChars="0" w:right="0" w:rightChars="0" w:firstLineChars="200"/>
            </w:pPr>
          </w:p>
          <w:p w14:paraId="451AAFF5">
            <w:pPr>
              <w:spacing w:line="360" w:lineRule="auto"/>
              <w:ind w:left="0" w:leftChars="0" w:right="0" w:rightChars="0" w:firstLineChars="200"/>
            </w:pPr>
          </w:p>
          <w:p w14:paraId="6058B01E">
            <w:pPr>
              <w:spacing w:line="360" w:lineRule="auto"/>
              <w:ind w:left="0" w:leftChars="0" w:right="0" w:rightChars="0" w:firstLineChars="200"/>
            </w:pPr>
          </w:p>
          <w:p w14:paraId="34D72BCE">
            <w:pPr>
              <w:spacing w:line="360" w:lineRule="auto"/>
              <w:ind w:left="0" w:leftChars="0" w:right="0" w:rightChars="0" w:firstLineChars="200"/>
              <w:rPr>
                <w:rFonts w:hint="eastAsia"/>
              </w:rPr>
            </w:pPr>
          </w:p>
          <w:p w14:paraId="3F7FF861">
            <w:pPr>
              <w:spacing w:line="360" w:lineRule="auto"/>
              <w:ind w:left="0" w:leftChars="0" w:right="0" w:rightChars="0" w:firstLineChars="200"/>
              <w:rPr>
                <w:rFonts w:hint="eastAsia"/>
              </w:rPr>
            </w:pPr>
            <w:r>
              <w:rPr>
                <w:rFonts w:hint="eastAsia"/>
              </w:rPr>
              <w:t xml:space="preserve">指导教师签名：          </w:t>
            </w:r>
            <w:r>
              <w:t xml:space="preserve">       </w:t>
            </w:r>
            <w:r>
              <w:rPr>
                <w:rFonts w:hint="eastAsia"/>
              </w:rPr>
              <w:t xml:space="preserve">  　           2027年4月</w:t>
            </w:r>
            <w:r>
              <w:t>8</w:t>
            </w:r>
            <w:r>
              <w:rPr>
                <w:rFonts w:hint="eastAsia"/>
              </w:rPr>
              <w:t>日</w:t>
            </w:r>
          </w:p>
        </w:tc>
      </w:tr>
    </w:tbl>
    <w:p w14:paraId="7B229A65">
      <w:pPr>
        <w:spacing w:line="360" w:lineRule="auto"/>
        <w:jc w:val="center"/>
        <w:rPr>
          <w:rFonts w:hint="eastAsia" w:eastAsia="黑体"/>
          <w:sz w:val="32"/>
        </w:rPr>
      </w:pPr>
      <w:r>
        <w:br w:type="page"/>
      </w:r>
      <w:r>
        <w:rPr>
          <w:rFonts w:hint="eastAsia" w:eastAsia="黑体"/>
          <w:sz w:val="32"/>
        </w:rPr>
        <w:t>江西师范大学本科生毕业设计（论文）形式审查表</w:t>
      </w:r>
    </w:p>
    <w:tbl>
      <w:tblPr>
        <w:tblStyle w:val="8"/>
        <w:tblW w:w="8928" w:type="dxa"/>
        <w:tblInd w:w="0" w:type="dxa"/>
        <w:tblLayout w:type="fixed"/>
        <w:tblCellMar>
          <w:top w:w="0" w:type="dxa"/>
          <w:left w:w="108" w:type="dxa"/>
          <w:bottom w:w="0" w:type="dxa"/>
          <w:right w:w="108" w:type="dxa"/>
        </w:tblCellMar>
      </w:tblPr>
      <w:tblGrid>
        <w:gridCol w:w="1188"/>
        <w:gridCol w:w="2008"/>
        <w:gridCol w:w="1260"/>
        <w:gridCol w:w="1772"/>
        <w:gridCol w:w="900"/>
        <w:gridCol w:w="276"/>
        <w:gridCol w:w="607"/>
        <w:gridCol w:w="917"/>
      </w:tblGrid>
      <w:tr w14:paraId="7075F3A0">
        <w:tblPrEx>
          <w:tblCellMar>
            <w:top w:w="0" w:type="dxa"/>
            <w:left w:w="108" w:type="dxa"/>
            <w:bottom w:w="0" w:type="dxa"/>
            <w:right w:w="108" w:type="dxa"/>
          </w:tblCellMar>
        </w:tblPrEx>
        <w:trPr>
          <w:trHeight w:val="609" w:hRule="atLeast"/>
        </w:trPr>
        <w:tc>
          <w:tcPr>
            <w:tcW w:w="1188" w:type="dxa"/>
            <w:tcBorders>
              <w:top w:val="single" w:color="000000" w:sz="4" w:space="0"/>
              <w:left w:val="single" w:color="000000" w:sz="4" w:space="0"/>
              <w:bottom w:val="single" w:color="000000" w:sz="4" w:space="0"/>
              <w:right w:val="single" w:color="000000" w:sz="4" w:space="0"/>
            </w:tcBorders>
            <w:vAlign w:val="center"/>
          </w:tcPr>
          <w:p w14:paraId="015BE42E">
            <w:pPr>
              <w:spacing w:line="360" w:lineRule="auto"/>
              <w:jc w:val="center"/>
              <w:rPr>
                <w:rFonts w:hint="eastAsia"/>
              </w:rPr>
            </w:pPr>
            <w:r>
              <w:rPr>
                <w:rFonts w:hint="eastAsia"/>
              </w:rPr>
              <w:t>学号</w:t>
            </w:r>
          </w:p>
        </w:tc>
        <w:tc>
          <w:tcPr>
            <w:tcW w:w="2008" w:type="dxa"/>
            <w:tcBorders>
              <w:top w:val="single" w:color="000000" w:sz="4" w:space="0"/>
              <w:left w:val="single" w:color="000000" w:sz="4" w:space="0"/>
              <w:bottom w:val="single" w:color="000000" w:sz="4" w:space="0"/>
              <w:right w:val="single" w:color="000000" w:sz="4" w:space="0"/>
            </w:tcBorders>
            <w:vAlign w:val="center"/>
          </w:tcPr>
          <w:p w14:paraId="45051D9D">
            <w:pPr>
              <w:snapToGrid w:val="0"/>
              <w:spacing w:line="360" w:lineRule="auto"/>
              <w:rPr>
                <w:rFonts w:hint="eastAsia"/>
              </w:rPr>
            </w:pPr>
          </w:p>
        </w:tc>
        <w:tc>
          <w:tcPr>
            <w:tcW w:w="1260" w:type="dxa"/>
            <w:tcBorders>
              <w:top w:val="single" w:color="000000" w:sz="4" w:space="0"/>
              <w:left w:val="single" w:color="000000" w:sz="4" w:space="0"/>
              <w:bottom w:val="single" w:color="000000" w:sz="4" w:space="0"/>
              <w:right w:val="single" w:color="000000" w:sz="4" w:space="0"/>
            </w:tcBorders>
            <w:vAlign w:val="center"/>
          </w:tcPr>
          <w:p w14:paraId="7F3A3E60">
            <w:pPr>
              <w:spacing w:line="360" w:lineRule="auto"/>
              <w:jc w:val="center"/>
              <w:rPr>
                <w:rFonts w:hint="eastAsia"/>
              </w:rPr>
            </w:pPr>
            <w:r>
              <w:rPr>
                <w:rFonts w:hint="eastAsia"/>
              </w:rPr>
              <w:t>学生姓名</w:t>
            </w:r>
          </w:p>
        </w:tc>
        <w:tc>
          <w:tcPr>
            <w:tcW w:w="1772" w:type="dxa"/>
            <w:tcBorders>
              <w:top w:val="single" w:color="000000" w:sz="4" w:space="0"/>
              <w:left w:val="single" w:color="000000" w:sz="4" w:space="0"/>
              <w:bottom w:val="single" w:color="000000" w:sz="4" w:space="0"/>
              <w:right w:val="single" w:color="000000" w:sz="4" w:space="0"/>
            </w:tcBorders>
            <w:vAlign w:val="center"/>
          </w:tcPr>
          <w:p w14:paraId="5524483E">
            <w:pPr>
              <w:snapToGrid w:val="0"/>
              <w:spacing w:line="360" w:lineRule="auto"/>
              <w:rPr>
                <w:rFonts w:hint="eastAsia"/>
              </w:rPr>
            </w:pPr>
          </w:p>
        </w:tc>
        <w:tc>
          <w:tcPr>
            <w:tcW w:w="1176" w:type="dxa"/>
            <w:gridSpan w:val="2"/>
            <w:tcBorders>
              <w:top w:val="single" w:color="000000" w:sz="4" w:space="0"/>
              <w:left w:val="single" w:color="000000" w:sz="4" w:space="0"/>
              <w:bottom w:val="single" w:color="000000" w:sz="4" w:space="0"/>
              <w:right w:val="single" w:color="000000" w:sz="4" w:space="0"/>
            </w:tcBorders>
            <w:vAlign w:val="center"/>
          </w:tcPr>
          <w:p w14:paraId="1BA1460C">
            <w:pPr>
              <w:spacing w:line="360" w:lineRule="auto"/>
              <w:jc w:val="center"/>
              <w:rPr>
                <w:rFonts w:hint="eastAsia"/>
              </w:rPr>
            </w:pPr>
            <w:r>
              <w:rPr>
                <w:rFonts w:hint="eastAsia"/>
              </w:rPr>
              <w:t>专业</w:t>
            </w:r>
          </w:p>
        </w:tc>
        <w:tc>
          <w:tcPr>
            <w:tcW w:w="1524" w:type="dxa"/>
            <w:gridSpan w:val="2"/>
            <w:tcBorders>
              <w:top w:val="single" w:color="000000" w:sz="4" w:space="0"/>
              <w:left w:val="single" w:color="000000" w:sz="4" w:space="0"/>
              <w:bottom w:val="single" w:color="000000" w:sz="4" w:space="0"/>
              <w:right w:val="single" w:color="000000" w:sz="4" w:space="0"/>
            </w:tcBorders>
            <w:vAlign w:val="center"/>
          </w:tcPr>
          <w:p w14:paraId="6107D310">
            <w:pPr>
              <w:spacing w:line="360" w:lineRule="auto"/>
              <w:rPr>
                <w:rFonts w:hint="eastAsia"/>
              </w:rPr>
            </w:pPr>
            <w:r>
              <w:rPr>
                <w:rFonts w:hint="eastAsia"/>
              </w:rPr>
              <w:t>软件工程</w:t>
            </w:r>
          </w:p>
        </w:tc>
      </w:tr>
      <w:tr w14:paraId="275010C6">
        <w:tblPrEx>
          <w:tblCellMar>
            <w:top w:w="0" w:type="dxa"/>
            <w:left w:w="108" w:type="dxa"/>
            <w:bottom w:w="0" w:type="dxa"/>
            <w:right w:w="108" w:type="dxa"/>
          </w:tblCellMar>
        </w:tblPrEx>
        <w:trPr>
          <w:cantSplit/>
          <w:trHeight w:val="616" w:hRule="atLeast"/>
        </w:trPr>
        <w:tc>
          <w:tcPr>
            <w:tcW w:w="1188" w:type="dxa"/>
            <w:tcBorders>
              <w:top w:val="single" w:color="000000" w:sz="4" w:space="0"/>
              <w:left w:val="single" w:color="000000" w:sz="4" w:space="0"/>
              <w:bottom w:val="single" w:color="000000" w:sz="4" w:space="0"/>
              <w:right w:val="single" w:color="000000" w:sz="4" w:space="0"/>
            </w:tcBorders>
            <w:vAlign w:val="center"/>
          </w:tcPr>
          <w:p w14:paraId="675D371A">
            <w:pPr>
              <w:spacing w:line="240" w:lineRule="exact"/>
              <w:jc w:val="center"/>
              <w:rPr>
                <w:rFonts w:hint="eastAsia"/>
              </w:rPr>
            </w:pPr>
            <w:r>
              <w:rPr>
                <w:rFonts w:hint="eastAsia"/>
                <w:spacing w:val="-2"/>
              </w:rPr>
              <w:t>毕业设计(论文)题目</w:t>
            </w:r>
          </w:p>
        </w:tc>
        <w:tc>
          <w:tcPr>
            <w:tcW w:w="7740" w:type="dxa"/>
            <w:gridSpan w:val="7"/>
            <w:tcBorders>
              <w:top w:val="single" w:color="000000" w:sz="4" w:space="0"/>
              <w:left w:val="single" w:color="000000" w:sz="4" w:space="0"/>
              <w:bottom w:val="single" w:color="000000" w:sz="4" w:space="0"/>
              <w:right w:val="single" w:color="000000" w:sz="4" w:space="0"/>
            </w:tcBorders>
            <w:vAlign w:val="center"/>
          </w:tcPr>
          <w:p w14:paraId="5525E57C">
            <w:pPr>
              <w:snapToGrid w:val="0"/>
              <w:spacing w:line="240" w:lineRule="exact"/>
              <w:rPr>
                <w:rFonts w:hint="eastAsia"/>
              </w:rPr>
            </w:pPr>
          </w:p>
        </w:tc>
      </w:tr>
      <w:tr w14:paraId="128BB3F4">
        <w:tblPrEx>
          <w:tblCellMar>
            <w:top w:w="0" w:type="dxa"/>
            <w:left w:w="108" w:type="dxa"/>
            <w:bottom w:w="0" w:type="dxa"/>
            <w:right w:w="108" w:type="dxa"/>
          </w:tblCellMar>
        </w:tblPrEx>
        <w:trPr>
          <w:cantSplit/>
          <w:trHeight w:val="446" w:hRule="atLeast"/>
        </w:trPr>
        <w:tc>
          <w:tcPr>
            <w:tcW w:w="1188" w:type="dxa"/>
            <w:vMerge w:val="restart"/>
            <w:tcBorders>
              <w:top w:val="single" w:color="000000" w:sz="4" w:space="0"/>
              <w:left w:val="single" w:color="000000" w:sz="4" w:space="0"/>
              <w:bottom w:val="single" w:color="000000" w:sz="4" w:space="0"/>
              <w:right w:val="single" w:color="000000" w:sz="4" w:space="0"/>
            </w:tcBorders>
            <w:vAlign w:val="center"/>
          </w:tcPr>
          <w:p w14:paraId="39F474E6">
            <w:pPr>
              <w:spacing w:line="360" w:lineRule="auto"/>
              <w:jc w:val="center"/>
              <w:rPr>
                <w:rFonts w:hint="eastAsia"/>
                <w:spacing w:val="-2"/>
              </w:rPr>
            </w:pPr>
            <w:r>
              <w:rPr>
                <w:rFonts w:hint="eastAsia"/>
                <w:spacing w:val="-2"/>
              </w:rPr>
              <w:t>形</w:t>
            </w:r>
          </w:p>
          <w:p w14:paraId="30395C5E">
            <w:pPr>
              <w:spacing w:line="360" w:lineRule="auto"/>
              <w:jc w:val="center"/>
              <w:rPr>
                <w:rFonts w:hint="eastAsia"/>
                <w:spacing w:val="-2"/>
              </w:rPr>
            </w:pPr>
            <w:r>
              <w:rPr>
                <w:rFonts w:hint="eastAsia"/>
                <w:spacing w:val="-2"/>
              </w:rPr>
              <w:t>式</w:t>
            </w:r>
          </w:p>
          <w:p w14:paraId="12195B63">
            <w:pPr>
              <w:spacing w:line="360" w:lineRule="auto"/>
              <w:jc w:val="center"/>
              <w:rPr>
                <w:rFonts w:hint="eastAsia"/>
                <w:spacing w:val="-2"/>
              </w:rPr>
            </w:pPr>
            <w:r>
              <w:rPr>
                <w:rFonts w:hint="eastAsia"/>
                <w:spacing w:val="-2"/>
              </w:rPr>
              <w:t>审</w:t>
            </w:r>
          </w:p>
          <w:p w14:paraId="1E814985">
            <w:pPr>
              <w:spacing w:line="360" w:lineRule="auto"/>
              <w:jc w:val="center"/>
              <w:rPr>
                <w:rFonts w:hint="eastAsia"/>
                <w:spacing w:val="-2"/>
              </w:rPr>
            </w:pPr>
            <w:r>
              <w:rPr>
                <w:rFonts w:hint="eastAsia"/>
                <w:spacing w:val="-2"/>
              </w:rPr>
              <w:t>查</w:t>
            </w:r>
          </w:p>
          <w:p w14:paraId="39F8E7B0">
            <w:pPr>
              <w:spacing w:line="360" w:lineRule="auto"/>
              <w:jc w:val="center"/>
              <w:rPr>
                <w:rFonts w:hint="eastAsia"/>
                <w:spacing w:val="-2"/>
              </w:rPr>
            </w:pPr>
            <w:r>
              <w:rPr>
                <w:rFonts w:hint="eastAsia"/>
                <w:spacing w:val="-2"/>
              </w:rPr>
              <w:t>内</w:t>
            </w:r>
          </w:p>
          <w:p w14:paraId="02E72970">
            <w:pPr>
              <w:spacing w:line="360" w:lineRule="auto"/>
              <w:jc w:val="center"/>
              <w:rPr>
                <w:rFonts w:hint="eastAsia"/>
                <w:spacing w:val="-2"/>
              </w:rPr>
            </w:pPr>
            <w:r>
              <w:rPr>
                <w:rFonts w:hint="eastAsia"/>
                <w:spacing w:val="-2"/>
              </w:rPr>
              <w:t>容</w:t>
            </w:r>
          </w:p>
          <w:p w14:paraId="2A7512B0">
            <w:pPr>
              <w:spacing w:line="320" w:lineRule="exact"/>
              <w:jc w:val="center"/>
              <w:rPr>
                <w:rFonts w:hint="eastAsia"/>
                <w:spacing w:val="-2"/>
              </w:rPr>
            </w:pPr>
          </w:p>
          <w:p w14:paraId="6FCE7B64">
            <w:pPr>
              <w:spacing w:line="320" w:lineRule="exact"/>
              <w:jc w:val="center"/>
              <w:rPr>
                <w:rFonts w:hint="eastAsia" w:ascii="楷体" w:hAnsi="楷体" w:eastAsia="楷体" w:cs="楷体"/>
                <w:spacing w:val="-2"/>
              </w:rPr>
            </w:pPr>
            <w:r>
              <w:rPr>
                <w:rFonts w:hint="eastAsia" w:ascii="楷体" w:hAnsi="楷体" w:eastAsia="楷体" w:cs="楷体"/>
                <w:spacing w:val="-2"/>
              </w:rPr>
              <w:t>（在是、否、无相应的空格里打“√”。“否”指未达到规范要求，“无”指没有相应要求或项目）</w:t>
            </w:r>
          </w:p>
        </w:tc>
        <w:tc>
          <w:tcPr>
            <w:tcW w:w="5040" w:type="dxa"/>
            <w:gridSpan w:val="3"/>
            <w:tcBorders>
              <w:top w:val="single" w:color="000000" w:sz="4" w:space="0"/>
              <w:left w:val="single" w:color="000000" w:sz="4" w:space="0"/>
              <w:bottom w:val="single" w:color="000000" w:sz="4" w:space="0"/>
              <w:right w:val="single" w:color="000000" w:sz="4" w:space="0"/>
            </w:tcBorders>
            <w:vAlign w:val="center"/>
          </w:tcPr>
          <w:p w14:paraId="3DC70557">
            <w:pPr>
              <w:spacing w:line="300" w:lineRule="exact"/>
              <w:jc w:val="center"/>
              <w:rPr>
                <w:rFonts w:hint="eastAsia" w:ascii="华文细黑" w:hAnsi="华文细黑" w:eastAsia="华文细黑"/>
                <w:b/>
                <w:bCs/>
              </w:rPr>
            </w:pPr>
            <w:r>
              <w:rPr>
                <w:rFonts w:hint="eastAsia" w:ascii="华文细黑" w:hAnsi="华文细黑" w:eastAsia="华文细黑"/>
                <w:b/>
                <w:bCs/>
              </w:rPr>
              <w:t>项　目</w:t>
            </w:r>
          </w:p>
        </w:tc>
        <w:tc>
          <w:tcPr>
            <w:tcW w:w="900" w:type="dxa"/>
            <w:tcBorders>
              <w:top w:val="single" w:color="000000" w:sz="4" w:space="0"/>
              <w:left w:val="single" w:color="000000" w:sz="4" w:space="0"/>
              <w:bottom w:val="single" w:color="000000" w:sz="4" w:space="0"/>
              <w:right w:val="single" w:color="000000" w:sz="4" w:space="0"/>
            </w:tcBorders>
            <w:vAlign w:val="center"/>
          </w:tcPr>
          <w:p w14:paraId="4B51EBE3">
            <w:pPr>
              <w:spacing w:line="300" w:lineRule="exact"/>
              <w:jc w:val="center"/>
              <w:rPr>
                <w:rFonts w:hint="eastAsia" w:ascii="华文细黑" w:hAnsi="华文细黑" w:eastAsia="华文细黑"/>
                <w:b/>
                <w:bCs/>
              </w:rPr>
            </w:pPr>
            <w:r>
              <w:rPr>
                <w:rFonts w:hint="eastAsia" w:ascii="华文细黑" w:hAnsi="华文细黑" w:eastAsia="华文细黑"/>
                <w:b/>
                <w:bCs/>
              </w:rPr>
              <w:t>是</w:t>
            </w:r>
          </w:p>
        </w:tc>
        <w:tc>
          <w:tcPr>
            <w:tcW w:w="883" w:type="dxa"/>
            <w:gridSpan w:val="2"/>
            <w:tcBorders>
              <w:top w:val="single" w:color="000000" w:sz="4" w:space="0"/>
              <w:left w:val="single" w:color="000000" w:sz="4" w:space="0"/>
              <w:bottom w:val="single" w:color="000000" w:sz="4" w:space="0"/>
              <w:right w:val="single" w:color="000000" w:sz="4" w:space="0"/>
            </w:tcBorders>
            <w:vAlign w:val="center"/>
          </w:tcPr>
          <w:p w14:paraId="1EB63288">
            <w:pPr>
              <w:spacing w:line="300" w:lineRule="exact"/>
              <w:jc w:val="center"/>
              <w:rPr>
                <w:rFonts w:hint="eastAsia" w:ascii="华文细黑" w:hAnsi="华文细黑" w:eastAsia="华文细黑"/>
                <w:b/>
                <w:bCs/>
              </w:rPr>
            </w:pPr>
            <w:r>
              <w:rPr>
                <w:rFonts w:hint="eastAsia" w:ascii="华文细黑" w:hAnsi="华文细黑" w:eastAsia="华文细黑"/>
                <w:b/>
                <w:bCs/>
              </w:rPr>
              <w:t>否</w:t>
            </w:r>
          </w:p>
        </w:tc>
        <w:tc>
          <w:tcPr>
            <w:tcW w:w="917" w:type="dxa"/>
            <w:tcBorders>
              <w:top w:val="single" w:color="000000" w:sz="4" w:space="0"/>
              <w:left w:val="single" w:color="000000" w:sz="4" w:space="0"/>
              <w:bottom w:val="single" w:color="000000" w:sz="4" w:space="0"/>
              <w:right w:val="single" w:color="000000" w:sz="4" w:space="0"/>
            </w:tcBorders>
            <w:vAlign w:val="center"/>
          </w:tcPr>
          <w:p w14:paraId="6AF849BC">
            <w:pPr>
              <w:spacing w:line="300" w:lineRule="exact"/>
              <w:jc w:val="center"/>
              <w:rPr>
                <w:rFonts w:hint="eastAsia" w:ascii="华文细黑" w:hAnsi="华文细黑" w:eastAsia="华文细黑"/>
                <w:b/>
                <w:bCs/>
              </w:rPr>
            </w:pPr>
            <w:r>
              <w:rPr>
                <w:rFonts w:hint="eastAsia" w:ascii="华文细黑" w:hAnsi="华文细黑" w:eastAsia="华文细黑"/>
                <w:b/>
                <w:bCs/>
              </w:rPr>
              <w:t>无</w:t>
            </w:r>
          </w:p>
        </w:tc>
      </w:tr>
      <w:tr w14:paraId="36FA9126">
        <w:tblPrEx>
          <w:tblCellMar>
            <w:top w:w="0" w:type="dxa"/>
            <w:left w:w="108" w:type="dxa"/>
            <w:bottom w:w="0" w:type="dxa"/>
            <w:right w:w="108" w:type="dxa"/>
          </w:tblCellMar>
        </w:tblPrEx>
        <w:trPr>
          <w:cantSplit/>
          <w:trHeight w:val="340" w:hRule="atLeast"/>
        </w:trPr>
        <w:tc>
          <w:tcPr>
            <w:tcW w:w="1188" w:type="dxa"/>
            <w:vMerge w:val="continue"/>
            <w:tcBorders>
              <w:top w:val="single" w:color="000000" w:sz="4" w:space="0"/>
              <w:left w:val="single" w:color="000000" w:sz="4" w:space="0"/>
              <w:bottom w:val="single" w:color="000000" w:sz="4" w:space="0"/>
              <w:right w:val="single" w:color="000000" w:sz="4" w:space="0"/>
            </w:tcBorders>
            <w:vAlign w:val="center"/>
          </w:tcPr>
          <w:p w14:paraId="172A60B1">
            <w:pPr>
              <w:snapToGrid w:val="0"/>
              <w:spacing w:line="360" w:lineRule="auto"/>
              <w:jc w:val="center"/>
              <w:rPr>
                <w:rFonts w:hint="eastAsia" w:ascii="华文细黑" w:hAnsi="华文细黑" w:eastAsia="华文细黑"/>
                <w:b/>
                <w:bCs/>
                <w:spacing w:val="-2"/>
              </w:rPr>
            </w:pPr>
          </w:p>
        </w:tc>
        <w:tc>
          <w:tcPr>
            <w:tcW w:w="5040" w:type="dxa"/>
            <w:gridSpan w:val="3"/>
            <w:tcBorders>
              <w:top w:val="single" w:color="000000" w:sz="4" w:space="0"/>
              <w:left w:val="single" w:color="000000" w:sz="4" w:space="0"/>
              <w:bottom w:val="single" w:color="000000" w:sz="4" w:space="0"/>
              <w:right w:val="single" w:color="000000" w:sz="4" w:space="0"/>
            </w:tcBorders>
            <w:vAlign w:val="center"/>
          </w:tcPr>
          <w:p w14:paraId="7B7677FB">
            <w:pPr>
              <w:spacing w:line="300" w:lineRule="exact"/>
              <w:rPr>
                <w:rFonts w:hint="eastAsia" w:ascii="仿宋" w:hAnsi="仿宋" w:eastAsia="仿宋" w:cs="仿宋"/>
              </w:rPr>
            </w:pPr>
            <w:r>
              <w:rPr>
                <w:rFonts w:hint="eastAsia" w:ascii="仿宋" w:hAnsi="仿宋" w:eastAsia="仿宋" w:cs="仿宋"/>
              </w:rPr>
              <w:t>封面填写完整正确（含外文题目）</w:t>
            </w:r>
          </w:p>
        </w:tc>
        <w:tc>
          <w:tcPr>
            <w:tcW w:w="900" w:type="dxa"/>
            <w:tcBorders>
              <w:top w:val="single" w:color="000000" w:sz="4" w:space="0"/>
              <w:left w:val="single" w:color="000000" w:sz="4" w:space="0"/>
              <w:bottom w:val="single" w:color="000000" w:sz="4" w:space="0"/>
              <w:right w:val="single" w:color="000000" w:sz="4" w:space="0"/>
            </w:tcBorders>
            <w:vAlign w:val="center"/>
          </w:tcPr>
          <w:p w14:paraId="73436D1C">
            <w:pPr>
              <w:snapToGrid w:val="0"/>
              <w:spacing w:line="300" w:lineRule="exact"/>
              <w:jc w:val="center"/>
              <w:rPr>
                <w:rFonts w:hint="eastAsia" w:ascii="仿宋" w:hAnsi="仿宋" w:eastAsia="仿宋" w:cs="仿宋"/>
              </w:rPr>
            </w:pPr>
          </w:p>
        </w:tc>
        <w:tc>
          <w:tcPr>
            <w:tcW w:w="883" w:type="dxa"/>
            <w:gridSpan w:val="2"/>
            <w:tcBorders>
              <w:top w:val="single" w:color="000000" w:sz="4" w:space="0"/>
              <w:left w:val="single" w:color="000000" w:sz="4" w:space="0"/>
              <w:bottom w:val="single" w:color="000000" w:sz="4" w:space="0"/>
              <w:right w:val="single" w:color="000000" w:sz="4" w:space="0"/>
            </w:tcBorders>
            <w:vAlign w:val="center"/>
          </w:tcPr>
          <w:p w14:paraId="26A72157">
            <w:pPr>
              <w:snapToGrid w:val="0"/>
              <w:spacing w:line="300" w:lineRule="exact"/>
              <w:jc w:val="center"/>
              <w:rPr>
                <w:rFonts w:hint="eastAsia" w:ascii="仿宋_GB2312" w:hAnsi="仿宋_GB2312" w:eastAsia="仿宋_GB2312" w:cs="仿宋"/>
              </w:rPr>
            </w:pPr>
          </w:p>
        </w:tc>
        <w:tc>
          <w:tcPr>
            <w:tcW w:w="917" w:type="dxa"/>
            <w:tcBorders>
              <w:top w:val="single" w:color="000000" w:sz="4" w:space="0"/>
              <w:left w:val="single" w:color="000000" w:sz="4" w:space="0"/>
              <w:bottom w:val="single" w:color="000000" w:sz="4" w:space="0"/>
              <w:right w:val="single" w:color="000000" w:sz="4" w:space="0"/>
            </w:tcBorders>
            <w:vAlign w:val="center"/>
          </w:tcPr>
          <w:p w14:paraId="4FA57F87">
            <w:pPr>
              <w:snapToGrid w:val="0"/>
              <w:spacing w:line="300" w:lineRule="exact"/>
              <w:jc w:val="center"/>
              <w:rPr>
                <w:rFonts w:hint="eastAsia" w:ascii="仿宋_GB2312" w:hAnsi="仿宋_GB2312" w:eastAsia="仿宋_GB2312"/>
              </w:rPr>
            </w:pPr>
          </w:p>
        </w:tc>
      </w:tr>
      <w:tr w14:paraId="2332316F">
        <w:tblPrEx>
          <w:tblCellMar>
            <w:top w:w="0" w:type="dxa"/>
            <w:left w:w="108" w:type="dxa"/>
            <w:bottom w:w="0" w:type="dxa"/>
            <w:right w:w="108" w:type="dxa"/>
          </w:tblCellMar>
        </w:tblPrEx>
        <w:trPr>
          <w:cantSplit/>
          <w:trHeight w:val="340" w:hRule="atLeast"/>
        </w:trPr>
        <w:tc>
          <w:tcPr>
            <w:tcW w:w="1188" w:type="dxa"/>
            <w:vMerge w:val="continue"/>
            <w:tcBorders>
              <w:top w:val="single" w:color="000000" w:sz="4" w:space="0"/>
              <w:left w:val="single" w:color="000000" w:sz="4" w:space="0"/>
              <w:bottom w:val="single" w:color="000000" w:sz="4" w:space="0"/>
              <w:right w:val="single" w:color="000000" w:sz="4" w:space="0"/>
            </w:tcBorders>
            <w:vAlign w:val="center"/>
          </w:tcPr>
          <w:p w14:paraId="6AAA5B80">
            <w:pPr>
              <w:snapToGrid w:val="0"/>
              <w:spacing w:line="360" w:lineRule="auto"/>
              <w:jc w:val="center"/>
              <w:rPr>
                <w:rFonts w:hint="eastAsia" w:ascii="仿宋_GB2312" w:hAnsi="仿宋_GB2312" w:eastAsia="仿宋_GB2312"/>
                <w:spacing w:val="-2"/>
              </w:rPr>
            </w:pPr>
          </w:p>
        </w:tc>
        <w:tc>
          <w:tcPr>
            <w:tcW w:w="5040" w:type="dxa"/>
            <w:gridSpan w:val="3"/>
            <w:tcBorders>
              <w:top w:val="single" w:color="000000" w:sz="4" w:space="0"/>
              <w:left w:val="single" w:color="000000" w:sz="4" w:space="0"/>
              <w:bottom w:val="single" w:color="000000" w:sz="4" w:space="0"/>
              <w:right w:val="single" w:color="000000" w:sz="4" w:space="0"/>
            </w:tcBorders>
            <w:vAlign w:val="center"/>
          </w:tcPr>
          <w:p w14:paraId="7D6FF930">
            <w:pPr>
              <w:spacing w:line="300" w:lineRule="exact"/>
              <w:rPr>
                <w:rFonts w:hint="eastAsia" w:ascii="仿宋" w:hAnsi="仿宋" w:eastAsia="仿宋" w:cs="仿宋"/>
              </w:rPr>
            </w:pPr>
            <w:r>
              <w:rPr>
                <w:rFonts w:hint="eastAsia" w:ascii="仿宋" w:hAnsi="仿宋" w:eastAsia="仿宋" w:cs="仿宋"/>
              </w:rPr>
              <w:t>文稿为A4打印稿</w:t>
            </w:r>
          </w:p>
        </w:tc>
        <w:tc>
          <w:tcPr>
            <w:tcW w:w="900" w:type="dxa"/>
            <w:tcBorders>
              <w:top w:val="single" w:color="000000" w:sz="4" w:space="0"/>
              <w:left w:val="single" w:color="000000" w:sz="4" w:space="0"/>
              <w:bottom w:val="single" w:color="000000" w:sz="4" w:space="0"/>
              <w:right w:val="single" w:color="000000" w:sz="4" w:space="0"/>
            </w:tcBorders>
            <w:vAlign w:val="center"/>
          </w:tcPr>
          <w:p w14:paraId="47521884">
            <w:pPr>
              <w:snapToGrid w:val="0"/>
              <w:spacing w:line="300" w:lineRule="exact"/>
              <w:jc w:val="center"/>
              <w:rPr>
                <w:rFonts w:hint="eastAsia" w:ascii="仿宋" w:hAnsi="仿宋" w:eastAsia="仿宋" w:cs="仿宋"/>
              </w:rPr>
            </w:pPr>
          </w:p>
        </w:tc>
        <w:tc>
          <w:tcPr>
            <w:tcW w:w="883" w:type="dxa"/>
            <w:gridSpan w:val="2"/>
            <w:tcBorders>
              <w:top w:val="single" w:color="000000" w:sz="4" w:space="0"/>
              <w:left w:val="single" w:color="000000" w:sz="4" w:space="0"/>
              <w:bottom w:val="single" w:color="000000" w:sz="4" w:space="0"/>
              <w:right w:val="single" w:color="000000" w:sz="4" w:space="0"/>
            </w:tcBorders>
            <w:vAlign w:val="center"/>
          </w:tcPr>
          <w:p w14:paraId="6EC23D6F">
            <w:pPr>
              <w:snapToGrid w:val="0"/>
              <w:spacing w:line="300" w:lineRule="exact"/>
              <w:jc w:val="center"/>
              <w:rPr>
                <w:rFonts w:hint="eastAsia" w:ascii="仿宋_GB2312" w:hAnsi="仿宋_GB2312" w:eastAsia="仿宋_GB2312" w:cs="仿宋"/>
              </w:rPr>
            </w:pPr>
          </w:p>
        </w:tc>
        <w:tc>
          <w:tcPr>
            <w:tcW w:w="917" w:type="dxa"/>
            <w:tcBorders>
              <w:top w:val="single" w:color="000000" w:sz="4" w:space="0"/>
              <w:left w:val="single" w:color="000000" w:sz="4" w:space="0"/>
              <w:bottom w:val="single" w:color="000000" w:sz="4" w:space="0"/>
              <w:right w:val="single" w:color="000000" w:sz="4" w:space="0"/>
            </w:tcBorders>
            <w:vAlign w:val="center"/>
          </w:tcPr>
          <w:p w14:paraId="73C9F702">
            <w:pPr>
              <w:snapToGrid w:val="0"/>
              <w:spacing w:line="300" w:lineRule="exact"/>
              <w:jc w:val="center"/>
              <w:rPr>
                <w:rFonts w:hint="eastAsia" w:ascii="仿宋_GB2312" w:hAnsi="仿宋_GB2312" w:eastAsia="仿宋_GB2312"/>
              </w:rPr>
            </w:pPr>
          </w:p>
        </w:tc>
      </w:tr>
      <w:tr w14:paraId="5A47730F">
        <w:tblPrEx>
          <w:tblCellMar>
            <w:top w:w="0" w:type="dxa"/>
            <w:left w:w="108" w:type="dxa"/>
            <w:bottom w:w="0" w:type="dxa"/>
            <w:right w:w="108" w:type="dxa"/>
          </w:tblCellMar>
        </w:tblPrEx>
        <w:trPr>
          <w:cantSplit/>
          <w:trHeight w:val="340" w:hRule="atLeast"/>
        </w:trPr>
        <w:tc>
          <w:tcPr>
            <w:tcW w:w="1188" w:type="dxa"/>
            <w:vMerge w:val="continue"/>
            <w:tcBorders>
              <w:top w:val="single" w:color="000000" w:sz="4" w:space="0"/>
              <w:left w:val="single" w:color="000000" w:sz="4" w:space="0"/>
              <w:bottom w:val="single" w:color="000000" w:sz="4" w:space="0"/>
              <w:right w:val="single" w:color="000000" w:sz="4" w:space="0"/>
            </w:tcBorders>
            <w:vAlign w:val="center"/>
          </w:tcPr>
          <w:p w14:paraId="334FD442">
            <w:pPr>
              <w:snapToGrid w:val="0"/>
              <w:spacing w:line="360" w:lineRule="auto"/>
              <w:jc w:val="center"/>
              <w:rPr>
                <w:rFonts w:hint="eastAsia" w:ascii="仿宋_GB2312" w:hAnsi="仿宋_GB2312" w:eastAsia="仿宋_GB2312"/>
                <w:spacing w:val="-2"/>
              </w:rPr>
            </w:pPr>
          </w:p>
        </w:tc>
        <w:tc>
          <w:tcPr>
            <w:tcW w:w="5040" w:type="dxa"/>
            <w:gridSpan w:val="3"/>
            <w:tcBorders>
              <w:top w:val="single" w:color="000000" w:sz="4" w:space="0"/>
              <w:left w:val="single" w:color="000000" w:sz="4" w:space="0"/>
              <w:bottom w:val="single" w:color="000000" w:sz="4" w:space="0"/>
              <w:right w:val="single" w:color="000000" w:sz="4" w:space="0"/>
            </w:tcBorders>
            <w:vAlign w:val="center"/>
          </w:tcPr>
          <w:p w14:paraId="72595948">
            <w:pPr>
              <w:spacing w:line="300" w:lineRule="exact"/>
              <w:rPr>
                <w:rFonts w:hint="eastAsia" w:ascii="仿宋" w:hAnsi="仿宋" w:eastAsia="仿宋" w:cs="仿宋"/>
              </w:rPr>
            </w:pPr>
            <w:r>
              <w:rPr>
                <w:rFonts w:hint="eastAsia" w:ascii="仿宋" w:hAnsi="仿宋" w:eastAsia="仿宋" w:cs="仿宋"/>
              </w:rPr>
              <w:t>文字编排格式规范统一</w:t>
            </w:r>
          </w:p>
        </w:tc>
        <w:tc>
          <w:tcPr>
            <w:tcW w:w="900" w:type="dxa"/>
            <w:tcBorders>
              <w:top w:val="single" w:color="000000" w:sz="4" w:space="0"/>
              <w:left w:val="single" w:color="000000" w:sz="4" w:space="0"/>
              <w:bottom w:val="single" w:color="000000" w:sz="4" w:space="0"/>
              <w:right w:val="single" w:color="000000" w:sz="4" w:space="0"/>
            </w:tcBorders>
            <w:vAlign w:val="center"/>
          </w:tcPr>
          <w:p w14:paraId="32C3B5FB">
            <w:pPr>
              <w:snapToGrid w:val="0"/>
              <w:spacing w:line="300" w:lineRule="exact"/>
              <w:jc w:val="center"/>
              <w:rPr>
                <w:rFonts w:hint="eastAsia" w:ascii="仿宋" w:hAnsi="仿宋" w:eastAsia="仿宋" w:cs="仿宋"/>
              </w:rPr>
            </w:pPr>
          </w:p>
        </w:tc>
        <w:tc>
          <w:tcPr>
            <w:tcW w:w="883" w:type="dxa"/>
            <w:gridSpan w:val="2"/>
            <w:tcBorders>
              <w:top w:val="single" w:color="000000" w:sz="4" w:space="0"/>
              <w:left w:val="single" w:color="000000" w:sz="4" w:space="0"/>
              <w:bottom w:val="single" w:color="000000" w:sz="4" w:space="0"/>
              <w:right w:val="single" w:color="000000" w:sz="4" w:space="0"/>
            </w:tcBorders>
            <w:vAlign w:val="center"/>
          </w:tcPr>
          <w:p w14:paraId="199F6FC2">
            <w:pPr>
              <w:snapToGrid w:val="0"/>
              <w:spacing w:line="300" w:lineRule="exact"/>
              <w:jc w:val="center"/>
              <w:rPr>
                <w:rFonts w:hint="eastAsia" w:ascii="仿宋_GB2312" w:hAnsi="仿宋_GB2312" w:eastAsia="仿宋_GB2312" w:cs="仿宋"/>
              </w:rPr>
            </w:pPr>
          </w:p>
        </w:tc>
        <w:tc>
          <w:tcPr>
            <w:tcW w:w="917" w:type="dxa"/>
            <w:tcBorders>
              <w:top w:val="single" w:color="000000" w:sz="4" w:space="0"/>
              <w:left w:val="single" w:color="000000" w:sz="4" w:space="0"/>
              <w:bottom w:val="single" w:color="000000" w:sz="4" w:space="0"/>
              <w:right w:val="single" w:color="000000" w:sz="4" w:space="0"/>
            </w:tcBorders>
            <w:vAlign w:val="center"/>
          </w:tcPr>
          <w:p w14:paraId="024274F4">
            <w:pPr>
              <w:snapToGrid w:val="0"/>
              <w:spacing w:line="300" w:lineRule="exact"/>
              <w:jc w:val="center"/>
              <w:rPr>
                <w:rFonts w:hint="eastAsia" w:ascii="仿宋_GB2312" w:hAnsi="仿宋_GB2312" w:eastAsia="仿宋_GB2312"/>
              </w:rPr>
            </w:pPr>
          </w:p>
        </w:tc>
      </w:tr>
      <w:tr w14:paraId="7F837148">
        <w:tblPrEx>
          <w:tblCellMar>
            <w:top w:w="0" w:type="dxa"/>
            <w:left w:w="108" w:type="dxa"/>
            <w:bottom w:w="0" w:type="dxa"/>
            <w:right w:w="108" w:type="dxa"/>
          </w:tblCellMar>
        </w:tblPrEx>
        <w:trPr>
          <w:cantSplit/>
          <w:trHeight w:val="340" w:hRule="atLeast"/>
        </w:trPr>
        <w:tc>
          <w:tcPr>
            <w:tcW w:w="1188" w:type="dxa"/>
            <w:vMerge w:val="continue"/>
            <w:tcBorders>
              <w:top w:val="single" w:color="000000" w:sz="4" w:space="0"/>
              <w:left w:val="single" w:color="000000" w:sz="4" w:space="0"/>
              <w:bottom w:val="single" w:color="000000" w:sz="4" w:space="0"/>
              <w:right w:val="single" w:color="000000" w:sz="4" w:space="0"/>
            </w:tcBorders>
            <w:vAlign w:val="center"/>
          </w:tcPr>
          <w:p w14:paraId="73AEBFAD">
            <w:pPr>
              <w:snapToGrid w:val="0"/>
              <w:spacing w:line="360" w:lineRule="auto"/>
              <w:jc w:val="center"/>
              <w:rPr>
                <w:rFonts w:hint="eastAsia" w:ascii="仿宋_GB2312" w:hAnsi="仿宋_GB2312" w:eastAsia="仿宋_GB2312"/>
                <w:spacing w:val="-2"/>
              </w:rPr>
            </w:pPr>
          </w:p>
        </w:tc>
        <w:tc>
          <w:tcPr>
            <w:tcW w:w="5040" w:type="dxa"/>
            <w:gridSpan w:val="3"/>
            <w:tcBorders>
              <w:top w:val="single" w:color="000000" w:sz="4" w:space="0"/>
              <w:left w:val="single" w:color="000000" w:sz="4" w:space="0"/>
              <w:bottom w:val="single" w:color="000000" w:sz="4" w:space="0"/>
              <w:right w:val="single" w:color="000000" w:sz="4" w:space="0"/>
            </w:tcBorders>
            <w:vAlign w:val="center"/>
          </w:tcPr>
          <w:p w14:paraId="74AE03C6">
            <w:pPr>
              <w:spacing w:line="300" w:lineRule="exact"/>
              <w:rPr>
                <w:rFonts w:hint="eastAsia" w:ascii="仿宋" w:hAnsi="仿宋" w:eastAsia="仿宋" w:cs="仿宋"/>
              </w:rPr>
            </w:pPr>
            <w:r>
              <w:rPr>
                <w:rFonts w:hint="eastAsia" w:ascii="仿宋" w:hAnsi="仿宋" w:eastAsia="仿宋" w:cs="仿宋"/>
              </w:rPr>
              <w:t>有中文摘要（含中文关键词）</w:t>
            </w:r>
          </w:p>
        </w:tc>
        <w:tc>
          <w:tcPr>
            <w:tcW w:w="900" w:type="dxa"/>
            <w:tcBorders>
              <w:top w:val="single" w:color="000000" w:sz="4" w:space="0"/>
              <w:left w:val="single" w:color="000000" w:sz="4" w:space="0"/>
              <w:bottom w:val="single" w:color="000000" w:sz="4" w:space="0"/>
              <w:right w:val="single" w:color="000000" w:sz="4" w:space="0"/>
            </w:tcBorders>
            <w:vAlign w:val="center"/>
          </w:tcPr>
          <w:p w14:paraId="5BE1C616">
            <w:pPr>
              <w:snapToGrid w:val="0"/>
              <w:spacing w:line="300" w:lineRule="exact"/>
              <w:jc w:val="center"/>
              <w:rPr>
                <w:rFonts w:hint="eastAsia" w:ascii="仿宋" w:hAnsi="仿宋" w:eastAsia="仿宋" w:cs="仿宋"/>
              </w:rPr>
            </w:pPr>
          </w:p>
        </w:tc>
        <w:tc>
          <w:tcPr>
            <w:tcW w:w="883" w:type="dxa"/>
            <w:gridSpan w:val="2"/>
            <w:tcBorders>
              <w:top w:val="single" w:color="000000" w:sz="4" w:space="0"/>
              <w:left w:val="single" w:color="000000" w:sz="4" w:space="0"/>
              <w:bottom w:val="single" w:color="000000" w:sz="4" w:space="0"/>
              <w:right w:val="single" w:color="000000" w:sz="4" w:space="0"/>
            </w:tcBorders>
            <w:vAlign w:val="center"/>
          </w:tcPr>
          <w:p w14:paraId="0414955B">
            <w:pPr>
              <w:snapToGrid w:val="0"/>
              <w:spacing w:line="300" w:lineRule="exact"/>
              <w:jc w:val="center"/>
              <w:rPr>
                <w:rFonts w:hint="eastAsia" w:ascii="仿宋_GB2312" w:hAnsi="仿宋_GB2312" w:eastAsia="仿宋_GB2312" w:cs="仿宋"/>
              </w:rPr>
            </w:pPr>
          </w:p>
        </w:tc>
        <w:tc>
          <w:tcPr>
            <w:tcW w:w="917" w:type="dxa"/>
            <w:tcBorders>
              <w:top w:val="single" w:color="000000" w:sz="4" w:space="0"/>
              <w:left w:val="single" w:color="000000" w:sz="4" w:space="0"/>
              <w:bottom w:val="single" w:color="000000" w:sz="4" w:space="0"/>
              <w:right w:val="single" w:color="000000" w:sz="4" w:space="0"/>
            </w:tcBorders>
            <w:vAlign w:val="center"/>
          </w:tcPr>
          <w:p w14:paraId="3675F42D">
            <w:pPr>
              <w:snapToGrid w:val="0"/>
              <w:spacing w:line="300" w:lineRule="exact"/>
              <w:jc w:val="center"/>
              <w:rPr>
                <w:rFonts w:hint="eastAsia" w:ascii="仿宋_GB2312" w:hAnsi="仿宋_GB2312" w:eastAsia="仿宋_GB2312"/>
              </w:rPr>
            </w:pPr>
          </w:p>
        </w:tc>
      </w:tr>
      <w:tr w14:paraId="72F4C799">
        <w:tblPrEx>
          <w:tblCellMar>
            <w:top w:w="0" w:type="dxa"/>
            <w:left w:w="108" w:type="dxa"/>
            <w:bottom w:w="0" w:type="dxa"/>
            <w:right w:w="108" w:type="dxa"/>
          </w:tblCellMar>
        </w:tblPrEx>
        <w:trPr>
          <w:cantSplit/>
          <w:trHeight w:val="340" w:hRule="atLeast"/>
        </w:trPr>
        <w:tc>
          <w:tcPr>
            <w:tcW w:w="1188" w:type="dxa"/>
            <w:vMerge w:val="continue"/>
            <w:tcBorders>
              <w:top w:val="single" w:color="000000" w:sz="4" w:space="0"/>
              <w:left w:val="single" w:color="000000" w:sz="4" w:space="0"/>
              <w:bottom w:val="single" w:color="000000" w:sz="4" w:space="0"/>
              <w:right w:val="single" w:color="000000" w:sz="4" w:space="0"/>
            </w:tcBorders>
            <w:vAlign w:val="center"/>
          </w:tcPr>
          <w:p w14:paraId="4D6A600E">
            <w:pPr>
              <w:snapToGrid w:val="0"/>
              <w:spacing w:line="360" w:lineRule="auto"/>
              <w:jc w:val="center"/>
              <w:rPr>
                <w:rFonts w:hint="eastAsia" w:ascii="仿宋_GB2312" w:hAnsi="仿宋_GB2312" w:eastAsia="仿宋_GB2312"/>
                <w:spacing w:val="-2"/>
              </w:rPr>
            </w:pPr>
          </w:p>
        </w:tc>
        <w:tc>
          <w:tcPr>
            <w:tcW w:w="5040" w:type="dxa"/>
            <w:gridSpan w:val="3"/>
            <w:tcBorders>
              <w:top w:val="single" w:color="000000" w:sz="4" w:space="0"/>
              <w:left w:val="single" w:color="000000" w:sz="4" w:space="0"/>
              <w:bottom w:val="single" w:color="000000" w:sz="4" w:space="0"/>
              <w:right w:val="single" w:color="000000" w:sz="4" w:space="0"/>
            </w:tcBorders>
            <w:vAlign w:val="center"/>
          </w:tcPr>
          <w:p w14:paraId="5807DD04">
            <w:pPr>
              <w:spacing w:line="300" w:lineRule="exact"/>
              <w:rPr>
                <w:rFonts w:hint="eastAsia" w:ascii="仿宋" w:hAnsi="仿宋" w:eastAsia="仿宋" w:cs="仿宋"/>
              </w:rPr>
            </w:pPr>
            <w:r>
              <w:rPr>
                <w:rFonts w:hint="eastAsia" w:ascii="仿宋" w:hAnsi="仿宋" w:eastAsia="仿宋" w:cs="仿宋"/>
              </w:rPr>
              <w:t>中文关键词为3－5个</w:t>
            </w:r>
          </w:p>
        </w:tc>
        <w:tc>
          <w:tcPr>
            <w:tcW w:w="900" w:type="dxa"/>
            <w:tcBorders>
              <w:top w:val="single" w:color="000000" w:sz="4" w:space="0"/>
              <w:left w:val="single" w:color="000000" w:sz="4" w:space="0"/>
              <w:bottom w:val="single" w:color="000000" w:sz="4" w:space="0"/>
              <w:right w:val="single" w:color="000000" w:sz="4" w:space="0"/>
            </w:tcBorders>
            <w:vAlign w:val="center"/>
          </w:tcPr>
          <w:p w14:paraId="36B2410F">
            <w:pPr>
              <w:snapToGrid w:val="0"/>
              <w:spacing w:line="300" w:lineRule="exact"/>
              <w:jc w:val="center"/>
              <w:rPr>
                <w:rFonts w:hint="eastAsia" w:ascii="仿宋" w:hAnsi="仿宋" w:eastAsia="仿宋" w:cs="仿宋"/>
              </w:rPr>
            </w:pPr>
          </w:p>
        </w:tc>
        <w:tc>
          <w:tcPr>
            <w:tcW w:w="883" w:type="dxa"/>
            <w:gridSpan w:val="2"/>
            <w:tcBorders>
              <w:top w:val="single" w:color="000000" w:sz="4" w:space="0"/>
              <w:left w:val="single" w:color="000000" w:sz="4" w:space="0"/>
              <w:bottom w:val="single" w:color="000000" w:sz="4" w:space="0"/>
              <w:right w:val="single" w:color="000000" w:sz="4" w:space="0"/>
            </w:tcBorders>
            <w:vAlign w:val="center"/>
          </w:tcPr>
          <w:p w14:paraId="7EC046EE">
            <w:pPr>
              <w:snapToGrid w:val="0"/>
              <w:spacing w:line="300" w:lineRule="exact"/>
              <w:jc w:val="center"/>
              <w:rPr>
                <w:rFonts w:hint="eastAsia" w:ascii="仿宋_GB2312" w:hAnsi="仿宋_GB2312" w:eastAsia="仿宋_GB2312" w:cs="仿宋"/>
              </w:rPr>
            </w:pPr>
          </w:p>
        </w:tc>
        <w:tc>
          <w:tcPr>
            <w:tcW w:w="917" w:type="dxa"/>
            <w:tcBorders>
              <w:top w:val="single" w:color="000000" w:sz="4" w:space="0"/>
              <w:left w:val="single" w:color="000000" w:sz="4" w:space="0"/>
              <w:bottom w:val="single" w:color="000000" w:sz="4" w:space="0"/>
              <w:right w:val="single" w:color="000000" w:sz="4" w:space="0"/>
            </w:tcBorders>
            <w:vAlign w:val="center"/>
          </w:tcPr>
          <w:p w14:paraId="11AC5B2E">
            <w:pPr>
              <w:snapToGrid w:val="0"/>
              <w:spacing w:line="300" w:lineRule="exact"/>
              <w:jc w:val="center"/>
              <w:rPr>
                <w:rFonts w:hint="eastAsia" w:ascii="仿宋_GB2312" w:hAnsi="仿宋_GB2312" w:eastAsia="仿宋_GB2312"/>
              </w:rPr>
            </w:pPr>
          </w:p>
        </w:tc>
      </w:tr>
      <w:tr w14:paraId="109C10BA">
        <w:tblPrEx>
          <w:tblCellMar>
            <w:top w:w="0" w:type="dxa"/>
            <w:left w:w="108" w:type="dxa"/>
            <w:bottom w:w="0" w:type="dxa"/>
            <w:right w:w="108" w:type="dxa"/>
          </w:tblCellMar>
        </w:tblPrEx>
        <w:trPr>
          <w:cantSplit/>
          <w:trHeight w:val="340" w:hRule="atLeast"/>
        </w:trPr>
        <w:tc>
          <w:tcPr>
            <w:tcW w:w="1188" w:type="dxa"/>
            <w:vMerge w:val="continue"/>
            <w:tcBorders>
              <w:top w:val="single" w:color="000000" w:sz="4" w:space="0"/>
              <w:left w:val="single" w:color="000000" w:sz="4" w:space="0"/>
              <w:bottom w:val="single" w:color="000000" w:sz="4" w:space="0"/>
              <w:right w:val="single" w:color="000000" w:sz="4" w:space="0"/>
            </w:tcBorders>
            <w:vAlign w:val="center"/>
          </w:tcPr>
          <w:p w14:paraId="0F89C2B7">
            <w:pPr>
              <w:snapToGrid w:val="0"/>
              <w:spacing w:line="360" w:lineRule="auto"/>
              <w:jc w:val="center"/>
              <w:rPr>
                <w:rFonts w:hint="eastAsia" w:ascii="仿宋_GB2312" w:hAnsi="仿宋_GB2312" w:eastAsia="仿宋_GB2312"/>
                <w:spacing w:val="-2"/>
              </w:rPr>
            </w:pPr>
          </w:p>
        </w:tc>
        <w:tc>
          <w:tcPr>
            <w:tcW w:w="5040" w:type="dxa"/>
            <w:gridSpan w:val="3"/>
            <w:tcBorders>
              <w:top w:val="single" w:color="000000" w:sz="4" w:space="0"/>
              <w:left w:val="single" w:color="000000" w:sz="4" w:space="0"/>
              <w:bottom w:val="single" w:color="000000" w:sz="4" w:space="0"/>
              <w:right w:val="single" w:color="000000" w:sz="4" w:space="0"/>
            </w:tcBorders>
            <w:vAlign w:val="center"/>
          </w:tcPr>
          <w:p w14:paraId="3F0EE212">
            <w:pPr>
              <w:spacing w:line="300" w:lineRule="exact"/>
              <w:rPr>
                <w:rFonts w:hint="eastAsia" w:ascii="仿宋" w:hAnsi="仿宋" w:eastAsia="仿宋" w:cs="仿宋"/>
              </w:rPr>
            </w:pPr>
            <w:r>
              <w:rPr>
                <w:rFonts w:hint="eastAsia" w:ascii="仿宋" w:hAnsi="仿宋" w:eastAsia="仿宋" w:cs="仿宋"/>
              </w:rPr>
              <w:t>有外文摘要（含外文关键词）</w:t>
            </w:r>
          </w:p>
        </w:tc>
        <w:tc>
          <w:tcPr>
            <w:tcW w:w="900" w:type="dxa"/>
            <w:tcBorders>
              <w:top w:val="single" w:color="000000" w:sz="4" w:space="0"/>
              <w:left w:val="single" w:color="000000" w:sz="4" w:space="0"/>
              <w:bottom w:val="single" w:color="000000" w:sz="4" w:space="0"/>
              <w:right w:val="single" w:color="000000" w:sz="4" w:space="0"/>
            </w:tcBorders>
            <w:vAlign w:val="center"/>
          </w:tcPr>
          <w:p w14:paraId="6E24DD1D">
            <w:pPr>
              <w:snapToGrid w:val="0"/>
              <w:spacing w:line="300" w:lineRule="exact"/>
              <w:jc w:val="center"/>
              <w:rPr>
                <w:rFonts w:hint="eastAsia" w:ascii="仿宋" w:hAnsi="仿宋" w:eastAsia="仿宋" w:cs="仿宋"/>
              </w:rPr>
            </w:pPr>
          </w:p>
        </w:tc>
        <w:tc>
          <w:tcPr>
            <w:tcW w:w="883" w:type="dxa"/>
            <w:gridSpan w:val="2"/>
            <w:tcBorders>
              <w:top w:val="single" w:color="000000" w:sz="4" w:space="0"/>
              <w:left w:val="single" w:color="000000" w:sz="4" w:space="0"/>
              <w:bottom w:val="single" w:color="000000" w:sz="4" w:space="0"/>
              <w:right w:val="single" w:color="000000" w:sz="4" w:space="0"/>
            </w:tcBorders>
            <w:vAlign w:val="center"/>
          </w:tcPr>
          <w:p w14:paraId="386661D1">
            <w:pPr>
              <w:snapToGrid w:val="0"/>
              <w:spacing w:line="300" w:lineRule="exact"/>
              <w:jc w:val="center"/>
              <w:rPr>
                <w:rFonts w:hint="eastAsia" w:ascii="仿宋_GB2312" w:hAnsi="仿宋_GB2312" w:eastAsia="仿宋_GB2312" w:cs="仿宋"/>
              </w:rPr>
            </w:pPr>
          </w:p>
        </w:tc>
        <w:tc>
          <w:tcPr>
            <w:tcW w:w="917" w:type="dxa"/>
            <w:tcBorders>
              <w:top w:val="single" w:color="000000" w:sz="4" w:space="0"/>
              <w:left w:val="single" w:color="000000" w:sz="4" w:space="0"/>
              <w:bottom w:val="single" w:color="000000" w:sz="4" w:space="0"/>
              <w:right w:val="single" w:color="000000" w:sz="4" w:space="0"/>
            </w:tcBorders>
            <w:vAlign w:val="center"/>
          </w:tcPr>
          <w:p w14:paraId="10A17DC0">
            <w:pPr>
              <w:snapToGrid w:val="0"/>
              <w:spacing w:line="300" w:lineRule="exact"/>
              <w:jc w:val="center"/>
              <w:rPr>
                <w:rFonts w:hint="eastAsia" w:ascii="仿宋_GB2312" w:hAnsi="仿宋_GB2312" w:eastAsia="仿宋_GB2312"/>
              </w:rPr>
            </w:pPr>
          </w:p>
        </w:tc>
      </w:tr>
      <w:tr w14:paraId="52398F3A">
        <w:tblPrEx>
          <w:tblCellMar>
            <w:top w:w="0" w:type="dxa"/>
            <w:left w:w="108" w:type="dxa"/>
            <w:bottom w:w="0" w:type="dxa"/>
            <w:right w:w="108" w:type="dxa"/>
          </w:tblCellMar>
        </w:tblPrEx>
        <w:trPr>
          <w:cantSplit/>
          <w:trHeight w:val="340" w:hRule="atLeast"/>
        </w:trPr>
        <w:tc>
          <w:tcPr>
            <w:tcW w:w="1188" w:type="dxa"/>
            <w:vMerge w:val="continue"/>
            <w:tcBorders>
              <w:top w:val="single" w:color="000000" w:sz="4" w:space="0"/>
              <w:left w:val="single" w:color="000000" w:sz="4" w:space="0"/>
              <w:bottom w:val="single" w:color="000000" w:sz="4" w:space="0"/>
              <w:right w:val="single" w:color="000000" w:sz="4" w:space="0"/>
            </w:tcBorders>
            <w:vAlign w:val="center"/>
          </w:tcPr>
          <w:p w14:paraId="3BAFC5BE">
            <w:pPr>
              <w:snapToGrid w:val="0"/>
              <w:spacing w:line="360" w:lineRule="auto"/>
              <w:jc w:val="center"/>
              <w:rPr>
                <w:rFonts w:hint="eastAsia" w:ascii="仿宋_GB2312" w:hAnsi="仿宋_GB2312" w:eastAsia="仿宋_GB2312"/>
                <w:spacing w:val="-2"/>
              </w:rPr>
            </w:pPr>
          </w:p>
        </w:tc>
        <w:tc>
          <w:tcPr>
            <w:tcW w:w="5040" w:type="dxa"/>
            <w:gridSpan w:val="3"/>
            <w:tcBorders>
              <w:top w:val="single" w:color="000000" w:sz="4" w:space="0"/>
              <w:left w:val="single" w:color="000000" w:sz="4" w:space="0"/>
              <w:bottom w:val="single" w:color="000000" w:sz="4" w:space="0"/>
              <w:right w:val="single" w:color="000000" w:sz="4" w:space="0"/>
            </w:tcBorders>
            <w:vAlign w:val="center"/>
          </w:tcPr>
          <w:p w14:paraId="3A4A70D3">
            <w:pPr>
              <w:spacing w:line="300" w:lineRule="exact"/>
              <w:rPr>
                <w:rFonts w:hint="eastAsia" w:ascii="仿宋" w:hAnsi="仿宋" w:eastAsia="仿宋" w:cs="仿宋"/>
              </w:rPr>
            </w:pPr>
            <w:r>
              <w:rPr>
                <w:rFonts w:hint="eastAsia" w:ascii="仿宋" w:hAnsi="仿宋" w:eastAsia="仿宋" w:cs="仿宋"/>
              </w:rPr>
              <w:t>有目录（标题文字 、页码与内文相符）</w:t>
            </w:r>
          </w:p>
        </w:tc>
        <w:tc>
          <w:tcPr>
            <w:tcW w:w="900" w:type="dxa"/>
            <w:tcBorders>
              <w:top w:val="single" w:color="000000" w:sz="4" w:space="0"/>
              <w:left w:val="single" w:color="000000" w:sz="4" w:space="0"/>
              <w:bottom w:val="single" w:color="000000" w:sz="4" w:space="0"/>
              <w:right w:val="single" w:color="000000" w:sz="4" w:space="0"/>
            </w:tcBorders>
            <w:vAlign w:val="center"/>
          </w:tcPr>
          <w:p w14:paraId="47A5E8A8">
            <w:pPr>
              <w:snapToGrid w:val="0"/>
              <w:spacing w:line="300" w:lineRule="exact"/>
              <w:jc w:val="center"/>
              <w:rPr>
                <w:rFonts w:hint="eastAsia" w:ascii="仿宋" w:hAnsi="仿宋" w:eastAsia="仿宋" w:cs="仿宋"/>
              </w:rPr>
            </w:pPr>
          </w:p>
        </w:tc>
        <w:tc>
          <w:tcPr>
            <w:tcW w:w="883" w:type="dxa"/>
            <w:gridSpan w:val="2"/>
            <w:tcBorders>
              <w:top w:val="single" w:color="000000" w:sz="4" w:space="0"/>
              <w:left w:val="single" w:color="000000" w:sz="4" w:space="0"/>
              <w:bottom w:val="single" w:color="000000" w:sz="4" w:space="0"/>
              <w:right w:val="single" w:color="000000" w:sz="4" w:space="0"/>
            </w:tcBorders>
            <w:vAlign w:val="center"/>
          </w:tcPr>
          <w:p w14:paraId="4BFEA606">
            <w:pPr>
              <w:snapToGrid w:val="0"/>
              <w:spacing w:line="300" w:lineRule="exact"/>
              <w:jc w:val="center"/>
              <w:rPr>
                <w:rFonts w:hint="eastAsia" w:ascii="仿宋_GB2312" w:hAnsi="仿宋_GB2312" w:eastAsia="仿宋_GB2312" w:cs="仿宋"/>
              </w:rPr>
            </w:pPr>
          </w:p>
        </w:tc>
        <w:tc>
          <w:tcPr>
            <w:tcW w:w="917" w:type="dxa"/>
            <w:tcBorders>
              <w:top w:val="single" w:color="000000" w:sz="4" w:space="0"/>
              <w:left w:val="single" w:color="000000" w:sz="4" w:space="0"/>
              <w:bottom w:val="single" w:color="000000" w:sz="4" w:space="0"/>
              <w:right w:val="single" w:color="000000" w:sz="4" w:space="0"/>
            </w:tcBorders>
            <w:vAlign w:val="center"/>
          </w:tcPr>
          <w:p w14:paraId="49FFE9B9">
            <w:pPr>
              <w:snapToGrid w:val="0"/>
              <w:spacing w:line="300" w:lineRule="exact"/>
              <w:jc w:val="center"/>
              <w:rPr>
                <w:rFonts w:hint="eastAsia" w:ascii="仿宋_GB2312" w:hAnsi="仿宋_GB2312" w:eastAsia="仿宋_GB2312"/>
              </w:rPr>
            </w:pPr>
          </w:p>
        </w:tc>
      </w:tr>
      <w:tr w14:paraId="61B1FFB6">
        <w:tblPrEx>
          <w:tblCellMar>
            <w:top w:w="0" w:type="dxa"/>
            <w:left w:w="108" w:type="dxa"/>
            <w:bottom w:w="0" w:type="dxa"/>
            <w:right w:w="108" w:type="dxa"/>
          </w:tblCellMar>
        </w:tblPrEx>
        <w:trPr>
          <w:cantSplit/>
          <w:trHeight w:val="340" w:hRule="atLeast"/>
        </w:trPr>
        <w:tc>
          <w:tcPr>
            <w:tcW w:w="1188" w:type="dxa"/>
            <w:vMerge w:val="continue"/>
            <w:tcBorders>
              <w:top w:val="single" w:color="000000" w:sz="4" w:space="0"/>
              <w:left w:val="single" w:color="000000" w:sz="4" w:space="0"/>
              <w:bottom w:val="single" w:color="000000" w:sz="4" w:space="0"/>
              <w:right w:val="single" w:color="000000" w:sz="4" w:space="0"/>
            </w:tcBorders>
            <w:vAlign w:val="center"/>
          </w:tcPr>
          <w:p w14:paraId="3B081920">
            <w:pPr>
              <w:snapToGrid w:val="0"/>
              <w:spacing w:line="360" w:lineRule="auto"/>
              <w:jc w:val="center"/>
              <w:rPr>
                <w:rFonts w:hint="eastAsia" w:ascii="仿宋_GB2312" w:hAnsi="仿宋_GB2312" w:eastAsia="仿宋_GB2312"/>
                <w:spacing w:val="-2"/>
              </w:rPr>
            </w:pPr>
          </w:p>
        </w:tc>
        <w:tc>
          <w:tcPr>
            <w:tcW w:w="5040" w:type="dxa"/>
            <w:gridSpan w:val="3"/>
            <w:tcBorders>
              <w:top w:val="single" w:color="000000" w:sz="4" w:space="0"/>
              <w:left w:val="single" w:color="000000" w:sz="4" w:space="0"/>
              <w:bottom w:val="single" w:color="000000" w:sz="4" w:space="0"/>
              <w:right w:val="single" w:color="000000" w:sz="4" w:space="0"/>
            </w:tcBorders>
            <w:vAlign w:val="center"/>
          </w:tcPr>
          <w:p w14:paraId="038CD64D">
            <w:pPr>
              <w:spacing w:line="300" w:lineRule="exact"/>
              <w:rPr>
                <w:rFonts w:hint="eastAsia" w:ascii="仿宋" w:hAnsi="仿宋" w:eastAsia="仿宋" w:cs="仿宋"/>
              </w:rPr>
            </w:pPr>
            <w:r>
              <w:rPr>
                <w:rFonts w:hint="eastAsia" w:ascii="仿宋" w:hAnsi="仿宋" w:eastAsia="仿宋" w:cs="仿宋"/>
              </w:rPr>
              <w:t>正文有小标题</w:t>
            </w:r>
          </w:p>
        </w:tc>
        <w:tc>
          <w:tcPr>
            <w:tcW w:w="900" w:type="dxa"/>
            <w:tcBorders>
              <w:top w:val="single" w:color="000000" w:sz="4" w:space="0"/>
              <w:left w:val="single" w:color="000000" w:sz="4" w:space="0"/>
              <w:bottom w:val="single" w:color="000000" w:sz="4" w:space="0"/>
              <w:right w:val="single" w:color="000000" w:sz="4" w:space="0"/>
            </w:tcBorders>
            <w:vAlign w:val="center"/>
          </w:tcPr>
          <w:p w14:paraId="7990FE0D">
            <w:pPr>
              <w:snapToGrid w:val="0"/>
              <w:spacing w:line="300" w:lineRule="exact"/>
              <w:jc w:val="center"/>
              <w:rPr>
                <w:rFonts w:hint="eastAsia" w:ascii="仿宋" w:hAnsi="仿宋" w:eastAsia="仿宋" w:cs="仿宋"/>
              </w:rPr>
            </w:pPr>
          </w:p>
        </w:tc>
        <w:tc>
          <w:tcPr>
            <w:tcW w:w="883" w:type="dxa"/>
            <w:gridSpan w:val="2"/>
            <w:tcBorders>
              <w:top w:val="single" w:color="000000" w:sz="4" w:space="0"/>
              <w:left w:val="single" w:color="000000" w:sz="4" w:space="0"/>
              <w:bottom w:val="single" w:color="000000" w:sz="4" w:space="0"/>
              <w:right w:val="single" w:color="000000" w:sz="4" w:space="0"/>
            </w:tcBorders>
            <w:vAlign w:val="center"/>
          </w:tcPr>
          <w:p w14:paraId="1696D55C">
            <w:pPr>
              <w:snapToGrid w:val="0"/>
              <w:spacing w:line="300" w:lineRule="exact"/>
              <w:jc w:val="center"/>
              <w:rPr>
                <w:rFonts w:hint="eastAsia" w:ascii="仿宋_GB2312" w:hAnsi="仿宋_GB2312" w:eastAsia="仿宋_GB2312" w:cs="仿宋"/>
              </w:rPr>
            </w:pPr>
          </w:p>
        </w:tc>
        <w:tc>
          <w:tcPr>
            <w:tcW w:w="917" w:type="dxa"/>
            <w:tcBorders>
              <w:top w:val="single" w:color="000000" w:sz="4" w:space="0"/>
              <w:left w:val="single" w:color="000000" w:sz="4" w:space="0"/>
              <w:bottom w:val="single" w:color="000000" w:sz="4" w:space="0"/>
              <w:right w:val="single" w:color="000000" w:sz="4" w:space="0"/>
            </w:tcBorders>
            <w:vAlign w:val="center"/>
          </w:tcPr>
          <w:p w14:paraId="0BF3897A">
            <w:pPr>
              <w:snapToGrid w:val="0"/>
              <w:spacing w:line="300" w:lineRule="exact"/>
              <w:jc w:val="center"/>
              <w:rPr>
                <w:rFonts w:hint="eastAsia" w:ascii="仿宋_GB2312" w:hAnsi="仿宋_GB2312" w:eastAsia="仿宋_GB2312"/>
              </w:rPr>
            </w:pPr>
          </w:p>
        </w:tc>
      </w:tr>
      <w:tr w14:paraId="4859377C">
        <w:tblPrEx>
          <w:tblCellMar>
            <w:top w:w="0" w:type="dxa"/>
            <w:left w:w="108" w:type="dxa"/>
            <w:bottom w:w="0" w:type="dxa"/>
            <w:right w:w="108" w:type="dxa"/>
          </w:tblCellMar>
        </w:tblPrEx>
        <w:trPr>
          <w:cantSplit/>
          <w:trHeight w:val="340" w:hRule="atLeast"/>
        </w:trPr>
        <w:tc>
          <w:tcPr>
            <w:tcW w:w="1188" w:type="dxa"/>
            <w:vMerge w:val="continue"/>
            <w:tcBorders>
              <w:top w:val="single" w:color="000000" w:sz="4" w:space="0"/>
              <w:left w:val="single" w:color="000000" w:sz="4" w:space="0"/>
              <w:bottom w:val="single" w:color="000000" w:sz="4" w:space="0"/>
              <w:right w:val="single" w:color="000000" w:sz="4" w:space="0"/>
            </w:tcBorders>
            <w:vAlign w:val="center"/>
          </w:tcPr>
          <w:p w14:paraId="7EE79893">
            <w:pPr>
              <w:snapToGrid w:val="0"/>
              <w:spacing w:line="360" w:lineRule="auto"/>
              <w:jc w:val="center"/>
              <w:rPr>
                <w:rFonts w:hint="eastAsia" w:ascii="仿宋_GB2312" w:hAnsi="仿宋_GB2312" w:eastAsia="仿宋_GB2312"/>
                <w:spacing w:val="-2"/>
              </w:rPr>
            </w:pPr>
          </w:p>
        </w:tc>
        <w:tc>
          <w:tcPr>
            <w:tcW w:w="5040" w:type="dxa"/>
            <w:gridSpan w:val="3"/>
            <w:tcBorders>
              <w:top w:val="single" w:color="000000" w:sz="4" w:space="0"/>
              <w:left w:val="single" w:color="000000" w:sz="4" w:space="0"/>
              <w:bottom w:val="single" w:color="000000" w:sz="4" w:space="0"/>
              <w:right w:val="single" w:color="000000" w:sz="4" w:space="0"/>
            </w:tcBorders>
            <w:vAlign w:val="center"/>
          </w:tcPr>
          <w:p w14:paraId="7C084887">
            <w:pPr>
              <w:spacing w:line="300" w:lineRule="exact"/>
              <w:rPr>
                <w:rFonts w:hint="eastAsia" w:ascii="仿宋" w:hAnsi="仿宋" w:eastAsia="仿宋" w:cs="仿宋"/>
              </w:rPr>
            </w:pPr>
            <w:r>
              <w:rPr>
                <w:rFonts w:hint="eastAsia" w:ascii="仿宋" w:hAnsi="仿宋" w:eastAsia="仿宋" w:cs="仿宋"/>
              </w:rPr>
              <w:t>正文标点符号使用正确</w:t>
            </w:r>
          </w:p>
        </w:tc>
        <w:tc>
          <w:tcPr>
            <w:tcW w:w="900" w:type="dxa"/>
            <w:tcBorders>
              <w:top w:val="single" w:color="000000" w:sz="4" w:space="0"/>
              <w:left w:val="single" w:color="000000" w:sz="4" w:space="0"/>
              <w:bottom w:val="single" w:color="000000" w:sz="4" w:space="0"/>
              <w:right w:val="single" w:color="000000" w:sz="4" w:space="0"/>
            </w:tcBorders>
            <w:vAlign w:val="center"/>
          </w:tcPr>
          <w:p w14:paraId="6C5C2518">
            <w:pPr>
              <w:snapToGrid w:val="0"/>
              <w:spacing w:line="300" w:lineRule="exact"/>
              <w:jc w:val="center"/>
              <w:rPr>
                <w:rFonts w:hint="eastAsia" w:ascii="仿宋" w:hAnsi="仿宋" w:eastAsia="仿宋" w:cs="仿宋"/>
              </w:rPr>
            </w:pPr>
          </w:p>
        </w:tc>
        <w:tc>
          <w:tcPr>
            <w:tcW w:w="883" w:type="dxa"/>
            <w:gridSpan w:val="2"/>
            <w:tcBorders>
              <w:top w:val="single" w:color="000000" w:sz="4" w:space="0"/>
              <w:left w:val="single" w:color="000000" w:sz="4" w:space="0"/>
              <w:bottom w:val="single" w:color="000000" w:sz="4" w:space="0"/>
              <w:right w:val="single" w:color="000000" w:sz="4" w:space="0"/>
            </w:tcBorders>
            <w:vAlign w:val="center"/>
          </w:tcPr>
          <w:p w14:paraId="52E35075">
            <w:pPr>
              <w:snapToGrid w:val="0"/>
              <w:spacing w:line="300" w:lineRule="exact"/>
              <w:jc w:val="center"/>
              <w:rPr>
                <w:rFonts w:hint="eastAsia" w:ascii="仿宋_GB2312" w:hAnsi="仿宋_GB2312" w:eastAsia="仿宋_GB2312" w:cs="仿宋"/>
              </w:rPr>
            </w:pPr>
          </w:p>
        </w:tc>
        <w:tc>
          <w:tcPr>
            <w:tcW w:w="917" w:type="dxa"/>
            <w:tcBorders>
              <w:top w:val="single" w:color="000000" w:sz="4" w:space="0"/>
              <w:left w:val="single" w:color="000000" w:sz="4" w:space="0"/>
              <w:bottom w:val="single" w:color="000000" w:sz="4" w:space="0"/>
              <w:right w:val="single" w:color="000000" w:sz="4" w:space="0"/>
            </w:tcBorders>
            <w:vAlign w:val="center"/>
          </w:tcPr>
          <w:p w14:paraId="483EA43F">
            <w:pPr>
              <w:snapToGrid w:val="0"/>
              <w:spacing w:line="300" w:lineRule="exact"/>
              <w:jc w:val="center"/>
              <w:rPr>
                <w:rFonts w:hint="eastAsia" w:ascii="仿宋_GB2312" w:hAnsi="仿宋_GB2312" w:eastAsia="仿宋_GB2312"/>
              </w:rPr>
            </w:pPr>
          </w:p>
        </w:tc>
      </w:tr>
      <w:tr w14:paraId="3B2C46AA">
        <w:tblPrEx>
          <w:tblCellMar>
            <w:top w:w="0" w:type="dxa"/>
            <w:left w:w="108" w:type="dxa"/>
            <w:bottom w:w="0" w:type="dxa"/>
            <w:right w:w="108" w:type="dxa"/>
          </w:tblCellMar>
        </w:tblPrEx>
        <w:trPr>
          <w:cantSplit/>
          <w:trHeight w:val="340" w:hRule="atLeast"/>
        </w:trPr>
        <w:tc>
          <w:tcPr>
            <w:tcW w:w="1188" w:type="dxa"/>
            <w:vMerge w:val="continue"/>
            <w:tcBorders>
              <w:top w:val="single" w:color="000000" w:sz="4" w:space="0"/>
              <w:left w:val="single" w:color="000000" w:sz="4" w:space="0"/>
              <w:bottom w:val="single" w:color="000000" w:sz="4" w:space="0"/>
              <w:right w:val="single" w:color="000000" w:sz="4" w:space="0"/>
            </w:tcBorders>
            <w:vAlign w:val="center"/>
          </w:tcPr>
          <w:p w14:paraId="2E2F43AA">
            <w:pPr>
              <w:snapToGrid w:val="0"/>
              <w:spacing w:line="360" w:lineRule="auto"/>
              <w:jc w:val="center"/>
              <w:rPr>
                <w:rFonts w:hint="eastAsia" w:ascii="仿宋_GB2312" w:hAnsi="仿宋_GB2312" w:eastAsia="仿宋_GB2312"/>
                <w:spacing w:val="-2"/>
              </w:rPr>
            </w:pPr>
          </w:p>
        </w:tc>
        <w:tc>
          <w:tcPr>
            <w:tcW w:w="5040" w:type="dxa"/>
            <w:gridSpan w:val="3"/>
            <w:tcBorders>
              <w:top w:val="single" w:color="000000" w:sz="4" w:space="0"/>
              <w:left w:val="single" w:color="000000" w:sz="4" w:space="0"/>
              <w:bottom w:val="single" w:color="000000" w:sz="4" w:space="0"/>
              <w:right w:val="single" w:color="000000" w:sz="4" w:space="0"/>
            </w:tcBorders>
            <w:vAlign w:val="center"/>
          </w:tcPr>
          <w:p w14:paraId="171A69B3">
            <w:pPr>
              <w:spacing w:line="300" w:lineRule="exact"/>
              <w:rPr>
                <w:rFonts w:hint="eastAsia" w:ascii="仿宋" w:hAnsi="仿宋" w:eastAsia="仿宋" w:cs="仿宋"/>
              </w:rPr>
            </w:pPr>
            <w:r>
              <w:rPr>
                <w:rFonts w:hint="eastAsia" w:ascii="仿宋" w:hAnsi="仿宋" w:eastAsia="仿宋" w:cs="仿宋"/>
              </w:rPr>
              <w:t>正文无错别字或病句</w:t>
            </w:r>
          </w:p>
        </w:tc>
        <w:tc>
          <w:tcPr>
            <w:tcW w:w="900" w:type="dxa"/>
            <w:tcBorders>
              <w:top w:val="single" w:color="000000" w:sz="4" w:space="0"/>
              <w:left w:val="single" w:color="000000" w:sz="4" w:space="0"/>
              <w:bottom w:val="single" w:color="000000" w:sz="4" w:space="0"/>
              <w:right w:val="single" w:color="000000" w:sz="4" w:space="0"/>
            </w:tcBorders>
            <w:vAlign w:val="center"/>
          </w:tcPr>
          <w:p w14:paraId="570B8CAB">
            <w:pPr>
              <w:snapToGrid w:val="0"/>
              <w:spacing w:line="300" w:lineRule="exact"/>
              <w:jc w:val="center"/>
              <w:rPr>
                <w:rFonts w:hint="eastAsia" w:ascii="仿宋" w:hAnsi="仿宋" w:eastAsia="仿宋" w:cs="仿宋"/>
              </w:rPr>
            </w:pPr>
          </w:p>
        </w:tc>
        <w:tc>
          <w:tcPr>
            <w:tcW w:w="883" w:type="dxa"/>
            <w:gridSpan w:val="2"/>
            <w:tcBorders>
              <w:top w:val="single" w:color="000000" w:sz="4" w:space="0"/>
              <w:left w:val="single" w:color="000000" w:sz="4" w:space="0"/>
              <w:bottom w:val="single" w:color="000000" w:sz="4" w:space="0"/>
              <w:right w:val="single" w:color="000000" w:sz="4" w:space="0"/>
            </w:tcBorders>
            <w:vAlign w:val="center"/>
          </w:tcPr>
          <w:p w14:paraId="2B913CA4">
            <w:pPr>
              <w:snapToGrid w:val="0"/>
              <w:spacing w:line="300" w:lineRule="exact"/>
              <w:jc w:val="center"/>
              <w:rPr>
                <w:rFonts w:hint="eastAsia" w:ascii="仿宋_GB2312" w:hAnsi="仿宋_GB2312" w:eastAsia="仿宋_GB2312" w:cs="仿宋"/>
              </w:rPr>
            </w:pPr>
          </w:p>
        </w:tc>
        <w:tc>
          <w:tcPr>
            <w:tcW w:w="917" w:type="dxa"/>
            <w:tcBorders>
              <w:top w:val="single" w:color="000000" w:sz="4" w:space="0"/>
              <w:left w:val="single" w:color="000000" w:sz="4" w:space="0"/>
              <w:bottom w:val="single" w:color="000000" w:sz="4" w:space="0"/>
              <w:right w:val="single" w:color="000000" w:sz="4" w:space="0"/>
            </w:tcBorders>
            <w:vAlign w:val="center"/>
          </w:tcPr>
          <w:p w14:paraId="33C18FBC">
            <w:pPr>
              <w:snapToGrid w:val="0"/>
              <w:spacing w:line="300" w:lineRule="exact"/>
              <w:jc w:val="center"/>
              <w:rPr>
                <w:rFonts w:hint="eastAsia" w:ascii="仿宋_GB2312" w:hAnsi="仿宋_GB2312" w:eastAsia="仿宋_GB2312"/>
              </w:rPr>
            </w:pPr>
          </w:p>
        </w:tc>
      </w:tr>
      <w:tr w14:paraId="5A4CD4F8">
        <w:tblPrEx>
          <w:tblCellMar>
            <w:top w:w="0" w:type="dxa"/>
            <w:left w:w="108" w:type="dxa"/>
            <w:bottom w:w="0" w:type="dxa"/>
            <w:right w:w="108" w:type="dxa"/>
          </w:tblCellMar>
        </w:tblPrEx>
        <w:trPr>
          <w:cantSplit/>
          <w:trHeight w:val="340" w:hRule="atLeast"/>
        </w:trPr>
        <w:tc>
          <w:tcPr>
            <w:tcW w:w="1188" w:type="dxa"/>
            <w:vMerge w:val="continue"/>
            <w:tcBorders>
              <w:top w:val="single" w:color="000000" w:sz="4" w:space="0"/>
              <w:left w:val="single" w:color="000000" w:sz="4" w:space="0"/>
              <w:bottom w:val="single" w:color="000000" w:sz="4" w:space="0"/>
              <w:right w:val="single" w:color="000000" w:sz="4" w:space="0"/>
            </w:tcBorders>
            <w:vAlign w:val="center"/>
          </w:tcPr>
          <w:p w14:paraId="0CB34C56">
            <w:pPr>
              <w:snapToGrid w:val="0"/>
              <w:spacing w:line="360" w:lineRule="auto"/>
              <w:jc w:val="center"/>
              <w:rPr>
                <w:rFonts w:hint="eastAsia" w:ascii="仿宋_GB2312" w:hAnsi="仿宋_GB2312" w:eastAsia="仿宋_GB2312"/>
                <w:spacing w:val="-2"/>
              </w:rPr>
            </w:pPr>
          </w:p>
        </w:tc>
        <w:tc>
          <w:tcPr>
            <w:tcW w:w="5040" w:type="dxa"/>
            <w:gridSpan w:val="3"/>
            <w:tcBorders>
              <w:top w:val="single" w:color="000000" w:sz="4" w:space="0"/>
              <w:left w:val="single" w:color="000000" w:sz="4" w:space="0"/>
              <w:bottom w:val="single" w:color="000000" w:sz="4" w:space="0"/>
              <w:right w:val="single" w:color="000000" w:sz="4" w:space="0"/>
            </w:tcBorders>
            <w:vAlign w:val="center"/>
          </w:tcPr>
          <w:p w14:paraId="3BA5A9F3">
            <w:pPr>
              <w:spacing w:line="300" w:lineRule="exact"/>
              <w:rPr>
                <w:rFonts w:hint="eastAsia" w:ascii="仿宋" w:hAnsi="仿宋" w:eastAsia="仿宋" w:cs="仿宋"/>
              </w:rPr>
            </w:pPr>
            <w:r>
              <w:rPr>
                <w:rFonts w:hint="eastAsia" w:ascii="仿宋" w:hAnsi="仿宋" w:eastAsia="仿宋" w:cs="仿宋"/>
              </w:rPr>
              <w:t>参考文献有10篇以上</w:t>
            </w:r>
          </w:p>
        </w:tc>
        <w:tc>
          <w:tcPr>
            <w:tcW w:w="900" w:type="dxa"/>
            <w:tcBorders>
              <w:top w:val="single" w:color="000000" w:sz="4" w:space="0"/>
              <w:left w:val="single" w:color="000000" w:sz="4" w:space="0"/>
              <w:bottom w:val="single" w:color="000000" w:sz="4" w:space="0"/>
              <w:right w:val="single" w:color="000000" w:sz="4" w:space="0"/>
            </w:tcBorders>
            <w:vAlign w:val="center"/>
          </w:tcPr>
          <w:p w14:paraId="45CE4077">
            <w:pPr>
              <w:snapToGrid w:val="0"/>
              <w:spacing w:line="300" w:lineRule="exact"/>
              <w:jc w:val="center"/>
              <w:rPr>
                <w:rFonts w:hint="eastAsia" w:ascii="仿宋" w:hAnsi="仿宋" w:eastAsia="仿宋" w:cs="仿宋"/>
              </w:rPr>
            </w:pPr>
          </w:p>
        </w:tc>
        <w:tc>
          <w:tcPr>
            <w:tcW w:w="883" w:type="dxa"/>
            <w:gridSpan w:val="2"/>
            <w:tcBorders>
              <w:top w:val="single" w:color="000000" w:sz="4" w:space="0"/>
              <w:left w:val="single" w:color="000000" w:sz="4" w:space="0"/>
              <w:bottom w:val="single" w:color="000000" w:sz="4" w:space="0"/>
              <w:right w:val="single" w:color="000000" w:sz="4" w:space="0"/>
            </w:tcBorders>
            <w:vAlign w:val="center"/>
          </w:tcPr>
          <w:p w14:paraId="26C99F51">
            <w:pPr>
              <w:snapToGrid w:val="0"/>
              <w:spacing w:line="300" w:lineRule="exact"/>
              <w:jc w:val="center"/>
              <w:rPr>
                <w:rFonts w:hint="eastAsia" w:ascii="仿宋_GB2312" w:hAnsi="仿宋_GB2312" w:eastAsia="仿宋_GB2312" w:cs="仿宋"/>
              </w:rPr>
            </w:pPr>
          </w:p>
        </w:tc>
        <w:tc>
          <w:tcPr>
            <w:tcW w:w="917" w:type="dxa"/>
            <w:tcBorders>
              <w:top w:val="single" w:color="000000" w:sz="4" w:space="0"/>
              <w:left w:val="single" w:color="000000" w:sz="4" w:space="0"/>
              <w:bottom w:val="single" w:color="000000" w:sz="4" w:space="0"/>
              <w:right w:val="single" w:color="000000" w:sz="4" w:space="0"/>
            </w:tcBorders>
            <w:vAlign w:val="center"/>
          </w:tcPr>
          <w:p w14:paraId="5D7F6550">
            <w:pPr>
              <w:snapToGrid w:val="0"/>
              <w:spacing w:line="300" w:lineRule="exact"/>
              <w:jc w:val="center"/>
              <w:rPr>
                <w:rFonts w:hint="eastAsia" w:ascii="仿宋_GB2312" w:hAnsi="仿宋_GB2312" w:eastAsia="仿宋_GB2312"/>
              </w:rPr>
            </w:pPr>
          </w:p>
        </w:tc>
      </w:tr>
      <w:tr w14:paraId="2FD234C9">
        <w:tblPrEx>
          <w:tblCellMar>
            <w:top w:w="0" w:type="dxa"/>
            <w:left w:w="108" w:type="dxa"/>
            <w:bottom w:w="0" w:type="dxa"/>
            <w:right w:w="108" w:type="dxa"/>
          </w:tblCellMar>
        </w:tblPrEx>
        <w:trPr>
          <w:cantSplit/>
          <w:trHeight w:val="340" w:hRule="atLeast"/>
        </w:trPr>
        <w:tc>
          <w:tcPr>
            <w:tcW w:w="1188" w:type="dxa"/>
            <w:vMerge w:val="continue"/>
            <w:tcBorders>
              <w:top w:val="single" w:color="000000" w:sz="4" w:space="0"/>
              <w:left w:val="single" w:color="000000" w:sz="4" w:space="0"/>
              <w:bottom w:val="single" w:color="000000" w:sz="4" w:space="0"/>
              <w:right w:val="single" w:color="000000" w:sz="4" w:space="0"/>
            </w:tcBorders>
            <w:vAlign w:val="center"/>
          </w:tcPr>
          <w:p w14:paraId="7D8248CA">
            <w:pPr>
              <w:snapToGrid w:val="0"/>
              <w:spacing w:line="360" w:lineRule="auto"/>
              <w:jc w:val="center"/>
              <w:rPr>
                <w:rFonts w:hint="eastAsia" w:ascii="仿宋_GB2312" w:hAnsi="仿宋_GB2312" w:eastAsia="仿宋_GB2312"/>
                <w:spacing w:val="-2"/>
              </w:rPr>
            </w:pPr>
          </w:p>
        </w:tc>
        <w:tc>
          <w:tcPr>
            <w:tcW w:w="5040" w:type="dxa"/>
            <w:gridSpan w:val="3"/>
            <w:tcBorders>
              <w:top w:val="single" w:color="000000" w:sz="4" w:space="0"/>
              <w:left w:val="single" w:color="000000" w:sz="4" w:space="0"/>
              <w:bottom w:val="single" w:color="000000" w:sz="4" w:space="0"/>
              <w:right w:val="single" w:color="000000" w:sz="4" w:space="0"/>
            </w:tcBorders>
            <w:vAlign w:val="center"/>
          </w:tcPr>
          <w:p w14:paraId="539CB3B3">
            <w:pPr>
              <w:spacing w:line="300" w:lineRule="exact"/>
              <w:rPr>
                <w:rFonts w:hint="eastAsia" w:ascii="仿宋" w:hAnsi="仿宋" w:eastAsia="仿宋" w:cs="仿宋"/>
              </w:rPr>
            </w:pPr>
            <w:r>
              <w:rPr>
                <w:rFonts w:hint="eastAsia" w:ascii="仿宋" w:hAnsi="仿宋" w:eastAsia="仿宋" w:cs="仿宋"/>
              </w:rPr>
              <w:t>参考文献含外文资料</w:t>
            </w:r>
          </w:p>
        </w:tc>
        <w:tc>
          <w:tcPr>
            <w:tcW w:w="900" w:type="dxa"/>
            <w:tcBorders>
              <w:top w:val="single" w:color="000000" w:sz="4" w:space="0"/>
              <w:left w:val="single" w:color="000000" w:sz="4" w:space="0"/>
              <w:bottom w:val="single" w:color="000000" w:sz="4" w:space="0"/>
              <w:right w:val="single" w:color="000000" w:sz="4" w:space="0"/>
            </w:tcBorders>
            <w:vAlign w:val="center"/>
          </w:tcPr>
          <w:p w14:paraId="11711291">
            <w:pPr>
              <w:snapToGrid w:val="0"/>
              <w:spacing w:line="300" w:lineRule="exact"/>
              <w:jc w:val="center"/>
              <w:rPr>
                <w:rFonts w:hint="eastAsia" w:ascii="仿宋" w:hAnsi="仿宋" w:eastAsia="仿宋" w:cs="仿宋"/>
              </w:rPr>
            </w:pPr>
          </w:p>
        </w:tc>
        <w:tc>
          <w:tcPr>
            <w:tcW w:w="883" w:type="dxa"/>
            <w:gridSpan w:val="2"/>
            <w:tcBorders>
              <w:top w:val="single" w:color="000000" w:sz="4" w:space="0"/>
              <w:left w:val="single" w:color="000000" w:sz="4" w:space="0"/>
              <w:bottom w:val="single" w:color="000000" w:sz="4" w:space="0"/>
              <w:right w:val="single" w:color="000000" w:sz="4" w:space="0"/>
            </w:tcBorders>
            <w:vAlign w:val="center"/>
          </w:tcPr>
          <w:p w14:paraId="64FAB008">
            <w:pPr>
              <w:snapToGrid w:val="0"/>
              <w:spacing w:line="300" w:lineRule="exact"/>
              <w:jc w:val="center"/>
              <w:rPr>
                <w:rFonts w:hint="eastAsia" w:ascii="仿宋_GB2312" w:hAnsi="仿宋_GB2312" w:eastAsia="仿宋_GB2312" w:cs="仿宋"/>
              </w:rPr>
            </w:pPr>
          </w:p>
        </w:tc>
        <w:tc>
          <w:tcPr>
            <w:tcW w:w="917" w:type="dxa"/>
            <w:tcBorders>
              <w:top w:val="single" w:color="000000" w:sz="4" w:space="0"/>
              <w:left w:val="single" w:color="000000" w:sz="4" w:space="0"/>
              <w:bottom w:val="single" w:color="000000" w:sz="4" w:space="0"/>
              <w:right w:val="single" w:color="000000" w:sz="4" w:space="0"/>
            </w:tcBorders>
            <w:vAlign w:val="center"/>
          </w:tcPr>
          <w:p w14:paraId="5D7ACD1A">
            <w:pPr>
              <w:snapToGrid w:val="0"/>
              <w:spacing w:line="300" w:lineRule="exact"/>
              <w:jc w:val="center"/>
              <w:rPr>
                <w:rFonts w:hint="eastAsia" w:ascii="仿宋_GB2312" w:hAnsi="仿宋_GB2312" w:eastAsia="仿宋_GB2312"/>
              </w:rPr>
            </w:pPr>
          </w:p>
        </w:tc>
      </w:tr>
      <w:tr w14:paraId="0FCEF42E">
        <w:tblPrEx>
          <w:tblCellMar>
            <w:top w:w="0" w:type="dxa"/>
            <w:left w:w="108" w:type="dxa"/>
            <w:bottom w:w="0" w:type="dxa"/>
            <w:right w:w="108" w:type="dxa"/>
          </w:tblCellMar>
        </w:tblPrEx>
        <w:trPr>
          <w:cantSplit/>
          <w:trHeight w:val="340" w:hRule="atLeast"/>
        </w:trPr>
        <w:tc>
          <w:tcPr>
            <w:tcW w:w="1188" w:type="dxa"/>
            <w:vMerge w:val="continue"/>
            <w:tcBorders>
              <w:top w:val="single" w:color="000000" w:sz="4" w:space="0"/>
              <w:left w:val="single" w:color="000000" w:sz="4" w:space="0"/>
              <w:bottom w:val="single" w:color="000000" w:sz="4" w:space="0"/>
              <w:right w:val="single" w:color="000000" w:sz="4" w:space="0"/>
            </w:tcBorders>
            <w:vAlign w:val="center"/>
          </w:tcPr>
          <w:p w14:paraId="221AA928">
            <w:pPr>
              <w:snapToGrid w:val="0"/>
              <w:spacing w:line="360" w:lineRule="auto"/>
              <w:jc w:val="center"/>
              <w:rPr>
                <w:rFonts w:hint="eastAsia" w:ascii="仿宋_GB2312" w:hAnsi="仿宋_GB2312" w:eastAsia="仿宋_GB2312"/>
                <w:spacing w:val="-2"/>
              </w:rPr>
            </w:pPr>
          </w:p>
        </w:tc>
        <w:tc>
          <w:tcPr>
            <w:tcW w:w="5040" w:type="dxa"/>
            <w:gridSpan w:val="3"/>
            <w:tcBorders>
              <w:top w:val="single" w:color="000000" w:sz="4" w:space="0"/>
              <w:left w:val="single" w:color="000000" w:sz="4" w:space="0"/>
              <w:bottom w:val="single" w:color="000000" w:sz="4" w:space="0"/>
              <w:right w:val="single" w:color="000000" w:sz="4" w:space="0"/>
            </w:tcBorders>
            <w:vAlign w:val="center"/>
          </w:tcPr>
          <w:p w14:paraId="37D24A13">
            <w:pPr>
              <w:spacing w:line="300" w:lineRule="exact"/>
              <w:rPr>
                <w:rFonts w:hint="eastAsia" w:ascii="仿宋" w:hAnsi="仿宋" w:eastAsia="仿宋" w:cs="仿宋"/>
              </w:rPr>
            </w:pPr>
            <w:r>
              <w:rPr>
                <w:rFonts w:hint="eastAsia" w:ascii="仿宋" w:hAnsi="仿宋" w:eastAsia="仿宋" w:cs="仿宋"/>
              </w:rPr>
              <w:t>参考文献含最新期刊资料</w:t>
            </w:r>
          </w:p>
        </w:tc>
        <w:tc>
          <w:tcPr>
            <w:tcW w:w="900" w:type="dxa"/>
            <w:tcBorders>
              <w:top w:val="single" w:color="000000" w:sz="4" w:space="0"/>
              <w:left w:val="single" w:color="000000" w:sz="4" w:space="0"/>
              <w:bottom w:val="single" w:color="000000" w:sz="4" w:space="0"/>
              <w:right w:val="single" w:color="000000" w:sz="4" w:space="0"/>
            </w:tcBorders>
            <w:vAlign w:val="center"/>
          </w:tcPr>
          <w:p w14:paraId="0C8534FE">
            <w:pPr>
              <w:snapToGrid w:val="0"/>
              <w:spacing w:line="300" w:lineRule="exact"/>
              <w:jc w:val="center"/>
              <w:rPr>
                <w:rFonts w:hint="eastAsia" w:ascii="仿宋" w:hAnsi="仿宋" w:eastAsia="仿宋" w:cs="仿宋"/>
              </w:rPr>
            </w:pPr>
          </w:p>
        </w:tc>
        <w:tc>
          <w:tcPr>
            <w:tcW w:w="883" w:type="dxa"/>
            <w:gridSpan w:val="2"/>
            <w:tcBorders>
              <w:top w:val="single" w:color="000000" w:sz="4" w:space="0"/>
              <w:left w:val="single" w:color="000000" w:sz="4" w:space="0"/>
              <w:bottom w:val="single" w:color="000000" w:sz="4" w:space="0"/>
              <w:right w:val="single" w:color="000000" w:sz="4" w:space="0"/>
            </w:tcBorders>
            <w:vAlign w:val="center"/>
          </w:tcPr>
          <w:p w14:paraId="67FBBB71">
            <w:pPr>
              <w:snapToGrid w:val="0"/>
              <w:spacing w:line="300" w:lineRule="exact"/>
              <w:jc w:val="center"/>
              <w:rPr>
                <w:rFonts w:hint="eastAsia" w:ascii="仿宋_GB2312" w:hAnsi="仿宋_GB2312" w:eastAsia="仿宋_GB2312" w:cs="仿宋"/>
              </w:rPr>
            </w:pPr>
          </w:p>
        </w:tc>
        <w:tc>
          <w:tcPr>
            <w:tcW w:w="917" w:type="dxa"/>
            <w:tcBorders>
              <w:top w:val="single" w:color="000000" w:sz="4" w:space="0"/>
              <w:left w:val="single" w:color="000000" w:sz="4" w:space="0"/>
              <w:bottom w:val="single" w:color="000000" w:sz="4" w:space="0"/>
              <w:right w:val="single" w:color="000000" w:sz="4" w:space="0"/>
            </w:tcBorders>
            <w:vAlign w:val="center"/>
          </w:tcPr>
          <w:p w14:paraId="67B79057">
            <w:pPr>
              <w:snapToGrid w:val="0"/>
              <w:spacing w:line="300" w:lineRule="exact"/>
              <w:jc w:val="center"/>
              <w:rPr>
                <w:rFonts w:hint="eastAsia" w:ascii="仿宋_GB2312" w:hAnsi="仿宋_GB2312" w:eastAsia="仿宋_GB2312"/>
              </w:rPr>
            </w:pPr>
          </w:p>
        </w:tc>
      </w:tr>
      <w:tr w14:paraId="0B02CCEB">
        <w:tblPrEx>
          <w:tblCellMar>
            <w:top w:w="0" w:type="dxa"/>
            <w:left w:w="108" w:type="dxa"/>
            <w:bottom w:w="0" w:type="dxa"/>
            <w:right w:w="108" w:type="dxa"/>
          </w:tblCellMar>
        </w:tblPrEx>
        <w:trPr>
          <w:cantSplit/>
          <w:trHeight w:val="340" w:hRule="atLeast"/>
        </w:trPr>
        <w:tc>
          <w:tcPr>
            <w:tcW w:w="1188" w:type="dxa"/>
            <w:vMerge w:val="continue"/>
            <w:tcBorders>
              <w:top w:val="single" w:color="000000" w:sz="4" w:space="0"/>
              <w:left w:val="single" w:color="000000" w:sz="4" w:space="0"/>
              <w:bottom w:val="single" w:color="000000" w:sz="4" w:space="0"/>
              <w:right w:val="single" w:color="000000" w:sz="4" w:space="0"/>
            </w:tcBorders>
            <w:vAlign w:val="center"/>
          </w:tcPr>
          <w:p w14:paraId="6A4124BA">
            <w:pPr>
              <w:snapToGrid w:val="0"/>
              <w:spacing w:line="360" w:lineRule="auto"/>
              <w:jc w:val="center"/>
              <w:rPr>
                <w:rFonts w:hint="eastAsia" w:ascii="仿宋_GB2312" w:hAnsi="仿宋_GB2312" w:eastAsia="仿宋_GB2312"/>
                <w:spacing w:val="-2"/>
              </w:rPr>
            </w:pPr>
          </w:p>
        </w:tc>
        <w:tc>
          <w:tcPr>
            <w:tcW w:w="5040" w:type="dxa"/>
            <w:gridSpan w:val="3"/>
            <w:tcBorders>
              <w:top w:val="single" w:color="000000" w:sz="4" w:space="0"/>
              <w:left w:val="single" w:color="000000" w:sz="4" w:space="0"/>
              <w:bottom w:val="single" w:color="000000" w:sz="4" w:space="0"/>
              <w:right w:val="single" w:color="000000" w:sz="4" w:space="0"/>
            </w:tcBorders>
            <w:vAlign w:val="center"/>
          </w:tcPr>
          <w:p w14:paraId="61C100B0">
            <w:pPr>
              <w:spacing w:line="300" w:lineRule="exact"/>
              <w:rPr>
                <w:rFonts w:hint="eastAsia" w:ascii="仿宋" w:hAnsi="仿宋" w:eastAsia="仿宋" w:cs="仿宋"/>
              </w:rPr>
            </w:pPr>
            <w:r>
              <w:rPr>
                <w:rFonts w:hint="eastAsia" w:ascii="仿宋" w:hAnsi="仿宋" w:eastAsia="仿宋" w:cs="仿宋"/>
              </w:rPr>
              <w:t>参考文献序号在文中有标注</w:t>
            </w:r>
          </w:p>
        </w:tc>
        <w:tc>
          <w:tcPr>
            <w:tcW w:w="900" w:type="dxa"/>
            <w:tcBorders>
              <w:top w:val="single" w:color="000000" w:sz="4" w:space="0"/>
              <w:left w:val="single" w:color="000000" w:sz="4" w:space="0"/>
              <w:bottom w:val="single" w:color="000000" w:sz="4" w:space="0"/>
              <w:right w:val="single" w:color="000000" w:sz="4" w:space="0"/>
            </w:tcBorders>
            <w:vAlign w:val="center"/>
          </w:tcPr>
          <w:p w14:paraId="7DD7230B">
            <w:pPr>
              <w:snapToGrid w:val="0"/>
              <w:spacing w:line="300" w:lineRule="exact"/>
              <w:jc w:val="center"/>
              <w:rPr>
                <w:rFonts w:hint="eastAsia" w:ascii="仿宋" w:hAnsi="仿宋" w:eastAsia="仿宋" w:cs="仿宋"/>
              </w:rPr>
            </w:pPr>
          </w:p>
        </w:tc>
        <w:tc>
          <w:tcPr>
            <w:tcW w:w="883" w:type="dxa"/>
            <w:gridSpan w:val="2"/>
            <w:tcBorders>
              <w:top w:val="single" w:color="000000" w:sz="4" w:space="0"/>
              <w:left w:val="single" w:color="000000" w:sz="4" w:space="0"/>
              <w:bottom w:val="single" w:color="000000" w:sz="4" w:space="0"/>
              <w:right w:val="single" w:color="000000" w:sz="4" w:space="0"/>
            </w:tcBorders>
            <w:vAlign w:val="center"/>
          </w:tcPr>
          <w:p w14:paraId="43478341">
            <w:pPr>
              <w:snapToGrid w:val="0"/>
              <w:spacing w:line="300" w:lineRule="exact"/>
              <w:jc w:val="center"/>
              <w:rPr>
                <w:rFonts w:hint="eastAsia" w:ascii="仿宋_GB2312" w:hAnsi="仿宋_GB2312" w:eastAsia="仿宋_GB2312" w:cs="仿宋"/>
              </w:rPr>
            </w:pPr>
          </w:p>
        </w:tc>
        <w:tc>
          <w:tcPr>
            <w:tcW w:w="917" w:type="dxa"/>
            <w:tcBorders>
              <w:top w:val="single" w:color="000000" w:sz="4" w:space="0"/>
              <w:left w:val="single" w:color="000000" w:sz="4" w:space="0"/>
              <w:bottom w:val="single" w:color="000000" w:sz="4" w:space="0"/>
              <w:right w:val="single" w:color="000000" w:sz="4" w:space="0"/>
            </w:tcBorders>
            <w:vAlign w:val="center"/>
          </w:tcPr>
          <w:p w14:paraId="48E52BB2">
            <w:pPr>
              <w:snapToGrid w:val="0"/>
              <w:spacing w:line="300" w:lineRule="exact"/>
              <w:jc w:val="center"/>
              <w:rPr>
                <w:rFonts w:hint="eastAsia" w:ascii="仿宋_GB2312" w:hAnsi="仿宋_GB2312" w:eastAsia="仿宋_GB2312"/>
              </w:rPr>
            </w:pPr>
          </w:p>
        </w:tc>
      </w:tr>
      <w:tr w14:paraId="087D7C17">
        <w:tblPrEx>
          <w:tblCellMar>
            <w:top w:w="0" w:type="dxa"/>
            <w:left w:w="108" w:type="dxa"/>
            <w:bottom w:w="0" w:type="dxa"/>
            <w:right w:w="108" w:type="dxa"/>
          </w:tblCellMar>
        </w:tblPrEx>
        <w:trPr>
          <w:cantSplit/>
          <w:trHeight w:val="340" w:hRule="atLeast"/>
        </w:trPr>
        <w:tc>
          <w:tcPr>
            <w:tcW w:w="1188" w:type="dxa"/>
            <w:vMerge w:val="continue"/>
            <w:tcBorders>
              <w:top w:val="single" w:color="000000" w:sz="4" w:space="0"/>
              <w:left w:val="single" w:color="000000" w:sz="4" w:space="0"/>
              <w:bottom w:val="single" w:color="000000" w:sz="4" w:space="0"/>
              <w:right w:val="single" w:color="000000" w:sz="4" w:space="0"/>
            </w:tcBorders>
            <w:vAlign w:val="center"/>
          </w:tcPr>
          <w:p w14:paraId="5E455E78">
            <w:pPr>
              <w:snapToGrid w:val="0"/>
              <w:spacing w:line="360" w:lineRule="auto"/>
              <w:jc w:val="center"/>
              <w:rPr>
                <w:rFonts w:hint="eastAsia" w:ascii="仿宋_GB2312" w:hAnsi="仿宋_GB2312" w:eastAsia="仿宋_GB2312"/>
                <w:spacing w:val="-2"/>
              </w:rPr>
            </w:pPr>
          </w:p>
        </w:tc>
        <w:tc>
          <w:tcPr>
            <w:tcW w:w="5040" w:type="dxa"/>
            <w:gridSpan w:val="3"/>
            <w:tcBorders>
              <w:top w:val="single" w:color="000000" w:sz="4" w:space="0"/>
              <w:left w:val="single" w:color="000000" w:sz="4" w:space="0"/>
              <w:bottom w:val="single" w:color="000000" w:sz="4" w:space="0"/>
              <w:right w:val="single" w:color="000000" w:sz="4" w:space="0"/>
            </w:tcBorders>
            <w:vAlign w:val="center"/>
          </w:tcPr>
          <w:p w14:paraId="76EBF2B7">
            <w:pPr>
              <w:spacing w:line="300" w:lineRule="exact"/>
              <w:rPr>
                <w:rFonts w:hint="eastAsia" w:ascii="仿宋" w:hAnsi="仿宋" w:eastAsia="仿宋" w:cs="仿宋"/>
              </w:rPr>
            </w:pPr>
            <w:r>
              <w:rPr>
                <w:rFonts w:hint="eastAsia" w:ascii="仿宋" w:hAnsi="仿宋" w:eastAsia="仿宋" w:cs="仿宋"/>
              </w:rPr>
              <w:t>参考文献格式规范</w:t>
            </w:r>
          </w:p>
        </w:tc>
        <w:tc>
          <w:tcPr>
            <w:tcW w:w="900" w:type="dxa"/>
            <w:tcBorders>
              <w:top w:val="single" w:color="000000" w:sz="4" w:space="0"/>
              <w:left w:val="single" w:color="000000" w:sz="4" w:space="0"/>
              <w:bottom w:val="single" w:color="000000" w:sz="4" w:space="0"/>
              <w:right w:val="single" w:color="000000" w:sz="4" w:space="0"/>
            </w:tcBorders>
            <w:vAlign w:val="center"/>
          </w:tcPr>
          <w:p w14:paraId="7D8F4A72">
            <w:pPr>
              <w:snapToGrid w:val="0"/>
              <w:spacing w:line="300" w:lineRule="exact"/>
              <w:jc w:val="center"/>
              <w:rPr>
                <w:rFonts w:hint="eastAsia" w:ascii="仿宋" w:hAnsi="仿宋" w:eastAsia="仿宋" w:cs="仿宋"/>
              </w:rPr>
            </w:pPr>
          </w:p>
        </w:tc>
        <w:tc>
          <w:tcPr>
            <w:tcW w:w="883" w:type="dxa"/>
            <w:gridSpan w:val="2"/>
            <w:tcBorders>
              <w:top w:val="single" w:color="000000" w:sz="4" w:space="0"/>
              <w:left w:val="single" w:color="000000" w:sz="4" w:space="0"/>
              <w:bottom w:val="single" w:color="000000" w:sz="4" w:space="0"/>
              <w:right w:val="single" w:color="000000" w:sz="4" w:space="0"/>
            </w:tcBorders>
            <w:vAlign w:val="center"/>
          </w:tcPr>
          <w:p w14:paraId="3ABABEC6">
            <w:pPr>
              <w:snapToGrid w:val="0"/>
              <w:spacing w:line="300" w:lineRule="exact"/>
              <w:jc w:val="center"/>
              <w:rPr>
                <w:rFonts w:hint="eastAsia" w:ascii="仿宋_GB2312" w:hAnsi="仿宋_GB2312" w:eastAsia="仿宋_GB2312" w:cs="仿宋"/>
              </w:rPr>
            </w:pPr>
          </w:p>
        </w:tc>
        <w:tc>
          <w:tcPr>
            <w:tcW w:w="917" w:type="dxa"/>
            <w:tcBorders>
              <w:top w:val="single" w:color="000000" w:sz="4" w:space="0"/>
              <w:left w:val="single" w:color="000000" w:sz="4" w:space="0"/>
              <w:bottom w:val="single" w:color="000000" w:sz="4" w:space="0"/>
              <w:right w:val="single" w:color="000000" w:sz="4" w:space="0"/>
            </w:tcBorders>
            <w:vAlign w:val="center"/>
          </w:tcPr>
          <w:p w14:paraId="668F256B">
            <w:pPr>
              <w:snapToGrid w:val="0"/>
              <w:spacing w:line="300" w:lineRule="exact"/>
              <w:jc w:val="center"/>
              <w:rPr>
                <w:rFonts w:hint="eastAsia" w:ascii="仿宋_GB2312" w:hAnsi="仿宋_GB2312" w:eastAsia="仿宋_GB2312"/>
              </w:rPr>
            </w:pPr>
          </w:p>
        </w:tc>
      </w:tr>
      <w:tr w14:paraId="6E92ED2F">
        <w:tblPrEx>
          <w:tblCellMar>
            <w:top w:w="0" w:type="dxa"/>
            <w:left w:w="108" w:type="dxa"/>
            <w:bottom w:w="0" w:type="dxa"/>
            <w:right w:w="108" w:type="dxa"/>
          </w:tblCellMar>
        </w:tblPrEx>
        <w:trPr>
          <w:cantSplit/>
          <w:trHeight w:val="340" w:hRule="atLeast"/>
        </w:trPr>
        <w:tc>
          <w:tcPr>
            <w:tcW w:w="1188" w:type="dxa"/>
            <w:vMerge w:val="continue"/>
            <w:tcBorders>
              <w:top w:val="single" w:color="000000" w:sz="4" w:space="0"/>
              <w:left w:val="single" w:color="000000" w:sz="4" w:space="0"/>
              <w:bottom w:val="single" w:color="000000" w:sz="4" w:space="0"/>
              <w:right w:val="single" w:color="000000" w:sz="4" w:space="0"/>
            </w:tcBorders>
            <w:vAlign w:val="center"/>
          </w:tcPr>
          <w:p w14:paraId="6422EFE8">
            <w:pPr>
              <w:snapToGrid w:val="0"/>
              <w:spacing w:line="360" w:lineRule="auto"/>
              <w:jc w:val="center"/>
              <w:rPr>
                <w:rFonts w:hint="eastAsia" w:ascii="仿宋_GB2312" w:hAnsi="仿宋_GB2312" w:eastAsia="仿宋_GB2312"/>
                <w:spacing w:val="-2"/>
              </w:rPr>
            </w:pPr>
          </w:p>
        </w:tc>
        <w:tc>
          <w:tcPr>
            <w:tcW w:w="5040" w:type="dxa"/>
            <w:gridSpan w:val="3"/>
            <w:tcBorders>
              <w:top w:val="single" w:color="000000" w:sz="4" w:space="0"/>
              <w:left w:val="single" w:color="000000" w:sz="4" w:space="0"/>
              <w:bottom w:val="single" w:color="000000" w:sz="4" w:space="0"/>
              <w:right w:val="single" w:color="000000" w:sz="4" w:space="0"/>
            </w:tcBorders>
            <w:vAlign w:val="center"/>
          </w:tcPr>
          <w:p w14:paraId="57D7839B">
            <w:pPr>
              <w:spacing w:line="300" w:lineRule="exact"/>
              <w:rPr>
                <w:rFonts w:hint="eastAsia" w:ascii="仿宋" w:hAnsi="仿宋" w:eastAsia="仿宋" w:cs="仿宋"/>
              </w:rPr>
            </w:pPr>
            <w:r>
              <w:rPr>
                <w:rFonts w:hint="eastAsia" w:ascii="仿宋" w:hAnsi="仿宋" w:eastAsia="仿宋" w:cs="仿宋"/>
              </w:rPr>
              <w:t>过程进展情况记录含中期自查</w:t>
            </w:r>
          </w:p>
        </w:tc>
        <w:tc>
          <w:tcPr>
            <w:tcW w:w="900" w:type="dxa"/>
            <w:tcBorders>
              <w:top w:val="single" w:color="000000" w:sz="4" w:space="0"/>
              <w:left w:val="single" w:color="000000" w:sz="4" w:space="0"/>
              <w:bottom w:val="single" w:color="000000" w:sz="4" w:space="0"/>
              <w:right w:val="single" w:color="000000" w:sz="4" w:space="0"/>
            </w:tcBorders>
            <w:vAlign w:val="center"/>
          </w:tcPr>
          <w:p w14:paraId="031BFB53">
            <w:pPr>
              <w:snapToGrid w:val="0"/>
              <w:spacing w:line="300" w:lineRule="exact"/>
              <w:jc w:val="center"/>
              <w:rPr>
                <w:rFonts w:hint="eastAsia" w:ascii="仿宋" w:hAnsi="仿宋" w:eastAsia="仿宋" w:cs="仿宋"/>
              </w:rPr>
            </w:pPr>
          </w:p>
        </w:tc>
        <w:tc>
          <w:tcPr>
            <w:tcW w:w="883" w:type="dxa"/>
            <w:gridSpan w:val="2"/>
            <w:tcBorders>
              <w:top w:val="single" w:color="000000" w:sz="4" w:space="0"/>
              <w:left w:val="single" w:color="000000" w:sz="4" w:space="0"/>
              <w:bottom w:val="single" w:color="000000" w:sz="4" w:space="0"/>
              <w:right w:val="single" w:color="000000" w:sz="4" w:space="0"/>
            </w:tcBorders>
            <w:vAlign w:val="center"/>
          </w:tcPr>
          <w:p w14:paraId="1FC01022">
            <w:pPr>
              <w:snapToGrid w:val="0"/>
              <w:spacing w:line="300" w:lineRule="exact"/>
              <w:jc w:val="center"/>
              <w:rPr>
                <w:rFonts w:hint="eastAsia" w:ascii="仿宋_GB2312" w:hAnsi="仿宋_GB2312" w:eastAsia="仿宋_GB2312" w:cs="仿宋"/>
              </w:rPr>
            </w:pPr>
          </w:p>
        </w:tc>
        <w:tc>
          <w:tcPr>
            <w:tcW w:w="917" w:type="dxa"/>
            <w:tcBorders>
              <w:top w:val="single" w:color="000000" w:sz="4" w:space="0"/>
              <w:left w:val="single" w:color="000000" w:sz="4" w:space="0"/>
              <w:bottom w:val="single" w:color="000000" w:sz="4" w:space="0"/>
              <w:right w:val="single" w:color="000000" w:sz="4" w:space="0"/>
            </w:tcBorders>
            <w:vAlign w:val="center"/>
          </w:tcPr>
          <w:p w14:paraId="0CB98B01">
            <w:pPr>
              <w:snapToGrid w:val="0"/>
              <w:spacing w:line="300" w:lineRule="exact"/>
              <w:jc w:val="center"/>
              <w:rPr>
                <w:rFonts w:hint="eastAsia" w:ascii="仿宋_GB2312" w:hAnsi="仿宋_GB2312" w:eastAsia="仿宋_GB2312"/>
              </w:rPr>
            </w:pPr>
          </w:p>
        </w:tc>
      </w:tr>
      <w:tr w14:paraId="1DC051B8">
        <w:tblPrEx>
          <w:tblCellMar>
            <w:top w:w="0" w:type="dxa"/>
            <w:left w:w="108" w:type="dxa"/>
            <w:bottom w:w="0" w:type="dxa"/>
            <w:right w:w="108" w:type="dxa"/>
          </w:tblCellMar>
        </w:tblPrEx>
        <w:trPr>
          <w:cantSplit/>
          <w:trHeight w:val="340" w:hRule="atLeast"/>
        </w:trPr>
        <w:tc>
          <w:tcPr>
            <w:tcW w:w="1188" w:type="dxa"/>
            <w:vMerge w:val="continue"/>
            <w:tcBorders>
              <w:top w:val="single" w:color="000000" w:sz="4" w:space="0"/>
              <w:left w:val="single" w:color="000000" w:sz="4" w:space="0"/>
              <w:bottom w:val="single" w:color="000000" w:sz="4" w:space="0"/>
              <w:right w:val="single" w:color="000000" w:sz="4" w:space="0"/>
            </w:tcBorders>
            <w:vAlign w:val="center"/>
          </w:tcPr>
          <w:p w14:paraId="0ED87C64">
            <w:pPr>
              <w:snapToGrid w:val="0"/>
              <w:spacing w:line="360" w:lineRule="auto"/>
              <w:jc w:val="center"/>
              <w:rPr>
                <w:rFonts w:hint="eastAsia" w:ascii="仿宋_GB2312" w:hAnsi="仿宋_GB2312" w:eastAsia="仿宋_GB2312"/>
                <w:spacing w:val="-2"/>
              </w:rPr>
            </w:pPr>
          </w:p>
        </w:tc>
        <w:tc>
          <w:tcPr>
            <w:tcW w:w="5040" w:type="dxa"/>
            <w:gridSpan w:val="3"/>
            <w:tcBorders>
              <w:top w:val="single" w:color="000000" w:sz="4" w:space="0"/>
              <w:left w:val="single" w:color="000000" w:sz="4" w:space="0"/>
              <w:bottom w:val="single" w:color="000000" w:sz="4" w:space="0"/>
              <w:right w:val="single" w:color="000000" w:sz="4" w:space="0"/>
            </w:tcBorders>
            <w:vAlign w:val="center"/>
          </w:tcPr>
          <w:p w14:paraId="50608BFE">
            <w:pPr>
              <w:spacing w:line="300" w:lineRule="exact"/>
              <w:rPr>
                <w:rFonts w:hint="eastAsia" w:ascii="仿宋" w:hAnsi="仿宋" w:eastAsia="仿宋" w:cs="仿宋"/>
              </w:rPr>
            </w:pPr>
            <w:r>
              <w:rPr>
                <w:rFonts w:hint="eastAsia" w:ascii="仿宋" w:hAnsi="仿宋" w:eastAsia="仿宋" w:cs="仿宋"/>
              </w:rPr>
              <w:t>过程进展情况记录含个人工作总结</w:t>
            </w:r>
          </w:p>
        </w:tc>
        <w:tc>
          <w:tcPr>
            <w:tcW w:w="900" w:type="dxa"/>
            <w:tcBorders>
              <w:top w:val="single" w:color="000000" w:sz="4" w:space="0"/>
              <w:left w:val="single" w:color="000000" w:sz="4" w:space="0"/>
              <w:bottom w:val="single" w:color="000000" w:sz="4" w:space="0"/>
              <w:right w:val="single" w:color="000000" w:sz="4" w:space="0"/>
            </w:tcBorders>
            <w:vAlign w:val="center"/>
          </w:tcPr>
          <w:p w14:paraId="21717685">
            <w:pPr>
              <w:snapToGrid w:val="0"/>
              <w:spacing w:line="300" w:lineRule="exact"/>
              <w:jc w:val="center"/>
              <w:rPr>
                <w:rFonts w:hint="eastAsia" w:ascii="仿宋" w:hAnsi="仿宋" w:eastAsia="仿宋" w:cs="仿宋"/>
              </w:rPr>
            </w:pPr>
          </w:p>
        </w:tc>
        <w:tc>
          <w:tcPr>
            <w:tcW w:w="883" w:type="dxa"/>
            <w:gridSpan w:val="2"/>
            <w:tcBorders>
              <w:top w:val="single" w:color="000000" w:sz="4" w:space="0"/>
              <w:left w:val="single" w:color="000000" w:sz="4" w:space="0"/>
              <w:bottom w:val="single" w:color="000000" w:sz="4" w:space="0"/>
              <w:right w:val="single" w:color="000000" w:sz="4" w:space="0"/>
            </w:tcBorders>
            <w:vAlign w:val="center"/>
          </w:tcPr>
          <w:p w14:paraId="1A136CF7">
            <w:pPr>
              <w:snapToGrid w:val="0"/>
              <w:spacing w:line="300" w:lineRule="exact"/>
              <w:jc w:val="center"/>
              <w:rPr>
                <w:rFonts w:hint="eastAsia" w:ascii="仿宋_GB2312" w:hAnsi="仿宋_GB2312" w:eastAsia="仿宋_GB2312" w:cs="仿宋"/>
              </w:rPr>
            </w:pPr>
          </w:p>
        </w:tc>
        <w:tc>
          <w:tcPr>
            <w:tcW w:w="917" w:type="dxa"/>
            <w:tcBorders>
              <w:top w:val="single" w:color="000000" w:sz="4" w:space="0"/>
              <w:left w:val="single" w:color="000000" w:sz="4" w:space="0"/>
              <w:bottom w:val="single" w:color="000000" w:sz="4" w:space="0"/>
              <w:right w:val="single" w:color="000000" w:sz="4" w:space="0"/>
            </w:tcBorders>
            <w:vAlign w:val="center"/>
          </w:tcPr>
          <w:p w14:paraId="42F99E2F">
            <w:pPr>
              <w:snapToGrid w:val="0"/>
              <w:spacing w:line="300" w:lineRule="exact"/>
              <w:jc w:val="center"/>
              <w:rPr>
                <w:rFonts w:hint="eastAsia" w:ascii="仿宋_GB2312" w:hAnsi="仿宋_GB2312" w:eastAsia="仿宋_GB2312"/>
              </w:rPr>
            </w:pPr>
          </w:p>
        </w:tc>
      </w:tr>
      <w:tr w14:paraId="3F98254E">
        <w:tblPrEx>
          <w:tblCellMar>
            <w:top w:w="0" w:type="dxa"/>
            <w:left w:w="108" w:type="dxa"/>
            <w:bottom w:w="0" w:type="dxa"/>
            <w:right w:w="108" w:type="dxa"/>
          </w:tblCellMar>
        </w:tblPrEx>
        <w:trPr>
          <w:cantSplit/>
          <w:trHeight w:val="340" w:hRule="atLeast"/>
        </w:trPr>
        <w:tc>
          <w:tcPr>
            <w:tcW w:w="1188" w:type="dxa"/>
            <w:vMerge w:val="continue"/>
            <w:tcBorders>
              <w:top w:val="single" w:color="000000" w:sz="4" w:space="0"/>
              <w:left w:val="single" w:color="000000" w:sz="4" w:space="0"/>
              <w:bottom w:val="single" w:color="000000" w:sz="4" w:space="0"/>
              <w:right w:val="single" w:color="000000" w:sz="4" w:space="0"/>
            </w:tcBorders>
            <w:vAlign w:val="center"/>
          </w:tcPr>
          <w:p w14:paraId="1CED1725">
            <w:pPr>
              <w:snapToGrid w:val="0"/>
              <w:spacing w:line="360" w:lineRule="auto"/>
              <w:jc w:val="center"/>
              <w:rPr>
                <w:rFonts w:hint="eastAsia" w:ascii="仿宋_GB2312" w:hAnsi="仿宋_GB2312" w:eastAsia="仿宋_GB2312"/>
                <w:spacing w:val="-2"/>
              </w:rPr>
            </w:pPr>
          </w:p>
        </w:tc>
        <w:tc>
          <w:tcPr>
            <w:tcW w:w="5040" w:type="dxa"/>
            <w:gridSpan w:val="3"/>
            <w:tcBorders>
              <w:top w:val="single" w:color="000000" w:sz="4" w:space="0"/>
              <w:left w:val="single" w:color="000000" w:sz="4" w:space="0"/>
              <w:bottom w:val="single" w:color="000000" w:sz="4" w:space="0"/>
              <w:right w:val="single" w:color="000000" w:sz="4" w:space="0"/>
            </w:tcBorders>
            <w:vAlign w:val="center"/>
          </w:tcPr>
          <w:p w14:paraId="30861545">
            <w:pPr>
              <w:spacing w:line="300" w:lineRule="exact"/>
              <w:rPr>
                <w:rFonts w:hint="eastAsia" w:ascii="仿宋" w:hAnsi="仿宋" w:eastAsia="仿宋" w:cs="仿宋"/>
              </w:rPr>
            </w:pPr>
            <w:r>
              <w:rPr>
                <w:rFonts w:hint="eastAsia" w:ascii="仿宋" w:hAnsi="仿宋" w:eastAsia="仿宋" w:cs="仿宋"/>
              </w:rPr>
              <w:t>过程进展情况记录反映了学生的实际工作</w:t>
            </w:r>
          </w:p>
        </w:tc>
        <w:tc>
          <w:tcPr>
            <w:tcW w:w="900" w:type="dxa"/>
            <w:tcBorders>
              <w:top w:val="single" w:color="000000" w:sz="4" w:space="0"/>
              <w:left w:val="single" w:color="000000" w:sz="4" w:space="0"/>
              <w:bottom w:val="single" w:color="000000" w:sz="4" w:space="0"/>
              <w:right w:val="single" w:color="000000" w:sz="4" w:space="0"/>
            </w:tcBorders>
            <w:vAlign w:val="center"/>
          </w:tcPr>
          <w:p w14:paraId="53053512">
            <w:pPr>
              <w:snapToGrid w:val="0"/>
              <w:spacing w:line="300" w:lineRule="exact"/>
              <w:jc w:val="center"/>
              <w:rPr>
                <w:rFonts w:hint="eastAsia" w:ascii="仿宋" w:hAnsi="仿宋" w:eastAsia="仿宋" w:cs="仿宋"/>
              </w:rPr>
            </w:pPr>
          </w:p>
        </w:tc>
        <w:tc>
          <w:tcPr>
            <w:tcW w:w="883" w:type="dxa"/>
            <w:gridSpan w:val="2"/>
            <w:tcBorders>
              <w:top w:val="single" w:color="000000" w:sz="4" w:space="0"/>
              <w:left w:val="single" w:color="000000" w:sz="4" w:space="0"/>
              <w:bottom w:val="single" w:color="000000" w:sz="4" w:space="0"/>
              <w:right w:val="single" w:color="000000" w:sz="4" w:space="0"/>
            </w:tcBorders>
            <w:vAlign w:val="center"/>
          </w:tcPr>
          <w:p w14:paraId="28ED9A4E">
            <w:pPr>
              <w:snapToGrid w:val="0"/>
              <w:spacing w:line="300" w:lineRule="exact"/>
              <w:jc w:val="center"/>
              <w:rPr>
                <w:rFonts w:hint="eastAsia" w:ascii="仿宋_GB2312" w:hAnsi="仿宋_GB2312" w:eastAsia="仿宋_GB2312" w:cs="仿宋"/>
              </w:rPr>
            </w:pPr>
          </w:p>
        </w:tc>
        <w:tc>
          <w:tcPr>
            <w:tcW w:w="917" w:type="dxa"/>
            <w:tcBorders>
              <w:top w:val="single" w:color="000000" w:sz="4" w:space="0"/>
              <w:left w:val="single" w:color="000000" w:sz="4" w:space="0"/>
              <w:bottom w:val="single" w:color="000000" w:sz="4" w:space="0"/>
              <w:right w:val="single" w:color="000000" w:sz="4" w:space="0"/>
            </w:tcBorders>
            <w:vAlign w:val="center"/>
          </w:tcPr>
          <w:p w14:paraId="2829D9C4">
            <w:pPr>
              <w:snapToGrid w:val="0"/>
              <w:spacing w:line="300" w:lineRule="exact"/>
              <w:jc w:val="center"/>
              <w:rPr>
                <w:rFonts w:hint="eastAsia" w:ascii="仿宋_GB2312" w:hAnsi="仿宋_GB2312" w:eastAsia="仿宋_GB2312"/>
              </w:rPr>
            </w:pPr>
          </w:p>
        </w:tc>
      </w:tr>
      <w:tr w14:paraId="4F686D2E">
        <w:tblPrEx>
          <w:tblCellMar>
            <w:top w:w="0" w:type="dxa"/>
            <w:left w:w="108" w:type="dxa"/>
            <w:bottom w:w="0" w:type="dxa"/>
            <w:right w:w="108" w:type="dxa"/>
          </w:tblCellMar>
        </w:tblPrEx>
        <w:trPr>
          <w:cantSplit/>
          <w:trHeight w:val="340" w:hRule="atLeast"/>
        </w:trPr>
        <w:tc>
          <w:tcPr>
            <w:tcW w:w="1188" w:type="dxa"/>
            <w:vMerge w:val="continue"/>
            <w:tcBorders>
              <w:top w:val="single" w:color="000000" w:sz="4" w:space="0"/>
              <w:left w:val="single" w:color="000000" w:sz="4" w:space="0"/>
              <w:bottom w:val="single" w:color="000000" w:sz="4" w:space="0"/>
              <w:right w:val="single" w:color="000000" w:sz="4" w:space="0"/>
            </w:tcBorders>
            <w:vAlign w:val="center"/>
          </w:tcPr>
          <w:p w14:paraId="61FF40FE">
            <w:pPr>
              <w:snapToGrid w:val="0"/>
              <w:spacing w:line="360" w:lineRule="auto"/>
              <w:jc w:val="center"/>
              <w:rPr>
                <w:rFonts w:hint="eastAsia" w:ascii="仿宋_GB2312" w:hAnsi="仿宋_GB2312" w:eastAsia="仿宋_GB2312"/>
                <w:spacing w:val="-2"/>
              </w:rPr>
            </w:pPr>
          </w:p>
        </w:tc>
        <w:tc>
          <w:tcPr>
            <w:tcW w:w="5040" w:type="dxa"/>
            <w:gridSpan w:val="3"/>
            <w:tcBorders>
              <w:top w:val="single" w:color="000000" w:sz="4" w:space="0"/>
              <w:left w:val="single" w:color="000000" w:sz="4" w:space="0"/>
              <w:bottom w:val="single" w:color="000000" w:sz="4" w:space="0"/>
              <w:right w:val="single" w:color="000000" w:sz="4" w:space="0"/>
            </w:tcBorders>
            <w:vAlign w:val="center"/>
          </w:tcPr>
          <w:p w14:paraId="0251EC53">
            <w:pPr>
              <w:spacing w:line="300" w:lineRule="exact"/>
              <w:rPr>
                <w:rFonts w:hint="eastAsia" w:ascii="仿宋" w:hAnsi="仿宋" w:eastAsia="仿宋" w:cs="仿宋"/>
              </w:rPr>
            </w:pPr>
            <w:r>
              <w:rPr>
                <w:rFonts w:hint="eastAsia" w:ascii="仿宋" w:hAnsi="仿宋" w:eastAsia="仿宋" w:cs="仿宋"/>
              </w:rPr>
              <w:t>过程进展情况记录填写完整</w:t>
            </w:r>
          </w:p>
        </w:tc>
        <w:tc>
          <w:tcPr>
            <w:tcW w:w="900" w:type="dxa"/>
            <w:tcBorders>
              <w:top w:val="single" w:color="000000" w:sz="4" w:space="0"/>
              <w:left w:val="single" w:color="000000" w:sz="4" w:space="0"/>
              <w:bottom w:val="single" w:color="000000" w:sz="4" w:space="0"/>
              <w:right w:val="single" w:color="000000" w:sz="4" w:space="0"/>
            </w:tcBorders>
            <w:vAlign w:val="center"/>
          </w:tcPr>
          <w:p w14:paraId="75AE2829">
            <w:pPr>
              <w:snapToGrid w:val="0"/>
              <w:spacing w:line="300" w:lineRule="exact"/>
              <w:jc w:val="center"/>
              <w:rPr>
                <w:rFonts w:hint="eastAsia" w:ascii="仿宋" w:hAnsi="仿宋" w:eastAsia="仿宋" w:cs="仿宋"/>
              </w:rPr>
            </w:pPr>
          </w:p>
        </w:tc>
        <w:tc>
          <w:tcPr>
            <w:tcW w:w="883" w:type="dxa"/>
            <w:gridSpan w:val="2"/>
            <w:tcBorders>
              <w:top w:val="single" w:color="000000" w:sz="4" w:space="0"/>
              <w:left w:val="single" w:color="000000" w:sz="4" w:space="0"/>
              <w:bottom w:val="single" w:color="000000" w:sz="4" w:space="0"/>
              <w:right w:val="single" w:color="000000" w:sz="4" w:space="0"/>
            </w:tcBorders>
            <w:vAlign w:val="center"/>
          </w:tcPr>
          <w:p w14:paraId="28A425BD">
            <w:pPr>
              <w:snapToGrid w:val="0"/>
              <w:spacing w:line="300" w:lineRule="exact"/>
              <w:jc w:val="center"/>
              <w:rPr>
                <w:rFonts w:hint="eastAsia" w:ascii="仿宋_GB2312" w:hAnsi="仿宋_GB2312" w:eastAsia="仿宋_GB2312" w:cs="仿宋"/>
              </w:rPr>
            </w:pPr>
          </w:p>
        </w:tc>
        <w:tc>
          <w:tcPr>
            <w:tcW w:w="917" w:type="dxa"/>
            <w:tcBorders>
              <w:top w:val="single" w:color="000000" w:sz="4" w:space="0"/>
              <w:left w:val="single" w:color="000000" w:sz="4" w:space="0"/>
              <w:bottom w:val="single" w:color="000000" w:sz="4" w:space="0"/>
              <w:right w:val="single" w:color="000000" w:sz="4" w:space="0"/>
            </w:tcBorders>
            <w:vAlign w:val="center"/>
          </w:tcPr>
          <w:p w14:paraId="30D291A5">
            <w:pPr>
              <w:snapToGrid w:val="0"/>
              <w:spacing w:line="300" w:lineRule="exact"/>
              <w:jc w:val="center"/>
              <w:rPr>
                <w:rFonts w:hint="eastAsia" w:ascii="仿宋_GB2312" w:hAnsi="仿宋_GB2312" w:eastAsia="仿宋_GB2312"/>
              </w:rPr>
            </w:pPr>
          </w:p>
        </w:tc>
      </w:tr>
      <w:tr w14:paraId="2470B85C">
        <w:tblPrEx>
          <w:tblCellMar>
            <w:top w:w="0" w:type="dxa"/>
            <w:left w:w="108" w:type="dxa"/>
            <w:bottom w:w="0" w:type="dxa"/>
            <w:right w:w="108" w:type="dxa"/>
          </w:tblCellMar>
        </w:tblPrEx>
        <w:trPr>
          <w:cantSplit/>
          <w:trHeight w:val="340" w:hRule="atLeast"/>
        </w:trPr>
        <w:tc>
          <w:tcPr>
            <w:tcW w:w="1188" w:type="dxa"/>
            <w:vMerge w:val="continue"/>
            <w:tcBorders>
              <w:top w:val="single" w:color="000000" w:sz="4" w:space="0"/>
              <w:left w:val="single" w:color="000000" w:sz="4" w:space="0"/>
              <w:bottom w:val="single" w:color="000000" w:sz="4" w:space="0"/>
              <w:right w:val="single" w:color="000000" w:sz="4" w:space="0"/>
            </w:tcBorders>
            <w:vAlign w:val="center"/>
          </w:tcPr>
          <w:p w14:paraId="61BC1BAA">
            <w:pPr>
              <w:snapToGrid w:val="0"/>
              <w:spacing w:line="360" w:lineRule="auto"/>
              <w:jc w:val="center"/>
              <w:rPr>
                <w:rFonts w:hint="eastAsia" w:ascii="仿宋_GB2312" w:hAnsi="仿宋_GB2312" w:eastAsia="仿宋_GB2312"/>
                <w:spacing w:val="-2"/>
              </w:rPr>
            </w:pPr>
          </w:p>
        </w:tc>
        <w:tc>
          <w:tcPr>
            <w:tcW w:w="5040" w:type="dxa"/>
            <w:gridSpan w:val="3"/>
            <w:tcBorders>
              <w:top w:val="single" w:color="000000" w:sz="4" w:space="0"/>
              <w:left w:val="single" w:color="000000" w:sz="4" w:space="0"/>
              <w:bottom w:val="single" w:color="000000" w:sz="4" w:space="0"/>
              <w:right w:val="single" w:color="000000" w:sz="4" w:space="0"/>
            </w:tcBorders>
            <w:vAlign w:val="center"/>
          </w:tcPr>
          <w:p w14:paraId="69CA3D71">
            <w:pPr>
              <w:spacing w:line="300" w:lineRule="exact"/>
              <w:rPr>
                <w:rFonts w:hint="eastAsia" w:ascii="仿宋" w:hAnsi="仿宋" w:eastAsia="仿宋" w:cs="仿宋"/>
              </w:rPr>
            </w:pPr>
            <w:r>
              <w:rPr>
                <w:rFonts w:hint="eastAsia" w:ascii="仿宋" w:hAnsi="仿宋" w:eastAsia="仿宋" w:cs="仿宋"/>
              </w:rPr>
              <w:t>过程进展情况记录内容无逻辑错误</w:t>
            </w:r>
          </w:p>
        </w:tc>
        <w:tc>
          <w:tcPr>
            <w:tcW w:w="900" w:type="dxa"/>
            <w:tcBorders>
              <w:top w:val="single" w:color="000000" w:sz="4" w:space="0"/>
              <w:left w:val="single" w:color="000000" w:sz="4" w:space="0"/>
              <w:bottom w:val="single" w:color="000000" w:sz="4" w:space="0"/>
              <w:right w:val="single" w:color="000000" w:sz="4" w:space="0"/>
            </w:tcBorders>
            <w:vAlign w:val="center"/>
          </w:tcPr>
          <w:p w14:paraId="708BC292">
            <w:pPr>
              <w:snapToGrid w:val="0"/>
              <w:spacing w:line="300" w:lineRule="exact"/>
              <w:jc w:val="center"/>
              <w:rPr>
                <w:rFonts w:hint="eastAsia" w:ascii="仿宋" w:hAnsi="仿宋" w:eastAsia="仿宋" w:cs="仿宋"/>
              </w:rPr>
            </w:pPr>
          </w:p>
        </w:tc>
        <w:tc>
          <w:tcPr>
            <w:tcW w:w="883" w:type="dxa"/>
            <w:gridSpan w:val="2"/>
            <w:tcBorders>
              <w:top w:val="single" w:color="000000" w:sz="4" w:space="0"/>
              <w:left w:val="single" w:color="000000" w:sz="4" w:space="0"/>
              <w:bottom w:val="single" w:color="000000" w:sz="4" w:space="0"/>
              <w:right w:val="single" w:color="000000" w:sz="4" w:space="0"/>
            </w:tcBorders>
            <w:vAlign w:val="center"/>
          </w:tcPr>
          <w:p w14:paraId="264664C8">
            <w:pPr>
              <w:snapToGrid w:val="0"/>
              <w:spacing w:line="300" w:lineRule="exact"/>
              <w:jc w:val="center"/>
              <w:rPr>
                <w:rFonts w:hint="eastAsia" w:ascii="仿宋_GB2312" w:hAnsi="仿宋_GB2312" w:eastAsia="仿宋_GB2312" w:cs="仿宋"/>
              </w:rPr>
            </w:pPr>
          </w:p>
        </w:tc>
        <w:tc>
          <w:tcPr>
            <w:tcW w:w="917" w:type="dxa"/>
            <w:tcBorders>
              <w:top w:val="single" w:color="000000" w:sz="4" w:space="0"/>
              <w:left w:val="single" w:color="000000" w:sz="4" w:space="0"/>
              <w:bottom w:val="single" w:color="000000" w:sz="4" w:space="0"/>
              <w:right w:val="single" w:color="000000" w:sz="4" w:space="0"/>
            </w:tcBorders>
            <w:vAlign w:val="center"/>
          </w:tcPr>
          <w:p w14:paraId="198670F6">
            <w:pPr>
              <w:snapToGrid w:val="0"/>
              <w:spacing w:line="300" w:lineRule="exact"/>
              <w:jc w:val="center"/>
              <w:rPr>
                <w:rFonts w:hint="eastAsia" w:ascii="仿宋_GB2312" w:hAnsi="仿宋_GB2312" w:eastAsia="仿宋_GB2312"/>
              </w:rPr>
            </w:pPr>
          </w:p>
        </w:tc>
      </w:tr>
      <w:tr w14:paraId="279B3A37">
        <w:tblPrEx>
          <w:tblCellMar>
            <w:top w:w="0" w:type="dxa"/>
            <w:left w:w="108" w:type="dxa"/>
            <w:bottom w:w="0" w:type="dxa"/>
            <w:right w:w="108" w:type="dxa"/>
          </w:tblCellMar>
        </w:tblPrEx>
        <w:trPr>
          <w:cantSplit/>
          <w:trHeight w:val="340" w:hRule="atLeast"/>
        </w:trPr>
        <w:tc>
          <w:tcPr>
            <w:tcW w:w="1188" w:type="dxa"/>
            <w:vMerge w:val="continue"/>
            <w:tcBorders>
              <w:top w:val="single" w:color="000000" w:sz="4" w:space="0"/>
              <w:left w:val="single" w:color="000000" w:sz="4" w:space="0"/>
              <w:bottom w:val="single" w:color="000000" w:sz="4" w:space="0"/>
              <w:right w:val="single" w:color="000000" w:sz="4" w:space="0"/>
            </w:tcBorders>
            <w:vAlign w:val="center"/>
          </w:tcPr>
          <w:p w14:paraId="268C5F84">
            <w:pPr>
              <w:snapToGrid w:val="0"/>
              <w:spacing w:line="360" w:lineRule="auto"/>
              <w:jc w:val="center"/>
              <w:rPr>
                <w:rFonts w:hint="eastAsia" w:ascii="仿宋_GB2312" w:hAnsi="仿宋_GB2312" w:eastAsia="仿宋_GB2312"/>
                <w:spacing w:val="-2"/>
              </w:rPr>
            </w:pPr>
          </w:p>
        </w:tc>
        <w:tc>
          <w:tcPr>
            <w:tcW w:w="5040" w:type="dxa"/>
            <w:gridSpan w:val="3"/>
            <w:tcBorders>
              <w:top w:val="single" w:color="000000" w:sz="4" w:space="0"/>
              <w:left w:val="single" w:color="000000" w:sz="4" w:space="0"/>
              <w:bottom w:val="single" w:color="000000" w:sz="4" w:space="0"/>
              <w:right w:val="single" w:color="000000" w:sz="4" w:space="0"/>
            </w:tcBorders>
            <w:vAlign w:val="center"/>
          </w:tcPr>
          <w:p w14:paraId="17A22829">
            <w:pPr>
              <w:spacing w:line="300" w:lineRule="exact"/>
              <w:rPr>
                <w:rFonts w:hint="eastAsia" w:ascii="仿宋" w:hAnsi="仿宋" w:eastAsia="仿宋" w:cs="仿宋"/>
              </w:rPr>
            </w:pPr>
            <w:r>
              <w:rPr>
                <w:rFonts w:hint="eastAsia" w:ascii="仿宋" w:hAnsi="仿宋" w:eastAsia="仿宋" w:cs="仿宋"/>
              </w:rPr>
              <w:t>图表设计与绘制规范</w:t>
            </w:r>
          </w:p>
        </w:tc>
        <w:tc>
          <w:tcPr>
            <w:tcW w:w="900" w:type="dxa"/>
            <w:tcBorders>
              <w:top w:val="single" w:color="000000" w:sz="4" w:space="0"/>
              <w:left w:val="single" w:color="000000" w:sz="4" w:space="0"/>
              <w:bottom w:val="single" w:color="000000" w:sz="4" w:space="0"/>
              <w:right w:val="single" w:color="000000" w:sz="4" w:space="0"/>
            </w:tcBorders>
            <w:vAlign w:val="center"/>
          </w:tcPr>
          <w:p w14:paraId="6D0F7619">
            <w:pPr>
              <w:snapToGrid w:val="0"/>
              <w:spacing w:line="300" w:lineRule="exact"/>
              <w:jc w:val="center"/>
              <w:rPr>
                <w:rFonts w:hint="eastAsia" w:ascii="仿宋" w:hAnsi="仿宋" w:eastAsia="仿宋" w:cs="仿宋"/>
              </w:rPr>
            </w:pPr>
          </w:p>
        </w:tc>
        <w:tc>
          <w:tcPr>
            <w:tcW w:w="883" w:type="dxa"/>
            <w:gridSpan w:val="2"/>
            <w:tcBorders>
              <w:top w:val="single" w:color="000000" w:sz="4" w:space="0"/>
              <w:left w:val="single" w:color="000000" w:sz="4" w:space="0"/>
              <w:bottom w:val="single" w:color="000000" w:sz="4" w:space="0"/>
              <w:right w:val="single" w:color="000000" w:sz="4" w:space="0"/>
            </w:tcBorders>
            <w:vAlign w:val="center"/>
          </w:tcPr>
          <w:p w14:paraId="3D0B3D60">
            <w:pPr>
              <w:snapToGrid w:val="0"/>
              <w:spacing w:line="300" w:lineRule="exact"/>
              <w:jc w:val="center"/>
              <w:rPr>
                <w:rFonts w:hint="eastAsia" w:ascii="仿宋_GB2312" w:hAnsi="仿宋_GB2312" w:eastAsia="仿宋_GB2312" w:cs="仿宋"/>
              </w:rPr>
            </w:pPr>
          </w:p>
        </w:tc>
        <w:tc>
          <w:tcPr>
            <w:tcW w:w="917" w:type="dxa"/>
            <w:tcBorders>
              <w:top w:val="single" w:color="000000" w:sz="4" w:space="0"/>
              <w:left w:val="single" w:color="000000" w:sz="4" w:space="0"/>
              <w:bottom w:val="single" w:color="000000" w:sz="4" w:space="0"/>
              <w:right w:val="single" w:color="000000" w:sz="4" w:space="0"/>
            </w:tcBorders>
            <w:vAlign w:val="center"/>
          </w:tcPr>
          <w:p w14:paraId="611A483E">
            <w:pPr>
              <w:snapToGrid w:val="0"/>
              <w:spacing w:line="300" w:lineRule="exact"/>
              <w:jc w:val="center"/>
              <w:rPr>
                <w:rFonts w:hint="eastAsia" w:ascii="仿宋_GB2312" w:hAnsi="仿宋_GB2312" w:eastAsia="仿宋_GB2312"/>
              </w:rPr>
            </w:pPr>
          </w:p>
        </w:tc>
      </w:tr>
      <w:tr w14:paraId="2765766A">
        <w:tblPrEx>
          <w:tblCellMar>
            <w:top w:w="0" w:type="dxa"/>
            <w:left w:w="108" w:type="dxa"/>
            <w:bottom w:w="0" w:type="dxa"/>
            <w:right w:w="108" w:type="dxa"/>
          </w:tblCellMar>
        </w:tblPrEx>
        <w:trPr>
          <w:cantSplit/>
          <w:trHeight w:val="340" w:hRule="atLeast"/>
        </w:trPr>
        <w:tc>
          <w:tcPr>
            <w:tcW w:w="1188" w:type="dxa"/>
            <w:vMerge w:val="continue"/>
            <w:tcBorders>
              <w:top w:val="single" w:color="000000" w:sz="4" w:space="0"/>
              <w:left w:val="single" w:color="000000" w:sz="4" w:space="0"/>
              <w:bottom w:val="single" w:color="000000" w:sz="4" w:space="0"/>
              <w:right w:val="single" w:color="000000" w:sz="4" w:space="0"/>
            </w:tcBorders>
            <w:vAlign w:val="center"/>
          </w:tcPr>
          <w:p w14:paraId="7912DA3D">
            <w:pPr>
              <w:snapToGrid w:val="0"/>
              <w:spacing w:line="360" w:lineRule="auto"/>
              <w:jc w:val="center"/>
              <w:rPr>
                <w:rFonts w:hint="eastAsia" w:ascii="仿宋_GB2312" w:hAnsi="仿宋_GB2312" w:eastAsia="仿宋_GB2312"/>
                <w:spacing w:val="-2"/>
              </w:rPr>
            </w:pPr>
          </w:p>
        </w:tc>
        <w:tc>
          <w:tcPr>
            <w:tcW w:w="5040" w:type="dxa"/>
            <w:gridSpan w:val="3"/>
            <w:tcBorders>
              <w:top w:val="single" w:color="000000" w:sz="4" w:space="0"/>
              <w:left w:val="single" w:color="000000" w:sz="4" w:space="0"/>
              <w:bottom w:val="single" w:color="000000" w:sz="4" w:space="0"/>
              <w:right w:val="single" w:color="000000" w:sz="4" w:space="0"/>
            </w:tcBorders>
            <w:vAlign w:val="center"/>
          </w:tcPr>
          <w:p w14:paraId="759299B2">
            <w:pPr>
              <w:spacing w:line="300" w:lineRule="exact"/>
              <w:rPr>
                <w:rFonts w:hint="eastAsia" w:ascii="仿宋" w:hAnsi="仿宋" w:eastAsia="仿宋" w:cs="仿宋"/>
              </w:rPr>
            </w:pPr>
            <w:r>
              <w:rPr>
                <w:rFonts w:hint="eastAsia" w:ascii="仿宋" w:hAnsi="仿宋" w:eastAsia="仿宋" w:cs="仿宋"/>
              </w:rPr>
              <w:t>附带了光盘等程序载体或电子稿已复制至学院</w:t>
            </w:r>
          </w:p>
        </w:tc>
        <w:tc>
          <w:tcPr>
            <w:tcW w:w="900" w:type="dxa"/>
            <w:tcBorders>
              <w:top w:val="single" w:color="000000" w:sz="4" w:space="0"/>
              <w:left w:val="single" w:color="000000" w:sz="4" w:space="0"/>
              <w:bottom w:val="single" w:color="000000" w:sz="4" w:space="0"/>
              <w:right w:val="single" w:color="000000" w:sz="4" w:space="0"/>
            </w:tcBorders>
            <w:vAlign w:val="center"/>
          </w:tcPr>
          <w:p w14:paraId="3371BA4F">
            <w:pPr>
              <w:snapToGrid w:val="0"/>
              <w:spacing w:line="300" w:lineRule="exact"/>
              <w:jc w:val="center"/>
              <w:rPr>
                <w:rFonts w:hint="eastAsia" w:ascii="仿宋" w:hAnsi="仿宋" w:eastAsia="仿宋" w:cs="仿宋"/>
              </w:rPr>
            </w:pPr>
          </w:p>
        </w:tc>
        <w:tc>
          <w:tcPr>
            <w:tcW w:w="883" w:type="dxa"/>
            <w:gridSpan w:val="2"/>
            <w:tcBorders>
              <w:top w:val="single" w:color="000000" w:sz="4" w:space="0"/>
              <w:left w:val="single" w:color="000000" w:sz="4" w:space="0"/>
              <w:bottom w:val="single" w:color="000000" w:sz="4" w:space="0"/>
              <w:right w:val="single" w:color="000000" w:sz="4" w:space="0"/>
            </w:tcBorders>
            <w:vAlign w:val="center"/>
          </w:tcPr>
          <w:p w14:paraId="6A92007C">
            <w:pPr>
              <w:snapToGrid w:val="0"/>
              <w:spacing w:line="300" w:lineRule="exact"/>
              <w:jc w:val="center"/>
              <w:rPr>
                <w:rFonts w:hint="eastAsia" w:ascii="仿宋_GB2312" w:hAnsi="仿宋_GB2312" w:eastAsia="仿宋_GB2312" w:cs="仿宋"/>
              </w:rPr>
            </w:pPr>
          </w:p>
        </w:tc>
        <w:tc>
          <w:tcPr>
            <w:tcW w:w="917" w:type="dxa"/>
            <w:tcBorders>
              <w:top w:val="single" w:color="000000" w:sz="4" w:space="0"/>
              <w:left w:val="single" w:color="000000" w:sz="4" w:space="0"/>
              <w:bottom w:val="single" w:color="000000" w:sz="4" w:space="0"/>
              <w:right w:val="single" w:color="000000" w:sz="4" w:space="0"/>
            </w:tcBorders>
            <w:vAlign w:val="center"/>
          </w:tcPr>
          <w:p w14:paraId="0FD0745C">
            <w:pPr>
              <w:snapToGrid w:val="0"/>
              <w:spacing w:line="300" w:lineRule="exact"/>
              <w:jc w:val="center"/>
              <w:rPr>
                <w:rFonts w:hint="eastAsia" w:ascii="仿宋_GB2312" w:hAnsi="仿宋_GB2312" w:eastAsia="仿宋_GB2312"/>
              </w:rPr>
            </w:pPr>
          </w:p>
        </w:tc>
      </w:tr>
      <w:tr w14:paraId="3CC4B67C">
        <w:tblPrEx>
          <w:tblCellMar>
            <w:top w:w="0" w:type="dxa"/>
            <w:left w:w="108" w:type="dxa"/>
            <w:bottom w:w="0" w:type="dxa"/>
            <w:right w:w="108" w:type="dxa"/>
          </w:tblCellMar>
        </w:tblPrEx>
        <w:trPr>
          <w:cantSplit/>
          <w:trHeight w:val="1385" w:hRule="atLeast"/>
        </w:trPr>
        <w:tc>
          <w:tcPr>
            <w:tcW w:w="1188" w:type="dxa"/>
            <w:tcBorders>
              <w:top w:val="single" w:color="000000" w:sz="4" w:space="0"/>
              <w:left w:val="single" w:color="000000" w:sz="4" w:space="0"/>
              <w:bottom w:val="single" w:color="000000" w:sz="4" w:space="0"/>
              <w:right w:val="single" w:color="000000" w:sz="4" w:space="0"/>
            </w:tcBorders>
            <w:vAlign w:val="center"/>
          </w:tcPr>
          <w:p w14:paraId="68668630">
            <w:pPr>
              <w:spacing w:line="240" w:lineRule="exact"/>
              <w:jc w:val="center"/>
              <w:rPr>
                <w:rFonts w:hint="eastAsia"/>
                <w:spacing w:val="-2"/>
              </w:rPr>
            </w:pPr>
            <w:r>
              <w:rPr>
                <w:rFonts w:hint="eastAsia"/>
                <w:spacing w:val="-2"/>
              </w:rPr>
              <w:t>指导教师审查意见</w:t>
            </w:r>
          </w:p>
        </w:tc>
        <w:tc>
          <w:tcPr>
            <w:tcW w:w="7740" w:type="dxa"/>
            <w:gridSpan w:val="7"/>
            <w:tcBorders>
              <w:top w:val="single" w:color="000000" w:sz="4" w:space="0"/>
              <w:left w:val="single" w:color="000000" w:sz="4" w:space="0"/>
              <w:bottom w:val="single" w:color="000000" w:sz="4" w:space="0"/>
              <w:right w:val="single" w:color="000000" w:sz="4" w:space="0"/>
            </w:tcBorders>
            <w:vAlign w:val="center"/>
          </w:tcPr>
          <w:p w14:paraId="39C41FA7">
            <w:pPr>
              <w:snapToGrid w:val="0"/>
              <w:spacing w:line="300" w:lineRule="exact"/>
              <w:jc w:val="center"/>
              <w:rPr>
                <w:rFonts w:hint="eastAsia" w:ascii="楷体_GB2312;楷体" w:hAnsi="楷体_GB2312;楷体" w:eastAsia="楷体_GB2312;楷体"/>
                <w:spacing w:val="-2"/>
                <w:sz w:val="18"/>
              </w:rPr>
            </w:pPr>
          </w:p>
          <w:p w14:paraId="23ABA194">
            <w:pPr>
              <w:spacing w:line="300" w:lineRule="exact"/>
              <w:jc w:val="center"/>
              <w:rPr>
                <w:rFonts w:hint="eastAsia" w:ascii="楷体" w:hAnsi="楷体" w:eastAsia="楷体" w:cs="楷体"/>
                <w:sz w:val="24"/>
              </w:rPr>
            </w:pPr>
            <w:r>
              <w:rPr>
                <w:rFonts w:hint="eastAsia" w:ascii="楷体" w:hAnsi="楷体" w:eastAsia="楷体" w:cs="楷体"/>
                <w:sz w:val="24"/>
              </w:rPr>
              <w:t>形式审查合格（　　）　不合格（　　）</w:t>
            </w:r>
          </w:p>
          <w:p w14:paraId="14ABA2CF">
            <w:pPr>
              <w:spacing w:line="300" w:lineRule="exact"/>
              <w:rPr>
                <w:rFonts w:hint="eastAsia" w:ascii="楷体" w:hAnsi="楷体" w:eastAsia="楷体" w:cs="楷体"/>
                <w:sz w:val="24"/>
              </w:rPr>
            </w:pPr>
          </w:p>
          <w:p w14:paraId="2074D72F">
            <w:pPr>
              <w:spacing w:line="300" w:lineRule="exact"/>
              <w:jc w:val="center"/>
              <w:rPr>
                <w:rFonts w:hint="eastAsia" w:ascii="宋体" w:hAnsi="宋体"/>
              </w:rPr>
            </w:pPr>
            <w:r>
              <w:rPr>
                <w:rFonts w:hint="eastAsia" w:ascii="宋体" w:hAnsi="宋体"/>
              </w:rPr>
              <w:t>指导教师签名：　　　　　　　　　　　　</w:t>
            </w:r>
            <w:r>
              <w:rPr>
                <w:rFonts w:ascii="宋体" w:hAnsi="宋体"/>
              </w:rPr>
              <w:t xml:space="preserve">        </w:t>
            </w:r>
            <w:r>
              <w:rPr>
                <w:rFonts w:hint="eastAsia" w:ascii="宋体" w:hAnsi="宋体"/>
              </w:rPr>
              <w:t>2027年4月10日</w:t>
            </w:r>
          </w:p>
          <w:p w14:paraId="7C04F2D4">
            <w:pPr>
              <w:spacing w:line="300" w:lineRule="exact"/>
              <w:jc w:val="center"/>
              <w:rPr>
                <w:rFonts w:hint="eastAsia" w:ascii="宋体" w:hAnsi="宋体"/>
              </w:rPr>
            </w:pPr>
          </w:p>
        </w:tc>
      </w:tr>
      <w:tr w14:paraId="44E4F107">
        <w:tblPrEx>
          <w:tblCellMar>
            <w:top w:w="0" w:type="dxa"/>
            <w:left w:w="108" w:type="dxa"/>
            <w:bottom w:w="0" w:type="dxa"/>
            <w:right w:w="108" w:type="dxa"/>
          </w:tblCellMar>
        </w:tblPrEx>
        <w:trPr>
          <w:cantSplit/>
          <w:trHeight w:val="1545" w:hRule="atLeast"/>
        </w:trPr>
        <w:tc>
          <w:tcPr>
            <w:tcW w:w="1188" w:type="dxa"/>
            <w:tcBorders>
              <w:top w:val="single" w:color="000000" w:sz="4" w:space="0"/>
              <w:left w:val="single" w:color="000000" w:sz="4" w:space="0"/>
              <w:bottom w:val="single" w:color="000000" w:sz="4" w:space="0"/>
              <w:right w:val="single" w:color="000000" w:sz="4" w:space="0"/>
            </w:tcBorders>
            <w:vAlign w:val="center"/>
          </w:tcPr>
          <w:p w14:paraId="2866F8AD">
            <w:pPr>
              <w:spacing w:line="360" w:lineRule="auto"/>
              <w:jc w:val="center"/>
              <w:rPr>
                <w:rFonts w:hint="eastAsia"/>
                <w:spacing w:val="-2"/>
              </w:rPr>
            </w:pPr>
            <w:r>
              <w:rPr>
                <w:rFonts w:hint="eastAsia"/>
                <w:spacing w:val="-2"/>
              </w:rPr>
              <w:t>核查意见</w:t>
            </w:r>
          </w:p>
        </w:tc>
        <w:tc>
          <w:tcPr>
            <w:tcW w:w="7740" w:type="dxa"/>
            <w:gridSpan w:val="7"/>
            <w:tcBorders>
              <w:top w:val="single" w:color="000000" w:sz="4" w:space="0"/>
              <w:left w:val="single" w:color="000000" w:sz="4" w:space="0"/>
              <w:bottom w:val="single" w:color="000000" w:sz="4" w:space="0"/>
              <w:right w:val="single" w:color="000000" w:sz="4" w:space="0"/>
            </w:tcBorders>
            <w:vAlign w:val="center"/>
          </w:tcPr>
          <w:p w14:paraId="49E03B07">
            <w:pPr>
              <w:snapToGrid w:val="0"/>
              <w:spacing w:line="300" w:lineRule="exact"/>
              <w:jc w:val="center"/>
              <w:rPr>
                <w:rFonts w:hint="eastAsia" w:ascii="楷体_GB2312;楷体" w:hAnsi="楷体_GB2312;楷体" w:eastAsia="楷体_GB2312;楷体"/>
                <w:spacing w:val="-2"/>
                <w:sz w:val="18"/>
              </w:rPr>
            </w:pPr>
          </w:p>
          <w:p w14:paraId="4967032C">
            <w:pPr>
              <w:spacing w:line="300" w:lineRule="exact"/>
              <w:jc w:val="center"/>
              <w:rPr>
                <w:rFonts w:hint="eastAsia" w:ascii="楷体" w:hAnsi="楷体" w:eastAsia="楷体" w:cs="楷体"/>
                <w:sz w:val="24"/>
              </w:rPr>
            </w:pPr>
            <w:r>
              <w:rPr>
                <w:rFonts w:hint="eastAsia" w:ascii="楷体" w:hAnsi="楷体" w:eastAsia="楷体" w:cs="楷体"/>
                <w:sz w:val="24"/>
              </w:rPr>
              <w:t>形式核查合格（　　）　不合格（　　）</w:t>
            </w:r>
          </w:p>
          <w:p w14:paraId="1FB13344">
            <w:pPr>
              <w:spacing w:line="300" w:lineRule="exact"/>
              <w:rPr>
                <w:rFonts w:hint="eastAsia" w:ascii="楷体" w:hAnsi="楷体" w:eastAsia="楷体" w:cs="楷体"/>
                <w:sz w:val="24"/>
              </w:rPr>
            </w:pPr>
          </w:p>
          <w:p w14:paraId="4959C176">
            <w:pPr>
              <w:spacing w:line="300" w:lineRule="exact"/>
              <w:rPr>
                <w:rFonts w:hint="eastAsia"/>
              </w:rPr>
            </w:pPr>
            <w:r>
              <w:rPr>
                <w:rFonts w:hint="eastAsia"/>
              </w:rPr>
              <w:t>学院毕业设计(论文)</w:t>
            </w:r>
          </w:p>
          <w:p w14:paraId="3A20194F">
            <w:pPr>
              <w:spacing w:line="300" w:lineRule="exact"/>
              <w:jc w:val="center"/>
              <w:rPr>
                <w:rFonts w:hint="eastAsia"/>
              </w:rPr>
            </w:pPr>
            <w:r>
              <w:rPr>
                <w:rFonts w:hint="eastAsia"/>
              </w:rPr>
              <w:t xml:space="preserve">领导小组组长签名：　　　  　　              </w:t>
            </w:r>
            <w:r>
              <w:t xml:space="preserve">  </w:t>
            </w:r>
            <w:r>
              <w:rPr>
                <w:rFonts w:hint="eastAsia"/>
              </w:rPr>
              <w:t>2027年4月1</w:t>
            </w:r>
            <w:r>
              <w:t>5</w:t>
            </w:r>
            <w:r>
              <w:rPr>
                <w:rFonts w:hint="eastAsia"/>
              </w:rPr>
              <w:t>日</w:t>
            </w:r>
          </w:p>
          <w:p w14:paraId="21AAA22A">
            <w:pPr>
              <w:spacing w:line="300" w:lineRule="exact"/>
              <w:jc w:val="center"/>
              <w:rPr>
                <w:rFonts w:hint="eastAsia"/>
              </w:rPr>
            </w:pPr>
          </w:p>
        </w:tc>
      </w:tr>
    </w:tbl>
    <w:p w14:paraId="1D1809D5">
      <w:pPr>
        <w:spacing w:line="360" w:lineRule="auto"/>
        <w:jc w:val="center"/>
        <w:rPr>
          <w:rFonts w:hint="eastAsia" w:eastAsia="黑体"/>
          <w:sz w:val="32"/>
        </w:rPr>
      </w:pPr>
      <w:r>
        <w:br w:type="page"/>
      </w:r>
      <w:r>
        <w:rPr>
          <w:rFonts w:hint="eastAsia" w:eastAsia="黑体"/>
          <w:sz w:val="32"/>
        </w:rPr>
        <w:t>江西师范大学本科生毕业设计（论文）指导教师评价表</w:t>
      </w:r>
    </w:p>
    <w:tbl>
      <w:tblPr>
        <w:tblStyle w:val="8"/>
        <w:tblW w:w="8879" w:type="dxa"/>
        <w:tblInd w:w="0" w:type="dxa"/>
        <w:tblLayout w:type="fixed"/>
        <w:tblCellMar>
          <w:top w:w="0" w:type="dxa"/>
          <w:left w:w="108" w:type="dxa"/>
          <w:bottom w:w="0" w:type="dxa"/>
          <w:right w:w="108" w:type="dxa"/>
        </w:tblCellMar>
      </w:tblPr>
      <w:tblGrid>
        <w:gridCol w:w="1188"/>
        <w:gridCol w:w="2008"/>
        <w:gridCol w:w="1260"/>
        <w:gridCol w:w="1660"/>
        <w:gridCol w:w="576"/>
        <w:gridCol w:w="712"/>
        <w:gridCol w:w="168"/>
        <w:gridCol w:w="1307"/>
      </w:tblGrid>
      <w:tr w14:paraId="2D142871">
        <w:tblPrEx>
          <w:tblCellMar>
            <w:top w:w="0" w:type="dxa"/>
            <w:left w:w="108" w:type="dxa"/>
            <w:bottom w:w="0" w:type="dxa"/>
            <w:right w:w="108" w:type="dxa"/>
          </w:tblCellMar>
        </w:tblPrEx>
        <w:trPr>
          <w:trHeight w:val="609" w:hRule="atLeast"/>
        </w:trPr>
        <w:tc>
          <w:tcPr>
            <w:tcW w:w="1188" w:type="dxa"/>
            <w:tcBorders>
              <w:top w:val="single" w:color="000000" w:sz="4" w:space="0"/>
              <w:left w:val="single" w:color="000000" w:sz="4" w:space="0"/>
              <w:bottom w:val="single" w:color="000000" w:sz="4" w:space="0"/>
              <w:right w:val="single" w:color="000000" w:sz="4" w:space="0"/>
            </w:tcBorders>
            <w:vAlign w:val="center"/>
          </w:tcPr>
          <w:p w14:paraId="2D55BF19">
            <w:pPr>
              <w:spacing w:line="360" w:lineRule="auto"/>
              <w:jc w:val="center"/>
              <w:rPr>
                <w:rFonts w:hint="eastAsia"/>
              </w:rPr>
            </w:pPr>
            <w:r>
              <w:rPr>
                <w:rFonts w:hint="eastAsia"/>
              </w:rPr>
              <w:t>学号</w:t>
            </w:r>
          </w:p>
        </w:tc>
        <w:tc>
          <w:tcPr>
            <w:tcW w:w="2008" w:type="dxa"/>
            <w:tcBorders>
              <w:top w:val="single" w:color="000000" w:sz="4" w:space="0"/>
              <w:left w:val="single" w:color="000000" w:sz="4" w:space="0"/>
              <w:bottom w:val="single" w:color="000000" w:sz="4" w:space="0"/>
              <w:right w:val="single" w:color="000000" w:sz="4" w:space="0"/>
            </w:tcBorders>
            <w:vAlign w:val="center"/>
          </w:tcPr>
          <w:p w14:paraId="00922BC2">
            <w:pPr>
              <w:snapToGrid w:val="0"/>
              <w:spacing w:line="360" w:lineRule="auto"/>
              <w:rPr>
                <w:rFonts w:hint="eastAsia"/>
              </w:rPr>
            </w:pPr>
          </w:p>
        </w:tc>
        <w:tc>
          <w:tcPr>
            <w:tcW w:w="1260" w:type="dxa"/>
            <w:tcBorders>
              <w:top w:val="single" w:color="000000" w:sz="4" w:space="0"/>
              <w:left w:val="single" w:color="000000" w:sz="4" w:space="0"/>
              <w:bottom w:val="single" w:color="000000" w:sz="4" w:space="0"/>
              <w:right w:val="single" w:color="000000" w:sz="4" w:space="0"/>
            </w:tcBorders>
            <w:vAlign w:val="center"/>
          </w:tcPr>
          <w:p w14:paraId="23AA12A8">
            <w:pPr>
              <w:spacing w:line="360" w:lineRule="auto"/>
              <w:jc w:val="center"/>
              <w:rPr>
                <w:rFonts w:hint="eastAsia"/>
              </w:rPr>
            </w:pPr>
            <w:r>
              <w:rPr>
                <w:rFonts w:hint="eastAsia"/>
              </w:rPr>
              <w:t>学生姓名</w:t>
            </w:r>
          </w:p>
        </w:tc>
        <w:tc>
          <w:tcPr>
            <w:tcW w:w="1660" w:type="dxa"/>
            <w:tcBorders>
              <w:top w:val="single" w:color="000000" w:sz="4" w:space="0"/>
              <w:left w:val="single" w:color="000000" w:sz="4" w:space="0"/>
              <w:bottom w:val="single" w:color="000000" w:sz="4" w:space="0"/>
              <w:right w:val="single" w:color="000000" w:sz="4" w:space="0"/>
            </w:tcBorders>
            <w:vAlign w:val="center"/>
          </w:tcPr>
          <w:p w14:paraId="1824CA48">
            <w:pPr>
              <w:snapToGrid w:val="0"/>
              <w:spacing w:line="360" w:lineRule="auto"/>
              <w:rPr>
                <w:rFonts w:hint="eastAsia"/>
              </w:rPr>
            </w:pPr>
          </w:p>
        </w:tc>
        <w:tc>
          <w:tcPr>
            <w:tcW w:w="1288" w:type="dxa"/>
            <w:gridSpan w:val="2"/>
            <w:tcBorders>
              <w:top w:val="single" w:color="000000" w:sz="4" w:space="0"/>
              <w:left w:val="single" w:color="000000" w:sz="4" w:space="0"/>
              <w:bottom w:val="single" w:color="000000" w:sz="4" w:space="0"/>
              <w:right w:val="single" w:color="000000" w:sz="4" w:space="0"/>
            </w:tcBorders>
            <w:vAlign w:val="center"/>
          </w:tcPr>
          <w:p w14:paraId="76DFE44D">
            <w:pPr>
              <w:spacing w:line="360" w:lineRule="auto"/>
              <w:jc w:val="center"/>
              <w:rPr>
                <w:rFonts w:hint="eastAsia"/>
              </w:rPr>
            </w:pPr>
            <w:r>
              <w:rPr>
                <w:rFonts w:hint="eastAsia"/>
              </w:rPr>
              <w:t>专业</w:t>
            </w:r>
          </w:p>
        </w:tc>
        <w:tc>
          <w:tcPr>
            <w:tcW w:w="1475" w:type="dxa"/>
            <w:gridSpan w:val="2"/>
            <w:tcBorders>
              <w:top w:val="single" w:color="000000" w:sz="4" w:space="0"/>
              <w:left w:val="single" w:color="000000" w:sz="4" w:space="0"/>
              <w:bottom w:val="single" w:color="000000" w:sz="4" w:space="0"/>
              <w:right w:val="single" w:color="000000" w:sz="4" w:space="0"/>
            </w:tcBorders>
            <w:vAlign w:val="center"/>
          </w:tcPr>
          <w:p w14:paraId="671C18D6">
            <w:pPr>
              <w:snapToGrid w:val="0"/>
              <w:spacing w:line="360" w:lineRule="auto"/>
              <w:jc w:val="center"/>
              <w:rPr>
                <w:rFonts w:hint="eastAsia"/>
              </w:rPr>
            </w:pPr>
          </w:p>
        </w:tc>
      </w:tr>
      <w:tr w14:paraId="48FD3410">
        <w:tblPrEx>
          <w:tblCellMar>
            <w:top w:w="0" w:type="dxa"/>
            <w:left w:w="108" w:type="dxa"/>
            <w:bottom w:w="0" w:type="dxa"/>
            <w:right w:w="108" w:type="dxa"/>
          </w:tblCellMar>
        </w:tblPrEx>
        <w:trPr>
          <w:cantSplit/>
          <w:trHeight w:val="609" w:hRule="atLeast"/>
        </w:trPr>
        <w:tc>
          <w:tcPr>
            <w:tcW w:w="1188" w:type="dxa"/>
            <w:tcBorders>
              <w:top w:val="single" w:color="000000" w:sz="4" w:space="0"/>
              <w:left w:val="single" w:color="000000" w:sz="4" w:space="0"/>
              <w:bottom w:val="single" w:color="000000" w:sz="4" w:space="0"/>
              <w:right w:val="single" w:color="000000" w:sz="4" w:space="0"/>
            </w:tcBorders>
            <w:vAlign w:val="center"/>
          </w:tcPr>
          <w:p w14:paraId="554C2356">
            <w:pPr>
              <w:spacing w:line="240" w:lineRule="exact"/>
              <w:jc w:val="center"/>
              <w:rPr>
                <w:rFonts w:hint="eastAsia"/>
              </w:rPr>
            </w:pPr>
            <w:r>
              <w:rPr>
                <w:rFonts w:hint="eastAsia"/>
                <w:spacing w:val="-2"/>
              </w:rPr>
              <w:t>毕业设计(论文)题目</w:t>
            </w:r>
          </w:p>
        </w:tc>
        <w:tc>
          <w:tcPr>
            <w:tcW w:w="7691" w:type="dxa"/>
            <w:gridSpan w:val="7"/>
            <w:tcBorders>
              <w:top w:val="single" w:color="000000" w:sz="4" w:space="0"/>
              <w:left w:val="single" w:color="000000" w:sz="4" w:space="0"/>
              <w:bottom w:val="single" w:color="000000" w:sz="4" w:space="0"/>
              <w:right w:val="single" w:color="000000" w:sz="4" w:space="0"/>
            </w:tcBorders>
            <w:vAlign w:val="center"/>
          </w:tcPr>
          <w:p w14:paraId="2E16F7B2">
            <w:pPr>
              <w:snapToGrid w:val="0"/>
              <w:spacing w:line="240" w:lineRule="exact"/>
              <w:jc w:val="center"/>
              <w:rPr>
                <w:rFonts w:hint="eastAsia"/>
              </w:rPr>
            </w:pPr>
          </w:p>
        </w:tc>
      </w:tr>
      <w:tr w14:paraId="327B0EDC">
        <w:tblPrEx>
          <w:tblCellMar>
            <w:top w:w="0" w:type="dxa"/>
            <w:left w:w="108" w:type="dxa"/>
            <w:bottom w:w="0" w:type="dxa"/>
            <w:right w:w="108" w:type="dxa"/>
          </w:tblCellMar>
        </w:tblPrEx>
        <w:trPr>
          <w:cantSplit/>
          <w:trHeight w:val="11980" w:hRule="atLeast"/>
        </w:trPr>
        <w:tc>
          <w:tcPr>
            <w:tcW w:w="1188" w:type="dxa"/>
            <w:tcBorders>
              <w:top w:val="single" w:color="000000" w:sz="4" w:space="0"/>
              <w:left w:val="single" w:color="000000" w:sz="4" w:space="0"/>
              <w:bottom w:val="single" w:color="000000" w:sz="4" w:space="0"/>
              <w:right w:val="single" w:color="000000" w:sz="4" w:space="0"/>
            </w:tcBorders>
            <w:vAlign w:val="center"/>
          </w:tcPr>
          <w:p w14:paraId="4BD0F993">
            <w:pPr>
              <w:spacing w:line="480" w:lineRule="auto"/>
              <w:jc w:val="center"/>
              <w:rPr>
                <w:rFonts w:hint="eastAsia"/>
              </w:rPr>
            </w:pPr>
            <w:r>
              <w:rPr>
                <w:rFonts w:hint="eastAsia"/>
              </w:rPr>
              <w:t>指</w:t>
            </w:r>
          </w:p>
          <w:p w14:paraId="428A6D1F">
            <w:pPr>
              <w:spacing w:line="480" w:lineRule="auto"/>
              <w:jc w:val="center"/>
              <w:rPr>
                <w:rFonts w:hint="eastAsia"/>
              </w:rPr>
            </w:pPr>
            <w:r>
              <w:rPr>
                <w:rFonts w:hint="eastAsia"/>
              </w:rPr>
              <w:t>导</w:t>
            </w:r>
          </w:p>
          <w:p w14:paraId="46515EB1">
            <w:pPr>
              <w:spacing w:line="480" w:lineRule="auto"/>
              <w:jc w:val="center"/>
              <w:rPr>
                <w:rFonts w:hint="eastAsia"/>
              </w:rPr>
            </w:pPr>
            <w:r>
              <w:rPr>
                <w:rFonts w:hint="eastAsia"/>
              </w:rPr>
              <w:t>教</w:t>
            </w:r>
          </w:p>
          <w:p w14:paraId="4BC8277D">
            <w:pPr>
              <w:spacing w:line="480" w:lineRule="auto"/>
              <w:jc w:val="center"/>
              <w:rPr>
                <w:rFonts w:hint="eastAsia"/>
              </w:rPr>
            </w:pPr>
            <w:r>
              <w:rPr>
                <w:rFonts w:hint="eastAsia"/>
              </w:rPr>
              <w:t>师</w:t>
            </w:r>
          </w:p>
          <w:p w14:paraId="17C20429">
            <w:pPr>
              <w:spacing w:line="480" w:lineRule="auto"/>
              <w:jc w:val="center"/>
              <w:rPr>
                <w:rFonts w:hint="eastAsia"/>
              </w:rPr>
            </w:pPr>
            <w:r>
              <w:rPr>
                <w:rFonts w:hint="eastAsia"/>
              </w:rPr>
              <w:t>评</w:t>
            </w:r>
          </w:p>
          <w:p w14:paraId="6B71E81E">
            <w:pPr>
              <w:spacing w:line="360" w:lineRule="auto"/>
              <w:jc w:val="center"/>
              <w:rPr>
                <w:rFonts w:hint="eastAsia"/>
              </w:rPr>
            </w:pPr>
            <w:r>
              <w:rPr>
                <w:rFonts w:hint="eastAsia"/>
              </w:rPr>
              <w:t>语</w:t>
            </w:r>
          </w:p>
        </w:tc>
        <w:tc>
          <w:tcPr>
            <w:tcW w:w="7691" w:type="dxa"/>
            <w:gridSpan w:val="7"/>
            <w:tcBorders>
              <w:top w:val="single" w:color="000000" w:sz="4" w:space="0"/>
              <w:left w:val="single" w:color="000000" w:sz="4" w:space="0"/>
              <w:bottom w:val="single" w:color="000000" w:sz="4" w:space="0"/>
              <w:right w:val="single" w:color="000000" w:sz="4" w:space="0"/>
            </w:tcBorders>
          </w:tcPr>
          <w:p w14:paraId="22CC7ECB">
            <w:pPr>
              <w:snapToGrid w:val="0"/>
              <w:spacing w:line="360" w:lineRule="auto"/>
              <w:rPr>
                <w:rFonts w:hint="eastAsia"/>
              </w:rPr>
            </w:pPr>
          </w:p>
          <w:p w14:paraId="26733A78">
            <w:pPr>
              <w:pStyle w:val="21"/>
              <w:spacing w:line="360" w:lineRule="auto"/>
              <w:rPr>
                <w:rFonts w:hint="eastAsia"/>
              </w:rPr>
            </w:pPr>
            <w:r>
              <w:rPr>
                <w:rFonts w:hint="eastAsia"/>
              </w:rPr>
              <w:t>备注：包括优点、缺点，不少于300字。</w:t>
            </w:r>
          </w:p>
          <w:p w14:paraId="5E82FBF6">
            <w:pPr>
              <w:spacing w:line="360" w:lineRule="auto"/>
              <w:ind w:left="0" w:leftChars="0" w:right="0" w:rightChars="0" w:firstLineChars="200"/>
              <w:rPr>
                <w:rFonts w:hint="eastAsia"/>
              </w:rPr>
            </w:pPr>
          </w:p>
        </w:tc>
      </w:tr>
      <w:tr w14:paraId="6818BBFA">
        <w:tblPrEx>
          <w:tblCellMar>
            <w:top w:w="0" w:type="dxa"/>
            <w:left w:w="108" w:type="dxa"/>
            <w:bottom w:w="0" w:type="dxa"/>
            <w:right w:w="108" w:type="dxa"/>
          </w:tblCellMar>
        </w:tblPrEx>
        <w:trPr>
          <w:cantSplit/>
          <w:trHeight w:val="648" w:hRule="atLeast"/>
        </w:trPr>
        <w:tc>
          <w:tcPr>
            <w:tcW w:w="1188" w:type="dxa"/>
            <w:tcBorders>
              <w:top w:val="single" w:color="000000" w:sz="4" w:space="0"/>
              <w:left w:val="single" w:color="000000" w:sz="4" w:space="0"/>
              <w:bottom w:val="single" w:color="000000" w:sz="4" w:space="0"/>
              <w:right w:val="single" w:color="000000" w:sz="4" w:space="0"/>
            </w:tcBorders>
          </w:tcPr>
          <w:p w14:paraId="2AE7E148">
            <w:pPr>
              <w:snapToGrid w:val="0"/>
              <w:jc w:val="center"/>
              <w:rPr>
                <w:rFonts w:hint="eastAsia" w:eastAsia="华文细黑"/>
                <w:b/>
                <w:bCs/>
              </w:rPr>
            </w:pPr>
          </w:p>
        </w:tc>
        <w:tc>
          <w:tcPr>
            <w:tcW w:w="7691" w:type="dxa"/>
            <w:gridSpan w:val="7"/>
            <w:tcBorders>
              <w:top w:val="single" w:color="000000" w:sz="4" w:space="0"/>
              <w:left w:val="single" w:color="000000" w:sz="4" w:space="0"/>
              <w:bottom w:val="single" w:color="000000" w:sz="4" w:space="0"/>
              <w:right w:val="single" w:color="000000" w:sz="4" w:space="0"/>
            </w:tcBorders>
            <w:vAlign w:val="center"/>
          </w:tcPr>
          <w:p w14:paraId="4F7E09D3">
            <w:pPr>
              <w:jc w:val="center"/>
              <w:rPr>
                <w:rFonts w:eastAsia="华文细黑"/>
                <w:b/>
                <w:bCs/>
              </w:rPr>
            </w:pPr>
            <w:r>
              <w:rPr>
                <w:rFonts w:eastAsia="华文细黑"/>
                <w:b/>
                <w:bCs/>
              </w:rPr>
              <w:t>指  导  教  师  评  分</w:t>
            </w:r>
          </w:p>
        </w:tc>
      </w:tr>
      <w:tr w14:paraId="4BA016C7">
        <w:tblPrEx>
          <w:tblCellMar>
            <w:top w:w="0" w:type="dxa"/>
            <w:left w:w="108" w:type="dxa"/>
            <w:bottom w:w="0" w:type="dxa"/>
            <w:right w:w="108" w:type="dxa"/>
          </w:tblCellMar>
        </w:tblPrEx>
        <w:trPr>
          <w:trHeight w:val="528" w:hRule="atLeast"/>
        </w:trPr>
        <w:tc>
          <w:tcPr>
            <w:tcW w:w="1188" w:type="dxa"/>
            <w:tcBorders>
              <w:top w:val="single" w:color="000000" w:sz="4" w:space="0"/>
              <w:left w:val="single" w:color="000000" w:sz="4" w:space="0"/>
              <w:bottom w:val="single" w:color="000000" w:sz="4" w:space="0"/>
              <w:right w:val="single" w:color="000000" w:sz="4" w:space="0"/>
            </w:tcBorders>
            <w:vAlign w:val="center"/>
          </w:tcPr>
          <w:p w14:paraId="60D4F538">
            <w:pPr>
              <w:spacing w:line="360" w:lineRule="auto"/>
              <w:jc w:val="center"/>
              <w:rPr>
                <w:rFonts w:eastAsia="华文细黑"/>
                <w:b/>
                <w:bCs/>
                <w:spacing w:val="-2"/>
              </w:rPr>
            </w:pPr>
            <w:r>
              <w:rPr>
                <w:rFonts w:eastAsia="华文细黑"/>
                <w:b/>
                <w:bCs/>
                <w:spacing w:val="-2"/>
              </w:rPr>
              <w:t>指标</w:t>
            </w:r>
          </w:p>
        </w:tc>
        <w:tc>
          <w:tcPr>
            <w:tcW w:w="5504" w:type="dxa"/>
            <w:gridSpan w:val="4"/>
            <w:tcBorders>
              <w:top w:val="single" w:color="000000" w:sz="4" w:space="0"/>
              <w:left w:val="single" w:color="000000" w:sz="4" w:space="0"/>
              <w:bottom w:val="single" w:color="000000" w:sz="4" w:space="0"/>
              <w:right w:val="single" w:color="000000" w:sz="4" w:space="0"/>
            </w:tcBorders>
            <w:vAlign w:val="center"/>
          </w:tcPr>
          <w:p w14:paraId="58E8BA35">
            <w:pPr>
              <w:spacing w:line="500" w:lineRule="exact"/>
              <w:jc w:val="center"/>
              <w:rPr>
                <w:rFonts w:eastAsia="华文细黑"/>
                <w:b/>
                <w:bCs/>
              </w:rPr>
            </w:pPr>
            <w:r>
              <w:rPr>
                <w:rFonts w:eastAsia="华文细黑"/>
                <w:b/>
                <w:bCs/>
              </w:rPr>
              <w:t>考核项目</w:t>
            </w:r>
          </w:p>
        </w:tc>
        <w:tc>
          <w:tcPr>
            <w:tcW w:w="880" w:type="dxa"/>
            <w:gridSpan w:val="2"/>
            <w:tcBorders>
              <w:top w:val="single" w:color="000000" w:sz="4" w:space="0"/>
              <w:left w:val="single" w:color="000000" w:sz="4" w:space="0"/>
              <w:bottom w:val="single" w:color="000000" w:sz="4" w:space="0"/>
              <w:right w:val="single" w:color="000000" w:sz="4" w:space="0"/>
            </w:tcBorders>
            <w:vAlign w:val="center"/>
          </w:tcPr>
          <w:p w14:paraId="47496A1E">
            <w:pPr>
              <w:spacing w:line="500" w:lineRule="exact"/>
              <w:jc w:val="center"/>
              <w:rPr>
                <w:rFonts w:eastAsia="华文细黑"/>
                <w:b/>
                <w:bCs/>
              </w:rPr>
            </w:pPr>
            <w:r>
              <w:rPr>
                <w:rFonts w:eastAsia="华文细黑"/>
                <w:b/>
                <w:bCs/>
              </w:rPr>
              <w:t>满分</w:t>
            </w:r>
          </w:p>
        </w:tc>
        <w:tc>
          <w:tcPr>
            <w:tcW w:w="1307" w:type="dxa"/>
            <w:tcBorders>
              <w:top w:val="single" w:color="000000" w:sz="4" w:space="0"/>
              <w:left w:val="single" w:color="000000" w:sz="4" w:space="0"/>
              <w:bottom w:val="single" w:color="000000" w:sz="4" w:space="0"/>
              <w:right w:val="single" w:color="000000" w:sz="4" w:space="0"/>
            </w:tcBorders>
          </w:tcPr>
          <w:p w14:paraId="212677CB">
            <w:pPr>
              <w:spacing w:line="500" w:lineRule="exact"/>
              <w:jc w:val="center"/>
              <w:rPr>
                <w:rFonts w:eastAsia="华文细黑"/>
                <w:b/>
                <w:bCs/>
              </w:rPr>
            </w:pPr>
            <w:r>
              <w:rPr>
                <w:rFonts w:eastAsia="华文细黑"/>
                <w:b/>
                <w:bCs/>
              </w:rPr>
              <w:t>评分</w:t>
            </w:r>
          </w:p>
        </w:tc>
      </w:tr>
      <w:tr w14:paraId="0A4E83FE">
        <w:tblPrEx>
          <w:tblCellMar>
            <w:top w:w="0" w:type="dxa"/>
            <w:left w:w="108" w:type="dxa"/>
            <w:bottom w:w="0" w:type="dxa"/>
            <w:right w:w="108" w:type="dxa"/>
          </w:tblCellMar>
        </w:tblPrEx>
        <w:trPr>
          <w:cantSplit/>
          <w:trHeight w:val="1280" w:hRule="atLeast"/>
        </w:trPr>
        <w:tc>
          <w:tcPr>
            <w:tcW w:w="1188" w:type="dxa"/>
            <w:tcBorders>
              <w:top w:val="single" w:color="000000" w:sz="4" w:space="0"/>
              <w:left w:val="single" w:color="000000" w:sz="4" w:space="0"/>
              <w:bottom w:val="single" w:color="000000" w:sz="4" w:space="0"/>
              <w:right w:val="single" w:color="000000" w:sz="4" w:space="0"/>
            </w:tcBorders>
            <w:vAlign w:val="center"/>
          </w:tcPr>
          <w:p w14:paraId="30BF15BC">
            <w:pPr>
              <w:snapToGrid w:val="0"/>
              <w:spacing w:line="360" w:lineRule="auto"/>
              <w:jc w:val="center"/>
              <w:rPr>
                <w:rFonts w:eastAsia="华文细黑"/>
                <w:b/>
                <w:bCs/>
                <w:spacing w:val="-2"/>
              </w:rPr>
            </w:pPr>
          </w:p>
          <w:p w14:paraId="653FA5D0">
            <w:pPr>
              <w:spacing w:line="360" w:lineRule="auto"/>
              <w:jc w:val="center"/>
              <w:rPr>
                <w:spacing w:val="-2"/>
              </w:rPr>
            </w:pPr>
            <w:r>
              <w:rPr>
                <w:spacing w:val="-2"/>
              </w:rPr>
              <w:t>课程目标1</w:t>
            </w:r>
          </w:p>
          <w:p w14:paraId="79007D46">
            <w:pPr>
              <w:spacing w:line="360" w:lineRule="auto"/>
              <w:jc w:val="center"/>
              <w:rPr>
                <w:spacing w:val="-2"/>
              </w:rPr>
            </w:pPr>
          </w:p>
        </w:tc>
        <w:tc>
          <w:tcPr>
            <w:tcW w:w="5504" w:type="dxa"/>
            <w:gridSpan w:val="4"/>
            <w:tcBorders>
              <w:top w:val="single" w:color="000000" w:sz="4" w:space="0"/>
              <w:left w:val="single" w:color="000000" w:sz="4" w:space="0"/>
              <w:bottom w:val="single" w:color="000000" w:sz="4" w:space="0"/>
              <w:right w:val="single" w:color="000000" w:sz="4" w:space="0"/>
            </w:tcBorders>
            <w:vAlign w:val="center"/>
          </w:tcPr>
          <w:p w14:paraId="4FB6A813">
            <w:pPr>
              <w:spacing w:line="264" w:lineRule="auto"/>
            </w:pPr>
            <w:r>
              <w:t>能够运用基本原理，分析课题价值与难度；对所涉及的复杂软件工程问题寻求多种解决方案，分析方案优劣及其可行性，得出有效结论</w:t>
            </w:r>
            <w:r>
              <w:rPr>
                <w:rFonts w:hint="eastAsia"/>
              </w:rPr>
              <w:t>。</w:t>
            </w:r>
          </w:p>
        </w:tc>
        <w:tc>
          <w:tcPr>
            <w:tcW w:w="880" w:type="dxa"/>
            <w:gridSpan w:val="2"/>
            <w:tcBorders>
              <w:top w:val="single" w:color="000000" w:sz="4" w:space="0"/>
              <w:left w:val="single" w:color="000000" w:sz="4" w:space="0"/>
              <w:bottom w:val="single" w:color="000000" w:sz="4" w:space="0"/>
              <w:right w:val="single" w:color="000000" w:sz="4" w:space="0"/>
            </w:tcBorders>
            <w:vAlign w:val="center"/>
          </w:tcPr>
          <w:p w14:paraId="75DC8765">
            <w:pPr>
              <w:spacing w:line="500" w:lineRule="exact"/>
              <w:jc w:val="center"/>
              <w:rPr>
                <w:rFonts w:eastAsia="仿宋"/>
              </w:rPr>
            </w:pPr>
            <w:r>
              <w:rPr>
                <w:rFonts w:eastAsia="仿宋"/>
              </w:rPr>
              <w:t>40</w:t>
            </w:r>
          </w:p>
        </w:tc>
        <w:tc>
          <w:tcPr>
            <w:tcW w:w="1307" w:type="dxa"/>
            <w:tcBorders>
              <w:top w:val="single" w:color="000000" w:sz="4" w:space="0"/>
              <w:left w:val="single" w:color="000000" w:sz="4" w:space="0"/>
              <w:bottom w:val="single" w:color="000000" w:sz="4" w:space="0"/>
              <w:right w:val="single" w:color="000000" w:sz="4" w:space="0"/>
            </w:tcBorders>
            <w:vAlign w:val="center"/>
          </w:tcPr>
          <w:p w14:paraId="162C71A7">
            <w:pPr>
              <w:snapToGrid w:val="0"/>
              <w:spacing w:line="500" w:lineRule="exact"/>
              <w:jc w:val="center"/>
              <w:rPr>
                <w:rFonts w:hint="eastAsia" w:eastAsia="仿宋"/>
              </w:rPr>
            </w:pPr>
          </w:p>
        </w:tc>
      </w:tr>
      <w:tr w14:paraId="67EB6859">
        <w:tblPrEx>
          <w:tblCellMar>
            <w:top w:w="0" w:type="dxa"/>
            <w:left w:w="108" w:type="dxa"/>
            <w:bottom w:w="0" w:type="dxa"/>
            <w:right w:w="108" w:type="dxa"/>
          </w:tblCellMar>
        </w:tblPrEx>
        <w:trPr>
          <w:cantSplit/>
          <w:trHeight w:val="1124" w:hRule="atLeast"/>
        </w:trPr>
        <w:tc>
          <w:tcPr>
            <w:tcW w:w="1188" w:type="dxa"/>
            <w:tcBorders>
              <w:top w:val="single" w:color="000000" w:sz="4" w:space="0"/>
              <w:left w:val="single" w:color="000000" w:sz="4" w:space="0"/>
              <w:bottom w:val="single" w:color="000000" w:sz="4" w:space="0"/>
              <w:right w:val="single" w:color="000000" w:sz="4" w:space="0"/>
            </w:tcBorders>
            <w:vAlign w:val="center"/>
          </w:tcPr>
          <w:p w14:paraId="07A50994">
            <w:pPr>
              <w:snapToGrid w:val="0"/>
              <w:spacing w:line="360" w:lineRule="auto"/>
              <w:jc w:val="center"/>
              <w:rPr>
                <w:rFonts w:hint="eastAsia"/>
                <w:spacing w:val="-2"/>
              </w:rPr>
            </w:pPr>
          </w:p>
          <w:p w14:paraId="6D656388">
            <w:pPr>
              <w:spacing w:line="360" w:lineRule="auto"/>
              <w:jc w:val="center"/>
              <w:rPr>
                <w:spacing w:val="-2"/>
              </w:rPr>
            </w:pPr>
            <w:r>
              <w:rPr>
                <w:spacing w:val="-2"/>
              </w:rPr>
              <w:t>课程目标2</w:t>
            </w:r>
          </w:p>
          <w:p w14:paraId="3D954C7D">
            <w:pPr>
              <w:spacing w:line="360" w:lineRule="auto"/>
              <w:jc w:val="center"/>
              <w:rPr>
                <w:spacing w:val="-2"/>
              </w:rPr>
            </w:pPr>
          </w:p>
        </w:tc>
        <w:tc>
          <w:tcPr>
            <w:tcW w:w="5504" w:type="dxa"/>
            <w:gridSpan w:val="4"/>
            <w:tcBorders>
              <w:top w:val="single" w:color="000000" w:sz="4" w:space="0"/>
              <w:left w:val="single" w:color="000000" w:sz="4" w:space="0"/>
              <w:bottom w:val="single" w:color="000000" w:sz="4" w:space="0"/>
              <w:right w:val="single" w:color="000000" w:sz="4" w:space="0"/>
            </w:tcBorders>
            <w:vAlign w:val="center"/>
          </w:tcPr>
          <w:p w14:paraId="3FA26AB1">
            <w:pPr>
              <w:spacing w:line="264" w:lineRule="auto"/>
            </w:pPr>
            <w:r>
              <w:t>能正确理解软件项目开发过程中遇到的工程问题特征，并综合考虑社会、安全、法律、文化及环境等因素，对开发路线/环境进行对比，完成系统方案设计。</w:t>
            </w:r>
          </w:p>
        </w:tc>
        <w:tc>
          <w:tcPr>
            <w:tcW w:w="880" w:type="dxa"/>
            <w:gridSpan w:val="2"/>
            <w:tcBorders>
              <w:top w:val="single" w:color="000000" w:sz="4" w:space="0"/>
              <w:left w:val="single" w:color="000000" w:sz="4" w:space="0"/>
              <w:bottom w:val="single" w:color="000000" w:sz="4" w:space="0"/>
              <w:right w:val="single" w:color="000000" w:sz="4" w:space="0"/>
            </w:tcBorders>
            <w:vAlign w:val="center"/>
          </w:tcPr>
          <w:p w14:paraId="4039CE99">
            <w:pPr>
              <w:spacing w:line="500" w:lineRule="exact"/>
              <w:jc w:val="center"/>
              <w:rPr>
                <w:rFonts w:eastAsia="仿宋"/>
              </w:rPr>
            </w:pPr>
            <w:r>
              <w:rPr>
                <w:rFonts w:eastAsia="仿宋"/>
              </w:rPr>
              <w:t>20</w:t>
            </w:r>
          </w:p>
        </w:tc>
        <w:tc>
          <w:tcPr>
            <w:tcW w:w="1307" w:type="dxa"/>
            <w:tcBorders>
              <w:top w:val="single" w:color="000000" w:sz="4" w:space="0"/>
              <w:left w:val="single" w:color="000000" w:sz="4" w:space="0"/>
              <w:bottom w:val="single" w:color="000000" w:sz="4" w:space="0"/>
              <w:right w:val="single" w:color="000000" w:sz="4" w:space="0"/>
            </w:tcBorders>
            <w:vAlign w:val="center"/>
          </w:tcPr>
          <w:p w14:paraId="4CBEB17B">
            <w:pPr>
              <w:snapToGrid w:val="0"/>
              <w:spacing w:line="500" w:lineRule="exact"/>
              <w:jc w:val="center"/>
              <w:rPr>
                <w:rFonts w:hint="eastAsia" w:eastAsia="仿宋"/>
              </w:rPr>
            </w:pPr>
          </w:p>
        </w:tc>
      </w:tr>
      <w:tr w14:paraId="4A967B25">
        <w:tblPrEx>
          <w:tblCellMar>
            <w:top w:w="0" w:type="dxa"/>
            <w:left w:w="108" w:type="dxa"/>
            <w:bottom w:w="0" w:type="dxa"/>
            <w:right w:w="108" w:type="dxa"/>
          </w:tblCellMar>
        </w:tblPrEx>
        <w:trPr>
          <w:cantSplit/>
          <w:trHeight w:val="1253" w:hRule="atLeast"/>
        </w:trPr>
        <w:tc>
          <w:tcPr>
            <w:tcW w:w="1188" w:type="dxa"/>
            <w:tcBorders>
              <w:top w:val="single" w:color="000000" w:sz="4" w:space="0"/>
              <w:left w:val="single" w:color="000000" w:sz="4" w:space="0"/>
              <w:bottom w:val="single" w:color="000000" w:sz="4" w:space="0"/>
              <w:right w:val="single" w:color="000000" w:sz="4" w:space="0"/>
            </w:tcBorders>
            <w:vAlign w:val="center"/>
          </w:tcPr>
          <w:p w14:paraId="4D652F8B">
            <w:pPr>
              <w:snapToGrid w:val="0"/>
              <w:spacing w:line="360" w:lineRule="auto"/>
              <w:jc w:val="center"/>
              <w:rPr>
                <w:rFonts w:hint="eastAsia"/>
                <w:spacing w:val="-2"/>
              </w:rPr>
            </w:pPr>
          </w:p>
          <w:p w14:paraId="3F7D051E">
            <w:pPr>
              <w:spacing w:line="360" w:lineRule="auto"/>
              <w:jc w:val="center"/>
              <w:rPr>
                <w:spacing w:val="-2"/>
              </w:rPr>
            </w:pPr>
            <w:r>
              <w:rPr>
                <w:spacing w:val="-2"/>
              </w:rPr>
              <w:t>课程目标3</w:t>
            </w:r>
          </w:p>
          <w:p w14:paraId="76505934">
            <w:pPr>
              <w:spacing w:line="360" w:lineRule="auto"/>
              <w:jc w:val="center"/>
              <w:rPr>
                <w:spacing w:val="-2"/>
              </w:rPr>
            </w:pPr>
          </w:p>
        </w:tc>
        <w:tc>
          <w:tcPr>
            <w:tcW w:w="5504" w:type="dxa"/>
            <w:gridSpan w:val="4"/>
            <w:tcBorders>
              <w:top w:val="single" w:color="000000" w:sz="4" w:space="0"/>
              <w:left w:val="single" w:color="000000" w:sz="4" w:space="0"/>
              <w:bottom w:val="single" w:color="000000" w:sz="4" w:space="0"/>
              <w:right w:val="single" w:color="000000" w:sz="4" w:space="0"/>
            </w:tcBorders>
            <w:vAlign w:val="center"/>
          </w:tcPr>
          <w:p w14:paraId="235E04E6">
            <w:pPr>
              <w:spacing w:line="264" w:lineRule="auto"/>
            </w:pPr>
            <w:r>
              <w:t>能够选择与使用图书馆资源、网络资源和文献检索工具，获取复杂软件工程问题相关</w:t>
            </w:r>
            <w:r>
              <w:rPr>
                <w:rFonts w:hint="eastAsia"/>
              </w:rPr>
              <w:t>的</w:t>
            </w:r>
            <w:r>
              <w:t>科技文献及软件工程领域的最新进展，采用现代先进软件框架和工具，完成课题任务</w:t>
            </w:r>
            <w:r>
              <w:rPr>
                <w:rFonts w:hint="eastAsia"/>
              </w:rPr>
              <w:t>。</w:t>
            </w:r>
          </w:p>
        </w:tc>
        <w:tc>
          <w:tcPr>
            <w:tcW w:w="880" w:type="dxa"/>
            <w:gridSpan w:val="2"/>
            <w:tcBorders>
              <w:top w:val="single" w:color="000000" w:sz="4" w:space="0"/>
              <w:left w:val="single" w:color="000000" w:sz="4" w:space="0"/>
              <w:bottom w:val="single" w:color="000000" w:sz="4" w:space="0"/>
              <w:right w:val="single" w:color="000000" w:sz="4" w:space="0"/>
            </w:tcBorders>
            <w:vAlign w:val="center"/>
          </w:tcPr>
          <w:p w14:paraId="390C50B7">
            <w:pPr>
              <w:spacing w:line="500" w:lineRule="exact"/>
              <w:jc w:val="center"/>
              <w:rPr>
                <w:rFonts w:eastAsia="仿宋"/>
              </w:rPr>
            </w:pPr>
            <w:r>
              <w:rPr>
                <w:rFonts w:eastAsia="仿宋"/>
              </w:rPr>
              <w:t>20</w:t>
            </w:r>
          </w:p>
        </w:tc>
        <w:tc>
          <w:tcPr>
            <w:tcW w:w="1307" w:type="dxa"/>
            <w:tcBorders>
              <w:top w:val="single" w:color="000000" w:sz="4" w:space="0"/>
              <w:left w:val="single" w:color="000000" w:sz="4" w:space="0"/>
              <w:bottom w:val="single" w:color="000000" w:sz="4" w:space="0"/>
              <w:right w:val="single" w:color="000000" w:sz="4" w:space="0"/>
            </w:tcBorders>
            <w:vAlign w:val="center"/>
          </w:tcPr>
          <w:p w14:paraId="71EF4376">
            <w:pPr>
              <w:snapToGrid w:val="0"/>
              <w:spacing w:line="500" w:lineRule="exact"/>
              <w:jc w:val="center"/>
              <w:rPr>
                <w:rFonts w:hint="eastAsia" w:eastAsia="仿宋"/>
              </w:rPr>
            </w:pPr>
          </w:p>
        </w:tc>
      </w:tr>
      <w:tr w14:paraId="013A36F8">
        <w:tblPrEx>
          <w:tblCellMar>
            <w:top w:w="0" w:type="dxa"/>
            <w:left w:w="108" w:type="dxa"/>
            <w:bottom w:w="0" w:type="dxa"/>
            <w:right w:w="108" w:type="dxa"/>
          </w:tblCellMar>
        </w:tblPrEx>
        <w:trPr>
          <w:cantSplit/>
          <w:trHeight w:val="1078" w:hRule="atLeast"/>
        </w:trPr>
        <w:tc>
          <w:tcPr>
            <w:tcW w:w="1188" w:type="dxa"/>
            <w:tcBorders>
              <w:top w:val="single" w:color="000000" w:sz="4" w:space="0"/>
              <w:left w:val="single" w:color="000000" w:sz="4" w:space="0"/>
              <w:bottom w:val="single" w:color="000000" w:sz="4" w:space="0"/>
              <w:right w:val="single" w:color="000000" w:sz="4" w:space="0"/>
            </w:tcBorders>
            <w:vAlign w:val="center"/>
          </w:tcPr>
          <w:p w14:paraId="7C686D09">
            <w:pPr>
              <w:snapToGrid w:val="0"/>
              <w:spacing w:line="360" w:lineRule="auto"/>
              <w:jc w:val="center"/>
              <w:rPr>
                <w:rFonts w:hint="eastAsia"/>
                <w:spacing w:val="-2"/>
              </w:rPr>
            </w:pPr>
          </w:p>
          <w:p w14:paraId="7318606B">
            <w:pPr>
              <w:spacing w:line="360" w:lineRule="auto"/>
              <w:jc w:val="center"/>
              <w:rPr>
                <w:spacing w:val="-2"/>
              </w:rPr>
            </w:pPr>
            <w:r>
              <w:rPr>
                <w:spacing w:val="-2"/>
              </w:rPr>
              <w:t>课程目标5</w:t>
            </w:r>
          </w:p>
          <w:p w14:paraId="541C4F31">
            <w:pPr>
              <w:spacing w:line="360" w:lineRule="auto"/>
              <w:jc w:val="center"/>
              <w:rPr>
                <w:spacing w:val="-2"/>
              </w:rPr>
            </w:pPr>
          </w:p>
        </w:tc>
        <w:tc>
          <w:tcPr>
            <w:tcW w:w="5504" w:type="dxa"/>
            <w:gridSpan w:val="4"/>
            <w:tcBorders>
              <w:top w:val="single" w:color="000000" w:sz="4" w:space="0"/>
              <w:left w:val="single" w:color="000000" w:sz="4" w:space="0"/>
              <w:bottom w:val="single" w:color="000000" w:sz="4" w:space="0"/>
              <w:right w:val="single" w:color="000000" w:sz="4" w:space="0"/>
            </w:tcBorders>
            <w:vAlign w:val="center"/>
          </w:tcPr>
          <w:p w14:paraId="5ECF24D9">
            <w:pPr>
              <w:spacing w:line="264" w:lineRule="auto"/>
            </w:pPr>
            <w:r>
              <w:t>通过综合性、设计性毕业设计课题的训练，培养学生合理分析评价软件系统设计与应用实践对社会、健康、安全、法律及文化影响的意识。</w:t>
            </w:r>
          </w:p>
        </w:tc>
        <w:tc>
          <w:tcPr>
            <w:tcW w:w="880" w:type="dxa"/>
            <w:gridSpan w:val="2"/>
            <w:tcBorders>
              <w:top w:val="single" w:color="000000" w:sz="4" w:space="0"/>
              <w:left w:val="single" w:color="000000" w:sz="4" w:space="0"/>
              <w:bottom w:val="single" w:color="000000" w:sz="4" w:space="0"/>
              <w:right w:val="single" w:color="000000" w:sz="4" w:space="0"/>
            </w:tcBorders>
            <w:vAlign w:val="center"/>
          </w:tcPr>
          <w:p w14:paraId="36C91829">
            <w:pPr>
              <w:spacing w:line="500" w:lineRule="exact"/>
              <w:jc w:val="center"/>
              <w:rPr>
                <w:rFonts w:eastAsia="仿宋"/>
              </w:rPr>
            </w:pPr>
            <w:r>
              <w:rPr>
                <w:rFonts w:eastAsia="仿宋"/>
              </w:rPr>
              <w:t>10</w:t>
            </w:r>
          </w:p>
        </w:tc>
        <w:tc>
          <w:tcPr>
            <w:tcW w:w="1307" w:type="dxa"/>
            <w:tcBorders>
              <w:top w:val="single" w:color="000000" w:sz="4" w:space="0"/>
              <w:left w:val="single" w:color="000000" w:sz="4" w:space="0"/>
              <w:bottom w:val="single" w:color="000000" w:sz="4" w:space="0"/>
              <w:right w:val="single" w:color="000000" w:sz="4" w:space="0"/>
            </w:tcBorders>
            <w:vAlign w:val="center"/>
          </w:tcPr>
          <w:p w14:paraId="413760E9">
            <w:pPr>
              <w:snapToGrid w:val="0"/>
              <w:spacing w:line="500" w:lineRule="exact"/>
              <w:jc w:val="center"/>
              <w:rPr>
                <w:rFonts w:eastAsia="仿宋"/>
              </w:rPr>
            </w:pPr>
          </w:p>
        </w:tc>
      </w:tr>
      <w:tr w14:paraId="561D24CD">
        <w:tblPrEx>
          <w:tblCellMar>
            <w:top w:w="0" w:type="dxa"/>
            <w:left w:w="108" w:type="dxa"/>
            <w:bottom w:w="0" w:type="dxa"/>
            <w:right w:w="108" w:type="dxa"/>
          </w:tblCellMar>
        </w:tblPrEx>
        <w:trPr>
          <w:cantSplit/>
          <w:trHeight w:val="1260" w:hRule="atLeast"/>
        </w:trPr>
        <w:tc>
          <w:tcPr>
            <w:tcW w:w="1188" w:type="dxa"/>
            <w:tcBorders>
              <w:top w:val="single" w:color="000000" w:sz="4" w:space="0"/>
              <w:left w:val="single" w:color="000000" w:sz="4" w:space="0"/>
              <w:bottom w:val="single" w:color="000000" w:sz="4" w:space="0"/>
              <w:right w:val="single" w:color="000000" w:sz="4" w:space="0"/>
            </w:tcBorders>
            <w:vAlign w:val="center"/>
          </w:tcPr>
          <w:p w14:paraId="6BEA3F09">
            <w:pPr>
              <w:snapToGrid w:val="0"/>
              <w:spacing w:line="360" w:lineRule="auto"/>
              <w:jc w:val="center"/>
              <w:rPr>
                <w:spacing w:val="-2"/>
              </w:rPr>
            </w:pPr>
          </w:p>
          <w:p w14:paraId="14C1F803">
            <w:pPr>
              <w:spacing w:line="360" w:lineRule="auto"/>
              <w:jc w:val="center"/>
              <w:rPr>
                <w:spacing w:val="-2"/>
              </w:rPr>
            </w:pPr>
            <w:r>
              <w:rPr>
                <w:spacing w:val="-2"/>
              </w:rPr>
              <w:t>课程目标7</w:t>
            </w:r>
          </w:p>
          <w:p w14:paraId="29080A1B">
            <w:pPr>
              <w:spacing w:line="360" w:lineRule="auto"/>
              <w:jc w:val="center"/>
              <w:rPr>
                <w:spacing w:val="-2"/>
              </w:rPr>
            </w:pPr>
          </w:p>
        </w:tc>
        <w:tc>
          <w:tcPr>
            <w:tcW w:w="5504" w:type="dxa"/>
            <w:gridSpan w:val="4"/>
            <w:tcBorders>
              <w:top w:val="single" w:color="000000" w:sz="4" w:space="0"/>
              <w:left w:val="single" w:color="000000" w:sz="4" w:space="0"/>
              <w:bottom w:val="single" w:color="000000" w:sz="4" w:space="0"/>
              <w:right w:val="single" w:color="000000" w:sz="4" w:space="0"/>
            </w:tcBorders>
            <w:vAlign w:val="center"/>
          </w:tcPr>
          <w:p w14:paraId="48FD3EF6">
            <w:pPr>
              <w:spacing w:line="264" w:lineRule="auto"/>
            </w:pPr>
            <w:r>
              <w:t>能够体现软件工程相关领城的新发展趋势和新进展，体现较高的写作规范。</w:t>
            </w:r>
          </w:p>
          <w:p w14:paraId="56BDD657">
            <w:pPr>
              <w:spacing w:line="264" w:lineRule="auto"/>
            </w:pPr>
            <w:r>
              <w:t>（评分对象、依据：开题报告 + 综述）</w:t>
            </w:r>
          </w:p>
        </w:tc>
        <w:tc>
          <w:tcPr>
            <w:tcW w:w="880" w:type="dxa"/>
            <w:gridSpan w:val="2"/>
            <w:tcBorders>
              <w:top w:val="single" w:color="000000" w:sz="4" w:space="0"/>
              <w:left w:val="single" w:color="000000" w:sz="4" w:space="0"/>
              <w:bottom w:val="single" w:color="000000" w:sz="4" w:space="0"/>
              <w:right w:val="single" w:color="000000" w:sz="4" w:space="0"/>
            </w:tcBorders>
            <w:vAlign w:val="center"/>
          </w:tcPr>
          <w:p w14:paraId="363AD0F5">
            <w:pPr>
              <w:spacing w:line="500" w:lineRule="exact"/>
              <w:jc w:val="center"/>
              <w:rPr>
                <w:rFonts w:eastAsia="仿宋"/>
              </w:rPr>
            </w:pPr>
            <w:r>
              <w:rPr>
                <w:rFonts w:eastAsia="仿宋"/>
              </w:rPr>
              <w:t>10</w:t>
            </w:r>
          </w:p>
        </w:tc>
        <w:tc>
          <w:tcPr>
            <w:tcW w:w="1307" w:type="dxa"/>
            <w:tcBorders>
              <w:top w:val="single" w:color="000000" w:sz="4" w:space="0"/>
              <w:left w:val="single" w:color="000000" w:sz="4" w:space="0"/>
              <w:bottom w:val="single" w:color="000000" w:sz="4" w:space="0"/>
              <w:right w:val="single" w:color="000000" w:sz="4" w:space="0"/>
            </w:tcBorders>
            <w:vAlign w:val="center"/>
          </w:tcPr>
          <w:p w14:paraId="0F00BD03">
            <w:pPr>
              <w:snapToGrid w:val="0"/>
              <w:spacing w:line="500" w:lineRule="exact"/>
              <w:jc w:val="center"/>
              <w:rPr>
                <w:rFonts w:eastAsia="仿宋"/>
              </w:rPr>
            </w:pPr>
          </w:p>
        </w:tc>
      </w:tr>
      <w:tr w14:paraId="13179AE4">
        <w:tblPrEx>
          <w:tblCellMar>
            <w:top w:w="0" w:type="dxa"/>
            <w:left w:w="108" w:type="dxa"/>
            <w:bottom w:w="0" w:type="dxa"/>
            <w:right w:w="108" w:type="dxa"/>
          </w:tblCellMar>
        </w:tblPrEx>
        <w:trPr>
          <w:cantSplit/>
          <w:trHeight w:val="777" w:hRule="atLeast"/>
        </w:trPr>
        <w:tc>
          <w:tcPr>
            <w:tcW w:w="1188" w:type="dxa"/>
            <w:tcBorders>
              <w:top w:val="single" w:color="000000" w:sz="4" w:space="0"/>
              <w:left w:val="single" w:color="000000" w:sz="4" w:space="0"/>
              <w:bottom w:val="single" w:color="000000" w:sz="4" w:space="0"/>
              <w:right w:val="single" w:color="000000" w:sz="4" w:space="0"/>
            </w:tcBorders>
            <w:vAlign w:val="center"/>
          </w:tcPr>
          <w:p w14:paraId="5186A262">
            <w:pPr>
              <w:spacing w:line="360" w:lineRule="auto"/>
              <w:jc w:val="center"/>
              <w:rPr>
                <w:spacing w:val="-2"/>
              </w:rPr>
            </w:pPr>
            <w:r>
              <w:rPr>
                <w:spacing w:val="-2"/>
              </w:rPr>
              <w:t>总分</w:t>
            </w:r>
          </w:p>
        </w:tc>
        <w:tc>
          <w:tcPr>
            <w:tcW w:w="5504" w:type="dxa"/>
            <w:gridSpan w:val="4"/>
            <w:tcBorders>
              <w:top w:val="single" w:color="000000" w:sz="4" w:space="0"/>
              <w:left w:val="single" w:color="000000" w:sz="4" w:space="0"/>
              <w:bottom w:val="single" w:color="000000" w:sz="4" w:space="0"/>
              <w:right w:val="single" w:color="000000" w:sz="4" w:space="0"/>
            </w:tcBorders>
            <w:vAlign w:val="center"/>
          </w:tcPr>
          <w:p w14:paraId="625526F8">
            <w:pPr>
              <w:spacing w:line="500" w:lineRule="exact"/>
              <w:rPr>
                <w:rFonts w:eastAsia="楷体"/>
              </w:rPr>
            </w:pPr>
            <w:r>
              <w:rPr>
                <w:rFonts w:eastAsia="楷体"/>
              </w:rPr>
              <w:t>（百分制）</w:t>
            </w:r>
          </w:p>
        </w:tc>
        <w:tc>
          <w:tcPr>
            <w:tcW w:w="880" w:type="dxa"/>
            <w:gridSpan w:val="2"/>
            <w:tcBorders>
              <w:top w:val="single" w:color="000000" w:sz="4" w:space="0"/>
              <w:left w:val="single" w:color="000000" w:sz="4" w:space="0"/>
              <w:bottom w:val="single" w:color="000000" w:sz="4" w:space="0"/>
              <w:right w:val="single" w:color="000000" w:sz="4" w:space="0"/>
            </w:tcBorders>
            <w:vAlign w:val="center"/>
          </w:tcPr>
          <w:p w14:paraId="2C2A55D7">
            <w:pPr>
              <w:spacing w:line="500" w:lineRule="exact"/>
              <w:jc w:val="center"/>
            </w:pPr>
            <w:r>
              <w:t>100</w:t>
            </w:r>
          </w:p>
        </w:tc>
        <w:tc>
          <w:tcPr>
            <w:tcW w:w="1307" w:type="dxa"/>
            <w:tcBorders>
              <w:top w:val="single" w:color="000000" w:sz="4" w:space="0"/>
              <w:left w:val="single" w:color="000000" w:sz="4" w:space="0"/>
              <w:bottom w:val="single" w:color="000000" w:sz="4" w:space="0"/>
              <w:right w:val="single" w:color="000000" w:sz="4" w:space="0"/>
            </w:tcBorders>
            <w:vAlign w:val="center"/>
          </w:tcPr>
          <w:p w14:paraId="57A9DC6A">
            <w:pPr>
              <w:snapToGrid w:val="0"/>
              <w:spacing w:line="500" w:lineRule="exact"/>
              <w:jc w:val="center"/>
              <w:rPr>
                <w:rFonts w:hint="eastAsia"/>
              </w:rPr>
            </w:pPr>
          </w:p>
        </w:tc>
      </w:tr>
      <w:tr w14:paraId="05577581">
        <w:tblPrEx>
          <w:tblCellMar>
            <w:top w:w="0" w:type="dxa"/>
            <w:left w:w="108" w:type="dxa"/>
            <w:bottom w:w="0" w:type="dxa"/>
            <w:right w:w="108" w:type="dxa"/>
          </w:tblCellMar>
        </w:tblPrEx>
        <w:trPr>
          <w:cantSplit/>
          <w:trHeight w:val="4833" w:hRule="atLeast"/>
        </w:trPr>
        <w:tc>
          <w:tcPr>
            <w:tcW w:w="1188" w:type="dxa"/>
            <w:tcBorders>
              <w:top w:val="single" w:color="000000" w:sz="4" w:space="0"/>
              <w:left w:val="single" w:color="000000" w:sz="4" w:space="0"/>
              <w:bottom w:val="single" w:color="000000" w:sz="4" w:space="0"/>
              <w:right w:val="single" w:color="000000" w:sz="4" w:space="0"/>
            </w:tcBorders>
            <w:vAlign w:val="center"/>
          </w:tcPr>
          <w:p w14:paraId="668FAE2C">
            <w:pPr>
              <w:spacing w:line="480" w:lineRule="exact"/>
              <w:jc w:val="center"/>
            </w:pPr>
            <w:r>
              <w:t>指</w:t>
            </w:r>
          </w:p>
          <w:p w14:paraId="0D788A8F">
            <w:pPr>
              <w:spacing w:line="480" w:lineRule="exact"/>
              <w:jc w:val="center"/>
            </w:pPr>
            <w:r>
              <w:t>导</w:t>
            </w:r>
          </w:p>
          <w:p w14:paraId="6CC408AE">
            <w:pPr>
              <w:spacing w:line="480" w:lineRule="exact"/>
              <w:jc w:val="center"/>
            </w:pPr>
            <w:r>
              <w:t>教</w:t>
            </w:r>
          </w:p>
          <w:p w14:paraId="11D07691">
            <w:pPr>
              <w:spacing w:line="480" w:lineRule="exact"/>
              <w:jc w:val="center"/>
            </w:pPr>
            <w:r>
              <w:t>师</w:t>
            </w:r>
          </w:p>
          <w:p w14:paraId="08297118">
            <w:pPr>
              <w:spacing w:line="480" w:lineRule="exact"/>
              <w:jc w:val="center"/>
            </w:pPr>
            <w:r>
              <w:t>意</w:t>
            </w:r>
          </w:p>
          <w:p w14:paraId="75C43906">
            <w:pPr>
              <w:spacing w:line="480" w:lineRule="exact"/>
              <w:jc w:val="center"/>
              <w:rPr>
                <w:rFonts w:eastAsia="楷体_GB2312;楷体"/>
                <w:sz w:val="24"/>
              </w:rPr>
            </w:pPr>
            <w:r>
              <w:t>见</w:t>
            </w:r>
          </w:p>
        </w:tc>
        <w:tc>
          <w:tcPr>
            <w:tcW w:w="7691" w:type="dxa"/>
            <w:gridSpan w:val="7"/>
            <w:tcBorders>
              <w:top w:val="single" w:color="000000" w:sz="4" w:space="0"/>
              <w:left w:val="single" w:color="000000" w:sz="4" w:space="0"/>
              <w:bottom w:val="single" w:color="000000" w:sz="4" w:space="0"/>
              <w:right w:val="single" w:color="000000" w:sz="4" w:space="0"/>
            </w:tcBorders>
            <w:vAlign w:val="center"/>
          </w:tcPr>
          <w:p w14:paraId="16B9B9C6">
            <w:pPr>
              <w:snapToGrid w:val="0"/>
              <w:jc w:val="center"/>
              <w:rPr>
                <w:rFonts w:eastAsia="楷体_GB2312;楷体"/>
                <w:sz w:val="24"/>
              </w:rPr>
            </w:pPr>
          </w:p>
          <w:p w14:paraId="0082E648">
            <w:pPr>
              <w:jc w:val="center"/>
              <w:rPr>
                <w:rFonts w:eastAsia="楷体_GB2312;楷体"/>
                <w:sz w:val="24"/>
              </w:rPr>
            </w:pPr>
          </w:p>
          <w:p w14:paraId="0C6FB80F">
            <w:pPr>
              <w:rPr>
                <w:rFonts w:hint="eastAsia" w:eastAsia="楷体_GB2312;楷体"/>
                <w:sz w:val="24"/>
              </w:rPr>
            </w:pPr>
          </w:p>
          <w:p w14:paraId="533B3D6D">
            <w:pPr>
              <w:jc w:val="center"/>
              <w:rPr>
                <w:rFonts w:eastAsia="楷体"/>
                <w:sz w:val="24"/>
              </w:rPr>
            </w:pPr>
            <w:r>
              <w:rPr>
                <w:rFonts w:eastAsia="楷体"/>
                <w:sz w:val="24"/>
              </w:rPr>
              <w:t>评分合格，建议提交答辩         是(    )       否(    )</w:t>
            </w:r>
          </w:p>
          <w:p w14:paraId="0F49764D">
            <w:pPr>
              <w:jc w:val="center"/>
              <w:rPr>
                <w:rFonts w:eastAsia="楷体"/>
                <w:sz w:val="24"/>
              </w:rPr>
            </w:pPr>
          </w:p>
          <w:p w14:paraId="1E8EDCE6">
            <w:pPr>
              <w:jc w:val="center"/>
              <w:rPr>
                <w:rFonts w:eastAsia="楷体"/>
                <w:sz w:val="24"/>
              </w:rPr>
            </w:pPr>
          </w:p>
          <w:p w14:paraId="060F419E">
            <w:pPr>
              <w:jc w:val="center"/>
              <w:rPr>
                <w:rFonts w:eastAsia="楷体"/>
                <w:sz w:val="24"/>
              </w:rPr>
            </w:pPr>
          </w:p>
          <w:p w14:paraId="5E2161E0">
            <w:pPr>
              <w:jc w:val="center"/>
            </w:pPr>
          </w:p>
          <w:p w14:paraId="753B0489">
            <w:pPr>
              <w:jc w:val="center"/>
            </w:pPr>
            <w:r>
              <w:t>指导教师签名：                                   202</w:t>
            </w:r>
            <w:r>
              <w:rPr>
                <w:rFonts w:hint="eastAsia"/>
              </w:rPr>
              <w:t>7</w:t>
            </w:r>
            <w:r>
              <w:t>年</w:t>
            </w:r>
            <w:r>
              <w:rPr>
                <w:rFonts w:hint="eastAsia"/>
              </w:rPr>
              <w:t>4</w:t>
            </w:r>
            <w:r>
              <w:t>月</w:t>
            </w:r>
            <w:r>
              <w:rPr>
                <w:rFonts w:hint="eastAsia"/>
              </w:rPr>
              <w:t>18</w:t>
            </w:r>
            <w:r>
              <w:t>日</w:t>
            </w:r>
          </w:p>
          <w:p w14:paraId="4659189B"/>
        </w:tc>
      </w:tr>
    </w:tbl>
    <w:p w14:paraId="468203EF">
      <w:pPr>
        <w:spacing w:line="360" w:lineRule="auto"/>
        <w:jc w:val="center"/>
        <w:rPr>
          <w:rFonts w:hint="eastAsia" w:eastAsia="黑体"/>
          <w:sz w:val="32"/>
        </w:rPr>
      </w:pPr>
      <w:r>
        <w:br w:type="page"/>
      </w:r>
      <w:r>
        <w:rPr>
          <w:rFonts w:hint="eastAsia" w:eastAsia="黑体"/>
          <w:sz w:val="32"/>
        </w:rPr>
        <w:t>江西师范大学本科生毕业设计（论文）评阅教师评价表</w:t>
      </w:r>
    </w:p>
    <w:tbl>
      <w:tblPr>
        <w:tblStyle w:val="8"/>
        <w:tblW w:w="8928" w:type="dxa"/>
        <w:tblInd w:w="0" w:type="dxa"/>
        <w:tblLayout w:type="fixed"/>
        <w:tblCellMar>
          <w:top w:w="0" w:type="dxa"/>
          <w:left w:w="108" w:type="dxa"/>
          <w:bottom w:w="0" w:type="dxa"/>
          <w:right w:w="108" w:type="dxa"/>
        </w:tblCellMar>
      </w:tblPr>
      <w:tblGrid>
        <w:gridCol w:w="1188"/>
        <w:gridCol w:w="28"/>
        <w:gridCol w:w="1772"/>
        <w:gridCol w:w="1080"/>
        <w:gridCol w:w="1980"/>
        <w:gridCol w:w="643"/>
        <w:gridCol w:w="437"/>
        <w:gridCol w:w="432"/>
        <w:gridCol w:w="1317"/>
        <w:gridCol w:w="51"/>
      </w:tblGrid>
      <w:tr w14:paraId="1528FE33">
        <w:tblPrEx>
          <w:tblCellMar>
            <w:top w:w="0" w:type="dxa"/>
            <w:left w:w="108" w:type="dxa"/>
            <w:bottom w:w="0" w:type="dxa"/>
            <w:right w:w="108" w:type="dxa"/>
          </w:tblCellMar>
        </w:tblPrEx>
        <w:trPr>
          <w:trHeight w:val="615" w:hRule="atLeast"/>
        </w:trPr>
        <w:tc>
          <w:tcPr>
            <w:tcW w:w="1216" w:type="dxa"/>
            <w:gridSpan w:val="2"/>
            <w:tcBorders>
              <w:top w:val="single" w:color="000000" w:sz="4" w:space="0"/>
              <w:left w:val="single" w:color="000000" w:sz="4" w:space="0"/>
              <w:bottom w:val="single" w:color="000000" w:sz="4" w:space="0"/>
              <w:right w:val="single" w:color="000000" w:sz="4" w:space="0"/>
            </w:tcBorders>
            <w:vAlign w:val="center"/>
          </w:tcPr>
          <w:p w14:paraId="4EE41F76">
            <w:pPr>
              <w:spacing w:line="240" w:lineRule="exact"/>
              <w:jc w:val="center"/>
              <w:rPr>
                <w:rFonts w:hint="eastAsia"/>
              </w:rPr>
            </w:pPr>
            <w:r>
              <w:rPr>
                <w:rFonts w:hint="eastAsia"/>
              </w:rPr>
              <w:t>评阅教师</w:t>
            </w:r>
          </w:p>
          <w:p w14:paraId="792DA0E7">
            <w:pPr>
              <w:spacing w:line="240" w:lineRule="exact"/>
              <w:jc w:val="center"/>
              <w:rPr>
                <w:rFonts w:hint="eastAsia"/>
              </w:rPr>
            </w:pPr>
            <w:r>
              <w:rPr>
                <w:rFonts w:hint="eastAsia"/>
              </w:rPr>
              <w:t>姓名</w:t>
            </w:r>
          </w:p>
        </w:tc>
        <w:tc>
          <w:tcPr>
            <w:tcW w:w="1772" w:type="dxa"/>
            <w:tcBorders>
              <w:top w:val="single" w:color="000000" w:sz="4" w:space="0"/>
              <w:left w:val="single" w:color="000000" w:sz="4" w:space="0"/>
              <w:bottom w:val="single" w:color="000000" w:sz="4" w:space="0"/>
              <w:right w:val="single" w:color="000000" w:sz="4" w:space="0"/>
            </w:tcBorders>
            <w:vAlign w:val="center"/>
          </w:tcPr>
          <w:p w14:paraId="6EE9DBF9">
            <w:pPr>
              <w:snapToGrid w:val="0"/>
              <w:spacing w:line="240" w:lineRule="exact"/>
              <w:rPr>
                <w:rFonts w:hint="eastAsia"/>
              </w:rPr>
            </w:pPr>
          </w:p>
        </w:tc>
        <w:tc>
          <w:tcPr>
            <w:tcW w:w="1080" w:type="dxa"/>
            <w:tcBorders>
              <w:top w:val="single" w:color="000000" w:sz="4" w:space="0"/>
              <w:left w:val="single" w:color="000000" w:sz="4" w:space="0"/>
              <w:bottom w:val="single" w:color="000000" w:sz="4" w:space="0"/>
              <w:right w:val="single" w:color="000000" w:sz="4" w:space="0"/>
            </w:tcBorders>
            <w:vAlign w:val="center"/>
          </w:tcPr>
          <w:p w14:paraId="17CDB562">
            <w:pPr>
              <w:spacing w:line="240" w:lineRule="exact"/>
              <w:jc w:val="center"/>
              <w:rPr>
                <w:rFonts w:hint="eastAsia"/>
              </w:rPr>
            </w:pPr>
            <w:r>
              <w:rPr>
                <w:rFonts w:hint="eastAsia"/>
              </w:rPr>
              <w:t>专业技术职务</w:t>
            </w:r>
          </w:p>
        </w:tc>
        <w:tc>
          <w:tcPr>
            <w:tcW w:w="1980" w:type="dxa"/>
            <w:tcBorders>
              <w:top w:val="single" w:color="000000" w:sz="4" w:space="0"/>
              <w:left w:val="single" w:color="000000" w:sz="4" w:space="0"/>
              <w:bottom w:val="single" w:color="000000" w:sz="4" w:space="0"/>
              <w:right w:val="single" w:color="000000" w:sz="4" w:space="0"/>
            </w:tcBorders>
            <w:vAlign w:val="center"/>
          </w:tcPr>
          <w:p w14:paraId="0F4B47EF">
            <w:pPr>
              <w:snapToGrid w:val="0"/>
              <w:spacing w:line="240" w:lineRule="exact"/>
              <w:rPr>
                <w:rFonts w:hint="eastAsia"/>
              </w:rPr>
            </w:pPr>
          </w:p>
        </w:tc>
        <w:tc>
          <w:tcPr>
            <w:tcW w:w="1080" w:type="dxa"/>
            <w:gridSpan w:val="2"/>
            <w:tcBorders>
              <w:top w:val="single" w:color="000000" w:sz="4" w:space="0"/>
              <w:left w:val="single" w:color="000000" w:sz="4" w:space="0"/>
              <w:bottom w:val="single" w:color="000000" w:sz="4" w:space="0"/>
              <w:right w:val="single" w:color="000000" w:sz="4" w:space="0"/>
            </w:tcBorders>
            <w:vAlign w:val="center"/>
          </w:tcPr>
          <w:p w14:paraId="1DBF724D">
            <w:pPr>
              <w:spacing w:line="240" w:lineRule="exact"/>
              <w:jc w:val="center"/>
              <w:rPr>
                <w:rFonts w:hint="eastAsia"/>
              </w:rPr>
            </w:pPr>
            <w:r>
              <w:rPr>
                <w:rFonts w:hint="eastAsia"/>
              </w:rPr>
              <w:t>工作单位</w:t>
            </w:r>
          </w:p>
        </w:tc>
        <w:tc>
          <w:tcPr>
            <w:tcW w:w="1800" w:type="dxa"/>
            <w:gridSpan w:val="3"/>
            <w:tcBorders>
              <w:top w:val="single" w:color="000000" w:sz="4" w:space="0"/>
              <w:left w:val="single" w:color="000000" w:sz="4" w:space="0"/>
              <w:bottom w:val="single" w:color="000000" w:sz="4" w:space="0"/>
              <w:right w:val="single" w:color="000000" w:sz="4" w:space="0"/>
            </w:tcBorders>
            <w:vAlign w:val="center"/>
          </w:tcPr>
          <w:p w14:paraId="7F107EE6">
            <w:pPr>
              <w:snapToGrid w:val="0"/>
              <w:spacing w:line="360" w:lineRule="auto"/>
              <w:rPr>
                <w:rFonts w:hint="eastAsia"/>
              </w:rPr>
            </w:pPr>
          </w:p>
        </w:tc>
      </w:tr>
      <w:tr w14:paraId="5DDD7B97">
        <w:tblPrEx>
          <w:tblCellMar>
            <w:top w:w="0" w:type="dxa"/>
            <w:left w:w="108" w:type="dxa"/>
            <w:bottom w:w="0" w:type="dxa"/>
            <w:right w:w="108" w:type="dxa"/>
          </w:tblCellMar>
        </w:tblPrEx>
        <w:trPr>
          <w:trHeight w:val="609" w:hRule="atLeast"/>
        </w:trPr>
        <w:tc>
          <w:tcPr>
            <w:tcW w:w="1216" w:type="dxa"/>
            <w:gridSpan w:val="2"/>
            <w:tcBorders>
              <w:top w:val="single" w:color="000000" w:sz="4" w:space="0"/>
              <w:left w:val="single" w:color="000000" w:sz="4" w:space="0"/>
              <w:bottom w:val="single" w:color="000000" w:sz="4" w:space="0"/>
              <w:right w:val="single" w:color="000000" w:sz="4" w:space="0"/>
            </w:tcBorders>
            <w:vAlign w:val="center"/>
          </w:tcPr>
          <w:p w14:paraId="5867C04D">
            <w:pPr>
              <w:spacing w:line="360" w:lineRule="auto"/>
              <w:jc w:val="center"/>
              <w:rPr>
                <w:rFonts w:hint="eastAsia"/>
              </w:rPr>
            </w:pPr>
            <w:r>
              <w:rPr>
                <w:rFonts w:hint="eastAsia"/>
              </w:rPr>
              <w:t>学号</w:t>
            </w:r>
          </w:p>
        </w:tc>
        <w:tc>
          <w:tcPr>
            <w:tcW w:w="1772" w:type="dxa"/>
            <w:tcBorders>
              <w:top w:val="single" w:color="000000" w:sz="4" w:space="0"/>
              <w:left w:val="single" w:color="000000" w:sz="4" w:space="0"/>
              <w:bottom w:val="single" w:color="000000" w:sz="4" w:space="0"/>
              <w:right w:val="single" w:color="000000" w:sz="4" w:space="0"/>
            </w:tcBorders>
            <w:vAlign w:val="center"/>
          </w:tcPr>
          <w:p w14:paraId="17772C5D">
            <w:pPr>
              <w:snapToGrid w:val="0"/>
              <w:spacing w:line="360" w:lineRule="auto"/>
              <w:rPr>
                <w:rFonts w:hint="eastAsia"/>
              </w:rPr>
            </w:pPr>
          </w:p>
        </w:tc>
        <w:tc>
          <w:tcPr>
            <w:tcW w:w="1080" w:type="dxa"/>
            <w:tcBorders>
              <w:top w:val="single" w:color="000000" w:sz="4" w:space="0"/>
              <w:left w:val="single" w:color="000000" w:sz="4" w:space="0"/>
              <w:bottom w:val="single" w:color="000000" w:sz="4" w:space="0"/>
              <w:right w:val="single" w:color="000000" w:sz="4" w:space="0"/>
            </w:tcBorders>
            <w:vAlign w:val="center"/>
          </w:tcPr>
          <w:p w14:paraId="05CD7CBD">
            <w:pPr>
              <w:spacing w:line="360" w:lineRule="auto"/>
              <w:jc w:val="center"/>
              <w:rPr>
                <w:rFonts w:hint="eastAsia"/>
              </w:rPr>
            </w:pPr>
            <w:r>
              <w:rPr>
                <w:rFonts w:hint="eastAsia"/>
              </w:rPr>
              <w:t>学生姓名</w:t>
            </w:r>
          </w:p>
        </w:tc>
        <w:tc>
          <w:tcPr>
            <w:tcW w:w="1980" w:type="dxa"/>
            <w:tcBorders>
              <w:top w:val="single" w:color="000000" w:sz="4" w:space="0"/>
              <w:left w:val="single" w:color="000000" w:sz="4" w:space="0"/>
              <w:bottom w:val="single" w:color="000000" w:sz="4" w:space="0"/>
              <w:right w:val="single" w:color="000000" w:sz="4" w:space="0"/>
            </w:tcBorders>
            <w:vAlign w:val="center"/>
          </w:tcPr>
          <w:p w14:paraId="2764C740">
            <w:pPr>
              <w:snapToGrid w:val="0"/>
              <w:spacing w:line="360" w:lineRule="auto"/>
              <w:rPr>
                <w:rFonts w:hint="eastAsia"/>
              </w:rPr>
            </w:pPr>
          </w:p>
        </w:tc>
        <w:tc>
          <w:tcPr>
            <w:tcW w:w="1080" w:type="dxa"/>
            <w:gridSpan w:val="2"/>
            <w:tcBorders>
              <w:top w:val="single" w:color="000000" w:sz="4" w:space="0"/>
              <w:left w:val="single" w:color="000000" w:sz="4" w:space="0"/>
              <w:bottom w:val="single" w:color="000000" w:sz="4" w:space="0"/>
              <w:right w:val="single" w:color="000000" w:sz="4" w:space="0"/>
            </w:tcBorders>
            <w:vAlign w:val="center"/>
          </w:tcPr>
          <w:p w14:paraId="0EEFB750">
            <w:pPr>
              <w:spacing w:line="360" w:lineRule="auto"/>
              <w:jc w:val="center"/>
              <w:rPr>
                <w:rFonts w:hint="eastAsia"/>
              </w:rPr>
            </w:pPr>
            <w:r>
              <w:rPr>
                <w:rFonts w:hint="eastAsia"/>
              </w:rPr>
              <w:t>专业</w:t>
            </w:r>
          </w:p>
        </w:tc>
        <w:tc>
          <w:tcPr>
            <w:tcW w:w="1800" w:type="dxa"/>
            <w:gridSpan w:val="3"/>
            <w:tcBorders>
              <w:top w:val="single" w:color="000000" w:sz="4" w:space="0"/>
              <w:left w:val="single" w:color="000000" w:sz="4" w:space="0"/>
              <w:bottom w:val="single" w:color="000000" w:sz="4" w:space="0"/>
              <w:right w:val="single" w:color="000000" w:sz="4" w:space="0"/>
            </w:tcBorders>
            <w:vAlign w:val="center"/>
          </w:tcPr>
          <w:p w14:paraId="1DFEB1D1">
            <w:pPr>
              <w:snapToGrid w:val="0"/>
              <w:spacing w:line="360" w:lineRule="auto"/>
              <w:rPr>
                <w:rFonts w:hint="eastAsia"/>
              </w:rPr>
            </w:pPr>
          </w:p>
        </w:tc>
      </w:tr>
      <w:tr w14:paraId="67B1D478">
        <w:tblPrEx>
          <w:tblCellMar>
            <w:top w:w="0" w:type="dxa"/>
            <w:left w:w="108" w:type="dxa"/>
            <w:bottom w:w="0" w:type="dxa"/>
            <w:right w:w="108" w:type="dxa"/>
          </w:tblCellMar>
        </w:tblPrEx>
        <w:trPr>
          <w:cantSplit/>
          <w:trHeight w:val="616" w:hRule="atLeast"/>
        </w:trPr>
        <w:tc>
          <w:tcPr>
            <w:tcW w:w="1216" w:type="dxa"/>
            <w:gridSpan w:val="2"/>
            <w:tcBorders>
              <w:top w:val="single" w:color="000000" w:sz="4" w:space="0"/>
              <w:left w:val="single" w:color="000000" w:sz="4" w:space="0"/>
              <w:bottom w:val="single" w:color="000000" w:sz="4" w:space="0"/>
              <w:right w:val="single" w:color="000000" w:sz="4" w:space="0"/>
            </w:tcBorders>
            <w:vAlign w:val="center"/>
          </w:tcPr>
          <w:p w14:paraId="7D470DE9">
            <w:pPr>
              <w:spacing w:line="240" w:lineRule="exact"/>
              <w:jc w:val="center"/>
              <w:rPr>
                <w:rFonts w:hint="eastAsia"/>
              </w:rPr>
            </w:pPr>
            <w:r>
              <w:rPr>
                <w:rFonts w:hint="eastAsia"/>
                <w:spacing w:val="-2"/>
              </w:rPr>
              <w:t>毕业设计(论文)题目</w:t>
            </w:r>
          </w:p>
        </w:tc>
        <w:tc>
          <w:tcPr>
            <w:tcW w:w="7712" w:type="dxa"/>
            <w:gridSpan w:val="8"/>
            <w:tcBorders>
              <w:top w:val="single" w:color="000000" w:sz="4" w:space="0"/>
              <w:left w:val="single" w:color="000000" w:sz="4" w:space="0"/>
              <w:bottom w:val="single" w:color="000000" w:sz="4" w:space="0"/>
              <w:right w:val="single" w:color="000000" w:sz="4" w:space="0"/>
            </w:tcBorders>
            <w:vAlign w:val="center"/>
          </w:tcPr>
          <w:p w14:paraId="192A7B33">
            <w:pPr>
              <w:snapToGrid w:val="0"/>
              <w:spacing w:line="240" w:lineRule="exact"/>
              <w:jc w:val="center"/>
              <w:rPr>
                <w:rFonts w:hint="eastAsia"/>
              </w:rPr>
            </w:pPr>
          </w:p>
        </w:tc>
      </w:tr>
      <w:tr w14:paraId="528CE355">
        <w:tblPrEx>
          <w:tblCellMar>
            <w:top w:w="0" w:type="dxa"/>
            <w:left w:w="108" w:type="dxa"/>
            <w:bottom w:w="0" w:type="dxa"/>
            <w:right w:w="108" w:type="dxa"/>
          </w:tblCellMar>
        </w:tblPrEx>
        <w:trPr>
          <w:cantSplit/>
          <w:trHeight w:val="11355" w:hRule="atLeast"/>
        </w:trPr>
        <w:tc>
          <w:tcPr>
            <w:tcW w:w="1216" w:type="dxa"/>
            <w:gridSpan w:val="2"/>
            <w:tcBorders>
              <w:top w:val="single" w:color="000000" w:sz="4" w:space="0"/>
              <w:left w:val="single" w:color="000000" w:sz="4" w:space="0"/>
              <w:bottom w:val="single" w:color="000000" w:sz="4" w:space="0"/>
              <w:right w:val="single" w:color="000000" w:sz="4" w:space="0"/>
            </w:tcBorders>
            <w:vAlign w:val="center"/>
          </w:tcPr>
          <w:p w14:paraId="4B9A4A3B">
            <w:pPr>
              <w:spacing w:line="480" w:lineRule="auto"/>
              <w:jc w:val="center"/>
              <w:rPr>
                <w:rFonts w:hint="eastAsia"/>
              </w:rPr>
            </w:pPr>
            <w:r>
              <w:rPr>
                <w:rFonts w:hint="eastAsia"/>
              </w:rPr>
              <w:t>评</w:t>
            </w:r>
          </w:p>
          <w:p w14:paraId="34319389">
            <w:pPr>
              <w:spacing w:line="480" w:lineRule="auto"/>
              <w:jc w:val="center"/>
              <w:rPr>
                <w:rFonts w:hint="eastAsia"/>
              </w:rPr>
            </w:pPr>
            <w:r>
              <w:rPr>
                <w:rFonts w:hint="eastAsia"/>
              </w:rPr>
              <w:t>阅</w:t>
            </w:r>
          </w:p>
          <w:p w14:paraId="28AB05F3">
            <w:pPr>
              <w:spacing w:line="480" w:lineRule="auto"/>
              <w:jc w:val="center"/>
              <w:rPr>
                <w:rFonts w:hint="eastAsia"/>
              </w:rPr>
            </w:pPr>
            <w:r>
              <w:rPr>
                <w:rFonts w:hint="eastAsia"/>
              </w:rPr>
              <w:t>教</w:t>
            </w:r>
          </w:p>
          <w:p w14:paraId="70ECDF62">
            <w:pPr>
              <w:spacing w:line="480" w:lineRule="auto"/>
              <w:jc w:val="center"/>
              <w:rPr>
                <w:rFonts w:hint="eastAsia"/>
              </w:rPr>
            </w:pPr>
            <w:r>
              <w:rPr>
                <w:rFonts w:hint="eastAsia"/>
              </w:rPr>
              <w:t>师</w:t>
            </w:r>
          </w:p>
          <w:p w14:paraId="2384C7E7">
            <w:pPr>
              <w:spacing w:line="480" w:lineRule="auto"/>
              <w:jc w:val="center"/>
              <w:rPr>
                <w:rFonts w:hint="eastAsia"/>
              </w:rPr>
            </w:pPr>
            <w:r>
              <w:rPr>
                <w:rFonts w:hint="eastAsia"/>
              </w:rPr>
              <w:t>评</w:t>
            </w:r>
          </w:p>
          <w:p w14:paraId="312C1018">
            <w:pPr>
              <w:spacing w:line="360" w:lineRule="auto"/>
              <w:jc w:val="center"/>
              <w:rPr>
                <w:rFonts w:hint="eastAsia"/>
              </w:rPr>
            </w:pPr>
            <w:r>
              <w:rPr>
                <w:rFonts w:hint="eastAsia"/>
              </w:rPr>
              <w:t>语</w:t>
            </w:r>
          </w:p>
        </w:tc>
        <w:tc>
          <w:tcPr>
            <w:tcW w:w="7712" w:type="dxa"/>
            <w:gridSpan w:val="8"/>
            <w:tcBorders>
              <w:top w:val="single" w:color="000000" w:sz="4" w:space="0"/>
              <w:left w:val="single" w:color="000000" w:sz="4" w:space="0"/>
              <w:bottom w:val="single" w:color="000000" w:sz="4" w:space="0"/>
              <w:right w:val="single" w:color="000000" w:sz="4" w:space="0"/>
            </w:tcBorders>
          </w:tcPr>
          <w:p w14:paraId="77FA5994">
            <w:pPr>
              <w:snapToGrid w:val="0"/>
              <w:ind w:left="0" w:leftChars="0" w:right="0" w:rightChars="0" w:firstLineChars="200"/>
              <w:rPr>
                <w:rFonts w:hint="eastAsia"/>
              </w:rPr>
            </w:pPr>
          </w:p>
          <w:p w14:paraId="0F256439">
            <w:pPr>
              <w:spacing w:line="360" w:lineRule="auto"/>
              <w:ind w:left="0" w:leftChars="0" w:right="0" w:rightChars="0" w:firstLineChars="200"/>
              <w:rPr>
                <w:rFonts w:hint="eastAsia"/>
              </w:rPr>
            </w:pPr>
          </w:p>
        </w:tc>
      </w:tr>
      <w:tr w14:paraId="6A407473">
        <w:tblPrEx>
          <w:tblCellMar>
            <w:top w:w="0" w:type="dxa"/>
            <w:left w:w="108" w:type="dxa"/>
            <w:bottom w:w="0" w:type="dxa"/>
            <w:right w:w="108" w:type="dxa"/>
          </w:tblCellMar>
        </w:tblPrEx>
        <w:trPr>
          <w:cantSplit/>
          <w:trHeight w:val="616" w:hRule="atLeast"/>
        </w:trPr>
        <w:tc>
          <w:tcPr>
            <w:tcW w:w="8877" w:type="dxa"/>
            <w:gridSpan w:val="9"/>
            <w:tcBorders>
              <w:top w:val="single" w:color="000000" w:sz="4" w:space="0"/>
              <w:left w:val="single" w:color="000000" w:sz="4" w:space="0"/>
              <w:bottom w:val="single" w:color="000000" w:sz="4" w:space="0"/>
              <w:right w:val="single" w:color="000000" w:sz="4" w:space="0"/>
            </w:tcBorders>
            <w:vAlign w:val="center"/>
          </w:tcPr>
          <w:p w14:paraId="6C81D173">
            <w:pPr>
              <w:spacing w:line="360" w:lineRule="auto"/>
              <w:jc w:val="center"/>
              <w:rPr>
                <w:rFonts w:eastAsia="华文细黑"/>
                <w:b/>
                <w:bCs/>
              </w:rPr>
            </w:pPr>
            <w:r>
              <w:rPr>
                <w:rFonts w:hint="eastAsia" w:eastAsia="华文细黑"/>
                <w:b/>
                <w:bCs/>
              </w:rPr>
              <w:t>评  阅  教  师  评  分</w:t>
            </w:r>
          </w:p>
        </w:tc>
        <w:tc>
          <w:tcPr>
            <w:tcW w:w="51" w:type="dxa"/>
            <w:tcMar>
              <w:left w:w="0" w:type="dxa"/>
              <w:right w:w="0" w:type="dxa"/>
            </w:tcMar>
          </w:tcPr>
          <w:p w14:paraId="21BD8439">
            <w:pPr>
              <w:snapToGrid w:val="0"/>
              <w:rPr>
                <w:rFonts w:eastAsia="华文细黑"/>
                <w:b/>
                <w:bCs/>
              </w:rPr>
            </w:pPr>
          </w:p>
        </w:tc>
      </w:tr>
      <w:tr w14:paraId="128FA24E">
        <w:tblPrEx>
          <w:tblCellMar>
            <w:top w:w="0" w:type="dxa"/>
            <w:left w:w="108" w:type="dxa"/>
            <w:bottom w:w="0" w:type="dxa"/>
            <w:right w:w="108" w:type="dxa"/>
          </w:tblCellMar>
        </w:tblPrEx>
        <w:trPr>
          <w:trHeight w:val="451" w:hRule="atLeast"/>
        </w:trPr>
        <w:tc>
          <w:tcPr>
            <w:tcW w:w="1188" w:type="dxa"/>
            <w:tcBorders>
              <w:top w:val="single" w:color="000000" w:sz="4" w:space="0"/>
              <w:left w:val="single" w:color="000000" w:sz="4" w:space="0"/>
              <w:bottom w:val="single" w:color="000000" w:sz="4" w:space="0"/>
              <w:right w:val="single" w:color="000000" w:sz="4" w:space="0"/>
            </w:tcBorders>
            <w:vAlign w:val="center"/>
          </w:tcPr>
          <w:p w14:paraId="3E12F216">
            <w:pPr>
              <w:spacing w:line="360" w:lineRule="auto"/>
              <w:jc w:val="center"/>
              <w:rPr>
                <w:rFonts w:eastAsia="华文细黑"/>
                <w:b/>
                <w:bCs/>
                <w:spacing w:val="-2"/>
              </w:rPr>
            </w:pPr>
            <w:r>
              <w:rPr>
                <w:rFonts w:hint="eastAsia" w:eastAsia="华文细黑"/>
                <w:b/>
                <w:bCs/>
                <w:spacing w:val="-2"/>
              </w:rPr>
              <w:t>指标</w:t>
            </w:r>
          </w:p>
        </w:tc>
        <w:tc>
          <w:tcPr>
            <w:tcW w:w="5503" w:type="dxa"/>
            <w:gridSpan w:val="5"/>
            <w:tcBorders>
              <w:top w:val="single" w:color="000000" w:sz="4" w:space="0"/>
              <w:left w:val="single" w:color="000000" w:sz="4" w:space="0"/>
              <w:bottom w:val="single" w:color="000000" w:sz="4" w:space="0"/>
              <w:right w:val="single" w:color="000000" w:sz="4" w:space="0"/>
            </w:tcBorders>
            <w:vAlign w:val="center"/>
          </w:tcPr>
          <w:p w14:paraId="44FA0892">
            <w:pPr>
              <w:spacing w:line="500" w:lineRule="exact"/>
              <w:jc w:val="center"/>
              <w:rPr>
                <w:rFonts w:eastAsia="华文细黑"/>
                <w:b/>
                <w:bCs/>
              </w:rPr>
            </w:pPr>
            <w:r>
              <w:rPr>
                <w:rFonts w:hint="eastAsia" w:eastAsia="华文细黑"/>
                <w:b/>
                <w:bCs/>
              </w:rPr>
              <w:t>考核项目</w:t>
            </w:r>
          </w:p>
        </w:tc>
        <w:tc>
          <w:tcPr>
            <w:tcW w:w="869" w:type="dxa"/>
            <w:gridSpan w:val="2"/>
            <w:tcBorders>
              <w:top w:val="single" w:color="000000" w:sz="4" w:space="0"/>
              <w:left w:val="single" w:color="000000" w:sz="4" w:space="0"/>
              <w:bottom w:val="single" w:color="000000" w:sz="4" w:space="0"/>
              <w:right w:val="single" w:color="000000" w:sz="4" w:space="0"/>
            </w:tcBorders>
            <w:vAlign w:val="center"/>
          </w:tcPr>
          <w:p w14:paraId="275AE2E3">
            <w:pPr>
              <w:spacing w:line="500" w:lineRule="exact"/>
              <w:jc w:val="center"/>
              <w:rPr>
                <w:rFonts w:eastAsia="华文细黑"/>
                <w:b/>
                <w:bCs/>
              </w:rPr>
            </w:pPr>
            <w:r>
              <w:rPr>
                <w:rFonts w:hint="eastAsia" w:eastAsia="华文细黑"/>
                <w:b/>
                <w:bCs/>
              </w:rPr>
              <w:t>满分</w:t>
            </w:r>
          </w:p>
        </w:tc>
        <w:tc>
          <w:tcPr>
            <w:tcW w:w="1317" w:type="dxa"/>
            <w:tcBorders>
              <w:top w:val="single" w:color="000000" w:sz="4" w:space="0"/>
              <w:left w:val="single" w:color="000000" w:sz="4" w:space="0"/>
              <w:bottom w:val="single" w:color="000000" w:sz="4" w:space="0"/>
              <w:right w:val="single" w:color="000000" w:sz="4" w:space="0"/>
            </w:tcBorders>
          </w:tcPr>
          <w:p w14:paraId="4A9E813C">
            <w:pPr>
              <w:spacing w:line="500" w:lineRule="exact"/>
              <w:jc w:val="center"/>
              <w:rPr>
                <w:rFonts w:eastAsia="华文细黑"/>
                <w:b/>
                <w:bCs/>
              </w:rPr>
            </w:pPr>
            <w:r>
              <w:rPr>
                <w:rFonts w:hint="eastAsia" w:eastAsia="华文细黑"/>
                <w:b/>
                <w:bCs/>
              </w:rPr>
              <w:t>评分</w:t>
            </w:r>
          </w:p>
        </w:tc>
        <w:tc>
          <w:tcPr>
            <w:tcW w:w="51" w:type="dxa"/>
            <w:tcMar>
              <w:left w:w="0" w:type="dxa"/>
              <w:right w:w="0" w:type="dxa"/>
            </w:tcMar>
          </w:tcPr>
          <w:p w14:paraId="455D2DE7">
            <w:pPr>
              <w:snapToGrid w:val="0"/>
              <w:rPr>
                <w:rFonts w:eastAsia="华文细黑"/>
                <w:b/>
                <w:bCs/>
              </w:rPr>
            </w:pPr>
          </w:p>
        </w:tc>
      </w:tr>
      <w:tr w14:paraId="751B010F">
        <w:tblPrEx>
          <w:tblCellMar>
            <w:top w:w="0" w:type="dxa"/>
            <w:left w:w="108" w:type="dxa"/>
            <w:bottom w:w="0" w:type="dxa"/>
            <w:right w:w="108" w:type="dxa"/>
          </w:tblCellMar>
        </w:tblPrEx>
        <w:trPr>
          <w:cantSplit/>
          <w:trHeight w:val="1361" w:hRule="atLeast"/>
        </w:trPr>
        <w:tc>
          <w:tcPr>
            <w:tcW w:w="1188" w:type="dxa"/>
            <w:tcBorders>
              <w:top w:val="single" w:color="000000" w:sz="4" w:space="0"/>
              <w:left w:val="single" w:color="000000" w:sz="4" w:space="0"/>
              <w:bottom w:val="single" w:color="000000" w:sz="4" w:space="0"/>
              <w:right w:val="single" w:color="000000" w:sz="4" w:space="0"/>
            </w:tcBorders>
            <w:vAlign w:val="center"/>
          </w:tcPr>
          <w:p w14:paraId="2C4F4662">
            <w:pPr>
              <w:spacing w:line="264" w:lineRule="auto"/>
              <w:jc w:val="center"/>
              <w:rPr>
                <w:spacing w:val="-2"/>
              </w:rPr>
            </w:pPr>
            <w:r>
              <w:rPr>
                <w:rFonts w:hint="eastAsia"/>
                <w:spacing w:val="-2"/>
              </w:rPr>
              <w:t>课程目标1</w:t>
            </w:r>
          </w:p>
        </w:tc>
        <w:tc>
          <w:tcPr>
            <w:tcW w:w="5503" w:type="dxa"/>
            <w:gridSpan w:val="5"/>
            <w:tcBorders>
              <w:top w:val="single" w:color="000000" w:sz="4" w:space="0"/>
              <w:left w:val="single" w:color="000000" w:sz="4" w:space="0"/>
              <w:bottom w:val="single" w:color="000000" w:sz="4" w:space="0"/>
              <w:right w:val="single" w:color="000000" w:sz="4" w:space="0"/>
            </w:tcBorders>
            <w:vAlign w:val="center"/>
          </w:tcPr>
          <w:p w14:paraId="46AF9018">
            <w:pPr>
              <w:spacing w:line="264" w:lineRule="auto"/>
              <w:rPr>
                <w:rFonts w:hint="eastAsia"/>
              </w:rPr>
            </w:pPr>
            <w:r>
              <w:rPr>
                <w:rFonts w:hint="eastAsia"/>
              </w:rPr>
              <w:t>能够运用基本原理，分析课题价值与难度；对所涉及的复杂软件工程问题寻求多种解决方案，分析方案优劣及其可行性，得出有效结论；</w:t>
            </w:r>
          </w:p>
        </w:tc>
        <w:tc>
          <w:tcPr>
            <w:tcW w:w="869" w:type="dxa"/>
            <w:gridSpan w:val="2"/>
            <w:tcBorders>
              <w:top w:val="single" w:color="000000" w:sz="4" w:space="0"/>
              <w:left w:val="single" w:color="000000" w:sz="4" w:space="0"/>
              <w:bottom w:val="single" w:color="000000" w:sz="4" w:space="0"/>
              <w:right w:val="single" w:color="000000" w:sz="4" w:space="0"/>
            </w:tcBorders>
            <w:vAlign w:val="center"/>
          </w:tcPr>
          <w:p w14:paraId="3BA27D46">
            <w:pPr>
              <w:spacing w:line="500" w:lineRule="exact"/>
              <w:jc w:val="center"/>
              <w:rPr>
                <w:rFonts w:eastAsia="仿宋"/>
              </w:rPr>
            </w:pPr>
            <w:r>
              <w:rPr>
                <w:rFonts w:eastAsia="仿宋"/>
              </w:rPr>
              <w:t>40</w:t>
            </w:r>
          </w:p>
        </w:tc>
        <w:tc>
          <w:tcPr>
            <w:tcW w:w="1317" w:type="dxa"/>
            <w:tcBorders>
              <w:top w:val="single" w:color="000000" w:sz="4" w:space="0"/>
              <w:left w:val="single" w:color="000000" w:sz="4" w:space="0"/>
              <w:bottom w:val="single" w:color="000000" w:sz="4" w:space="0"/>
              <w:right w:val="single" w:color="000000" w:sz="4" w:space="0"/>
            </w:tcBorders>
            <w:vAlign w:val="center"/>
          </w:tcPr>
          <w:p w14:paraId="1235A44D">
            <w:pPr>
              <w:snapToGrid w:val="0"/>
              <w:spacing w:line="500" w:lineRule="exact"/>
              <w:jc w:val="center"/>
              <w:rPr>
                <w:rFonts w:eastAsia="仿宋"/>
              </w:rPr>
            </w:pPr>
          </w:p>
        </w:tc>
        <w:tc>
          <w:tcPr>
            <w:tcW w:w="51" w:type="dxa"/>
            <w:tcMar>
              <w:left w:w="0" w:type="dxa"/>
              <w:right w:w="0" w:type="dxa"/>
            </w:tcMar>
          </w:tcPr>
          <w:p w14:paraId="3B02C790">
            <w:pPr>
              <w:snapToGrid w:val="0"/>
            </w:pPr>
          </w:p>
        </w:tc>
      </w:tr>
      <w:tr w14:paraId="300A33E1">
        <w:tblPrEx>
          <w:tblCellMar>
            <w:top w:w="0" w:type="dxa"/>
            <w:left w:w="108" w:type="dxa"/>
            <w:bottom w:w="0" w:type="dxa"/>
            <w:right w:w="108" w:type="dxa"/>
          </w:tblCellMar>
        </w:tblPrEx>
        <w:trPr>
          <w:cantSplit/>
          <w:trHeight w:val="1280" w:hRule="atLeast"/>
        </w:trPr>
        <w:tc>
          <w:tcPr>
            <w:tcW w:w="1188" w:type="dxa"/>
            <w:tcBorders>
              <w:top w:val="single" w:color="000000" w:sz="4" w:space="0"/>
              <w:left w:val="single" w:color="000000" w:sz="4" w:space="0"/>
              <w:bottom w:val="single" w:color="000000" w:sz="4" w:space="0"/>
              <w:right w:val="single" w:color="000000" w:sz="4" w:space="0"/>
            </w:tcBorders>
            <w:vAlign w:val="center"/>
          </w:tcPr>
          <w:p w14:paraId="465EEACA">
            <w:pPr>
              <w:spacing w:line="264" w:lineRule="auto"/>
              <w:jc w:val="center"/>
              <w:rPr>
                <w:spacing w:val="-2"/>
              </w:rPr>
            </w:pPr>
            <w:r>
              <w:rPr>
                <w:rFonts w:hint="eastAsia"/>
                <w:spacing w:val="-2"/>
              </w:rPr>
              <w:t>课程目标3</w:t>
            </w:r>
          </w:p>
        </w:tc>
        <w:tc>
          <w:tcPr>
            <w:tcW w:w="5503" w:type="dxa"/>
            <w:gridSpan w:val="5"/>
            <w:tcBorders>
              <w:top w:val="single" w:color="000000" w:sz="4" w:space="0"/>
              <w:left w:val="single" w:color="000000" w:sz="4" w:space="0"/>
              <w:bottom w:val="single" w:color="000000" w:sz="4" w:space="0"/>
              <w:right w:val="single" w:color="000000" w:sz="4" w:space="0"/>
            </w:tcBorders>
            <w:vAlign w:val="center"/>
          </w:tcPr>
          <w:p w14:paraId="71D01E9E">
            <w:pPr>
              <w:spacing w:line="264" w:lineRule="auto"/>
              <w:rPr>
                <w:rFonts w:hint="eastAsia"/>
              </w:rPr>
            </w:pPr>
            <w:r>
              <w:rPr>
                <w:rFonts w:hint="eastAsia"/>
              </w:rPr>
              <w:t>能够选择与使用图书馆资源、网络资源和文献检索工具，获取复杂软件工程问题的相关科技文献及软件工程领域的最新进展，采用现代先进软件框架和工具，完成课题任务；</w:t>
            </w:r>
          </w:p>
        </w:tc>
        <w:tc>
          <w:tcPr>
            <w:tcW w:w="869" w:type="dxa"/>
            <w:gridSpan w:val="2"/>
            <w:tcBorders>
              <w:top w:val="single" w:color="000000" w:sz="4" w:space="0"/>
              <w:left w:val="single" w:color="000000" w:sz="4" w:space="0"/>
              <w:bottom w:val="single" w:color="000000" w:sz="4" w:space="0"/>
              <w:right w:val="single" w:color="000000" w:sz="4" w:space="0"/>
            </w:tcBorders>
            <w:vAlign w:val="center"/>
          </w:tcPr>
          <w:p w14:paraId="712C35F9">
            <w:pPr>
              <w:spacing w:line="500" w:lineRule="exact"/>
              <w:jc w:val="center"/>
              <w:rPr>
                <w:rFonts w:eastAsia="仿宋"/>
              </w:rPr>
            </w:pPr>
            <w:r>
              <w:rPr>
                <w:rFonts w:eastAsia="仿宋"/>
              </w:rPr>
              <w:t>30</w:t>
            </w:r>
          </w:p>
        </w:tc>
        <w:tc>
          <w:tcPr>
            <w:tcW w:w="1317" w:type="dxa"/>
            <w:tcBorders>
              <w:top w:val="single" w:color="000000" w:sz="4" w:space="0"/>
              <w:left w:val="single" w:color="000000" w:sz="4" w:space="0"/>
              <w:bottom w:val="single" w:color="000000" w:sz="4" w:space="0"/>
              <w:right w:val="single" w:color="000000" w:sz="4" w:space="0"/>
            </w:tcBorders>
            <w:vAlign w:val="center"/>
          </w:tcPr>
          <w:p w14:paraId="49536093">
            <w:pPr>
              <w:snapToGrid w:val="0"/>
              <w:spacing w:line="500" w:lineRule="exact"/>
              <w:jc w:val="center"/>
              <w:rPr>
                <w:rFonts w:eastAsia="仿宋"/>
              </w:rPr>
            </w:pPr>
          </w:p>
        </w:tc>
        <w:tc>
          <w:tcPr>
            <w:tcW w:w="51" w:type="dxa"/>
            <w:tcMar>
              <w:left w:w="0" w:type="dxa"/>
              <w:right w:w="0" w:type="dxa"/>
            </w:tcMar>
          </w:tcPr>
          <w:p w14:paraId="74BEE386">
            <w:pPr>
              <w:snapToGrid w:val="0"/>
            </w:pPr>
          </w:p>
        </w:tc>
      </w:tr>
      <w:tr w14:paraId="69F5E83D">
        <w:tblPrEx>
          <w:tblCellMar>
            <w:top w:w="0" w:type="dxa"/>
            <w:left w:w="108" w:type="dxa"/>
            <w:bottom w:w="0" w:type="dxa"/>
            <w:right w:w="108" w:type="dxa"/>
          </w:tblCellMar>
        </w:tblPrEx>
        <w:trPr>
          <w:cantSplit/>
          <w:trHeight w:val="1396" w:hRule="atLeast"/>
        </w:trPr>
        <w:tc>
          <w:tcPr>
            <w:tcW w:w="1188" w:type="dxa"/>
            <w:tcBorders>
              <w:top w:val="single" w:color="000000" w:sz="4" w:space="0"/>
              <w:left w:val="single" w:color="000000" w:sz="4" w:space="0"/>
              <w:bottom w:val="single" w:color="000000" w:sz="4" w:space="0"/>
              <w:right w:val="single" w:color="000000" w:sz="4" w:space="0"/>
            </w:tcBorders>
            <w:vAlign w:val="center"/>
          </w:tcPr>
          <w:p w14:paraId="0850B25B">
            <w:pPr>
              <w:spacing w:line="264" w:lineRule="auto"/>
              <w:jc w:val="center"/>
              <w:rPr>
                <w:spacing w:val="-2"/>
              </w:rPr>
            </w:pPr>
            <w:r>
              <w:rPr>
                <w:rFonts w:hint="eastAsia"/>
                <w:spacing w:val="-2"/>
              </w:rPr>
              <w:t>课程目标4</w:t>
            </w:r>
          </w:p>
        </w:tc>
        <w:tc>
          <w:tcPr>
            <w:tcW w:w="5503" w:type="dxa"/>
            <w:gridSpan w:val="5"/>
            <w:tcBorders>
              <w:top w:val="single" w:color="000000" w:sz="4" w:space="0"/>
              <w:left w:val="single" w:color="000000" w:sz="4" w:space="0"/>
              <w:bottom w:val="single" w:color="000000" w:sz="4" w:space="0"/>
              <w:right w:val="single" w:color="000000" w:sz="4" w:space="0"/>
            </w:tcBorders>
            <w:vAlign w:val="center"/>
          </w:tcPr>
          <w:p w14:paraId="79A5104F">
            <w:pPr>
              <w:spacing w:line="264" w:lineRule="auto"/>
              <w:rPr>
                <w:rFonts w:hint="eastAsia"/>
              </w:rPr>
            </w:pPr>
            <w:r>
              <w:rPr>
                <w:rFonts w:hint="eastAsia"/>
              </w:rPr>
              <w:t>能够运用软件工程领域相关的测试/仿真方法和工具，模拟系统运行环境，测试项目的功能及性能，并能够分析方法或工具的局限性。</w:t>
            </w:r>
          </w:p>
        </w:tc>
        <w:tc>
          <w:tcPr>
            <w:tcW w:w="869" w:type="dxa"/>
            <w:gridSpan w:val="2"/>
            <w:tcBorders>
              <w:top w:val="single" w:color="000000" w:sz="4" w:space="0"/>
              <w:left w:val="single" w:color="000000" w:sz="4" w:space="0"/>
              <w:bottom w:val="single" w:color="000000" w:sz="4" w:space="0"/>
              <w:right w:val="single" w:color="000000" w:sz="4" w:space="0"/>
            </w:tcBorders>
            <w:vAlign w:val="center"/>
          </w:tcPr>
          <w:p w14:paraId="6AC4DCB6">
            <w:pPr>
              <w:spacing w:line="500" w:lineRule="exact"/>
              <w:jc w:val="center"/>
              <w:rPr>
                <w:rFonts w:eastAsia="仿宋"/>
              </w:rPr>
            </w:pPr>
            <w:r>
              <w:rPr>
                <w:rFonts w:eastAsia="仿宋"/>
              </w:rPr>
              <w:t>20</w:t>
            </w:r>
          </w:p>
        </w:tc>
        <w:tc>
          <w:tcPr>
            <w:tcW w:w="1317" w:type="dxa"/>
            <w:tcBorders>
              <w:top w:val="single" w:color="000000" w:sz="4" w:space="0"/>
              <w:left w:val="single" w:color="000000" w:sz="4" w:space="0"/>
              <w:bottom w:val="single" w:color="000000" w:sz="4" w:space="0"/>
              <w:right w:val="single" w:color="000000" w:sz="4" w:space="0"/>
            </w:tcBorders>
            <w:vAlign w:val="center"/>
          </w:tcPr>
          <w:p w14:paraId="477221DD">
            <w:pPr>
              <w:snapToGrid w:val="0"/>
              <w:spacing w:line="500" w:lineRule="exact"/>
              <w:jc w:val="center"/>
              <w:rPr>
                <w:rFonts w:eastAsia="仿宋"/>
              </w:rPr>
            </w:pPr>
          </w:p>
        </w:tc>
        <w:tc>
          <w:tcPr>
            <w:tcW w:w="51" w:type="dxa"/>
            <w:tcMar>
              <w:left w:w="0" w:type="dxa"/>
              <w:right w:w="0" w:type="dxa"/>
            </w:tcMar>
          </w:tcPr>
          <w:p w14:paraId="5AA42B4B">
            <w:pPr>
              <w:snapToGrid w:val="0"/>
            </w:pPr>
          </w:p>
        </w:tc>
      </w:tr>
      <w:tr w14:paraId="38186AAC">
        <w:tblPrEx>
          <w:tblCellMar>
            <w:top w:w="0" w:type="dxa"/>
            <w:left w:w="108" w:type="dxa"/>
            <w:bottom w:w="0" w:type="dxa"/>
            <w:right w:w="108" w:type="dxa"/>
          </w:tblCellMar>
        </w:tblPrEx>
        <w:trPr>
          <w:cantSplit/>
          <w:trHeight w:val="1029" w:hRule="atLeast"/>
        </w:trPr>
        <w:tc>
          <w:tcPr>
            <w:tcW w:w="1188" w:type="dxa"/>
            <w:tcBorders>
              <w:top w:val="single" w:color="000000" w:sz="4" w:space="0"/>
              <w:left w:val="single" w:color="000000" w:sz="4" w:space="0"/>
              <w:bottom w:val="single" w:color="000000" w:sz="4" w:space="0"/>
              <w:right w:val="single" w:color="000000" w:sz="4" w:space="0"/>
            </w:tcBorders>
            <w:vAlign w:val="center"/>
          </w:tcPr>
          <w:p w14:paraId="714D9D76">
            <w:pPr>
              <w:spacing w:line="264" w:lineRule="auto"/>
              <w:jc w:val="center"/>
              <w:rPr>
                <w:spacing w:val="-2"/>
              </w:rPr>
            </w:pPr>
            <w:r>
              <w:rPr>
                <w:rFonts w:hint="eastAsia"/>
                <w:spacing w:val="-2"/>
              </w:rPr>
              <w:t>课程目标7</w:t>
            </w:r>
          </w:p>
        </w:tc>
        <w:tc>
          <w:tcPr>
            <w:tcW w:w="5503" w:type="dxa"/>
            <w:gridSpan w:val="5"/>
            <w:tcBorders>
              <w:top w:val="single" w:color="000000" w:sz="4" w:space="0"/>
              <w:left w:val="single" w:color="000000" w:sz="4" w:space="0"/>
              <w:bottom w:val="single" w:color="000000" w:sz="4" w:space="0"/>
              <w:right w:val="single" w:color="000000" w:sz="4" w:space="0"/>
            </w:tcBorders>
            <w:vAlign w:val="center"/>
          </w:tcPr>
          <w:p w14:paraId="486DCBA6">
            <w:pPr>
              <w:spacing w:line="264" w:lineRule="auto"/>
              <w:rPr>
                <w:rFonts w:hint="eastAsia"/>
              </w:rPr>
            </w:pPr>
            <w:r>
              <w:rPr>
                <w:rFonts w:hint="eastAsia"/>
              </w:rPr>
              <w:t>能够体现软件工程相关领城的新发展趋势和新进展，体现较高的写作规范。</w:t>
            </w:r>
          </w:p>
        </w:tc>
        <w:tc>
          <w:tcPr>
            <w:tcW w:w="869" w:type="dxa"/>
            <w:gridSpan w:val="2"/>
            <w:tcBorders>
              <w:top w:val="single" w:color="000000" w:sz="4" w:space="0"/>
              <w:left w:val="single" w:color="000000" w:sz="4" w:space="0"/>
              <w:bottom w:val="single" w:color="000000" w:sz="4" w:space="0"/>
              <w:right w:val="single" w:color="000000" w:sz="4" w:space="0"/>
            </w:tcBorders>
            <w:vAlign w:val="center"/>
          </w:tcPr>
          <w:p w14:paraId="5A2783EF">
            <w:pPr>
              <w:spacing w:line="500" w:lineRule="exact"/>
              <w:jc w:val="center"/>
              <w:rPr>
                <w:rFonts w:eastAsia="仿宋"/>
              </w:rPr>
            </w:pPr>
            <w:r>
              <w:rPr>
                <w:rFonts w:eastAsia="仿宋"/>
              </w:rPr>
              <w:t>10</w:t>
            </w:r>
          </w:p>
        </w:tc>
        <w:tc>
          <w:tcPr>
            <w:tcW w:w="1317" w:type="dxa"/>
            <w:tcBorders>
              <w:top w:val="single" w:color="000000" w:sz="4" w:space="0"/>
              <w:left w:val="single" w:color="000000" w:sz="4" w:space="0"/>
              <w:bottom w:val="single" w:color="000000" w:sz="4" w:space="0"/>
              <w:right w:val="single" w:color="000000" w:sz="4" w:space="0"/>
            </w:tcBorders>
            <w:vAlign w:val="center"/>
          </w:tcPr>
          <w:p w14:paraId="0D977E35">
            <w:pPr>
              <w:snapToGrid w:val="0"/>
              <w:spacing w:line="500" w:lineRule="exact"/>
              <w:jc w:val="center"/>
              <w:rPr>
                <w:rFonts w:eastAsia="仿宋"/>
              </w:rPr>
            </w:pPr>
          </w:p>
        </w:tc>
        <w:tc>
          <w:tcPr>
            <w:tcW w:w="51" w:type="dxa"/>
            <w:tcMar>
              <w:left w:w="0" w:type="dxa"/>
              <w:right w:w="0" w:type="dxa"/>
            </w:tcMar>
          </w:tcPr>
          <w:p w14:paraId="41402FAB">
            <w:pPr>
              <w:snapToGrid w:val="0"/>
            </w:pPr>
          </w:p>
        </w:tc>
      </w:tr>
      <w:tr w14:paraId="6C9A5612">
        <w:tblPrEx>
          <w:tblCellMar>
            <w:top w:w="0" w:type="dxa"/>
            <w:left w:w="108" w:type="dxa"/>
            <w:bottom w:w="0" w:type="dxa"/>
            <w:right w:w="108" w:type="dxa"/>
          </w:tblCellMar>
        </w:tblPrEx>
        <w:trPr>
          <w:cantSplit/>
          <w:trHeight w:val="827" w:hRule="atLeast"/>
        </w:trPr>
        <w:tc>
          <w:tcPr>
            <w:tcW w:w="1188" w:type="dxa"/>
            <w:tcBorders>
              <w:top w:val="single" w:color="000000" w:sz="4" w:space="0"/>
              <w:left w:val="single" w:color="000000" w:sz="4" w:space="0"/>
              <w:bottom w:val="single" w:color="000000" w:sz="4" w:space="0"/>
              <w:right w:val="single" w:color="000000" w:sz="4" w:space="0"/>
            </w:tcBorders>
            <w:vAlign w:val="center"/>
          </w:tcPr>
          <w:p w14:paraId="5FE5A96E">
            <w:pPr>
              <w:spacing w:line="360" w:lineRule="auto"/>
              <w:jc w:val="center"/>
              <w:rPr>
                <w:rFonts w:hint="eastAsia"/>
                <w:spacing w:val="-2"/>
              </w:rPr>
            </w:pPr>
            <w:r>
              <w:rPr>
                <w:rFonts w:hint="eastAsia"/>
                <w:spacing w:val="-2"/>
              </w:rPr>
              <w:t>总分</w:t>
            </w:r>
          </w:p>
        </w:tc>
        <w:tc>
          <w:tcPr>
            <w:tcW w:w="5503" w:type="dxa"/>
            <w:gridSpan w:val="5"/>
            <w:tcBorders>
              <w:top w:val="single" w:color="000000" w:sz="4" w:space="0"/>
              <w:left w:val="single" w:color="000000" w:sz="4" w:space="0"/>
              <w:bottom w:val="single" w:color="000000" w:sz="4" w:space="0"/>
              <w:right w:val="single" w:color="000000" w:sz="4" w:space="0"/>
            </w:tcBorders>
            <w:vAlign w:val="center"/>
          </w:tcPr>
          <w:p w14:paraId="7C694830">
            <w:pPr>
              <w:spacing w:line="500" w:lineRule="exact"/>
              <w:rPr>
                <w:rFonts w:ascii="楷体" w:hAnsi="楷体" w:eastAsia="楷体" w:cs="楷体"/>
              </w:rPr>
            </w:pPr>
            <w:r>
              <w:rPr>
                <w:rFonts w:hint="eastAsia" w:ascii="楷体" w:hAnsi="楷体" w:eastAsia="楷体" w:cs="楷体"/>
              </w:rPr>
              <w:t>（百分制）</w:t>
            </w:r>
          </w:p>
        </w:tc>
        <w:tc>
          <w:tcPr>
            <w:tcW w:w="869" w:type="dxa"/>
            <w:gridSpan w:val="2"/>
            <w:tcBorders>
              <w:top w:val="single" w:color="000000" w:sz="4" w:space="0"/>
              <w:left w:val="single" w:color="000000" w:sz="4" w:space="0"/>
              <w:bottom w:val="single" w:color="000000" w:sz="4" w:space="0"/>
              <w:right w:val="single" w:color="000000" w:sz="4" w:space="0"/>
            </w:tcBorders>
            <w:vAlign w:val="center"/>
          </w:tcPr>
          <w:p w14:paraId="3296A9A7">
            <w:pPr>
              <w:spacing w:line="500" w:lineRule="exact"/>
              <w:jc w:val="center"/>
            </w:pPr>
            <w:r>
              <w:t>100</w:t>
            </w:r>
          </w:p>
        </w:tc>
        <w:tc>
          <w:tcPr>
            <w:tcW w:w="1317" w:type="dxa"/>
            <w:tcBorders>
              <w:top w:val="single" w:color="000000" w:sz="4" w:space="0"/>
              <w:left w:val="single" w:color="000000" w:sz="4" w:space="0"/>
              <w:bottom w:val="single" w:color="000000" w:sz="4" w:space="0"/>
              <w:right w:val="single" w:color="000000" w:sz="4" w:space="0"/>
            </w:tcBorders>
            <w:vAlign w:val="center"/>
          </w:tcPr>
          <w:p w14:paraId="4AD513A5">
            <w:pPr>
              <w:snapToGrid w:val="0"/>
              <w:spacing w:line="500" w:lineRule="exact"/>
              <w:jc w:val="center"/>
            </w:pPr>
          </w:p>
        </w:tc>
        <w:tc>
          <w:tcPr>
            <w:tcW w:w="51" w:type="dxa"/>
            <w:tcMar>
              <w:left w:w="0" w:type="dxa"/>
              <w:right w:w="0" w:type="dxa"/>
            </w:tcMar>
          </w:tcPr>
          <w:p w14:paraId="3B69FCBD">
            <w:pPr>
              <w:snapToGrid w:val="0"/>
            </w:pPr>
          </w:p>
        </w:tc>
      </w:tr>
      <w:tr w14:paraId="43C5B138">
        <w:tblPrEx>
          <w:tblCellMar>
            <w:top w:w="0" w:type="dxa"/>
            <w:left w:w="108" w:type="dxa"/>
            <w:bottom w:w="0" w:type="dxa"/>
            <w:right w:w="108" w:type="dxa"/>
          </w:tblCellMar>
        </w:tblPrEx>
        <w:trPr>
          <w:cantSplit/>
          <w:trHeight w:val="6661" w:hRule="atLeast"/>
        </w:trPr>
        <w:tc>
          <w:tcPr>
            <w:tcW w:w="1188" w:type="dxa"/>
            <w:tcBorders>
              <w:top w:val="single" w:color="000000" w:sz="4" w:space="0"/>
              <w:left w:val="single" w:color="000000" w:sz="4" w:space="0"/>
              <w:bottom w:val="single" w:color="000000" w:sz="4" w:space="0"/>
              <w:right w:val="single" w:color="000000" w:sz="4" w:space="0"/>
            </w:tcBorders>
            <w:vAlign w:val="center"/>
          </w:tcPr>
          <w:p w14:paraId="76E494D8">
            <w:pPr>
              <w:spacing w:line="480" w:lineRule="exact"/>
              <w:jc w:val="center"/>
              <w:rPr>
                <w:rFonts w:hint="eastAsia"/>
              </w:rPr>
            </w:pPr>
            <w:r>
              <w:rPr>
                <w:rFonts w:hint="eastAsia"/>
              </w:rPr>
              <w:t>评</w:t>
            </w:r>
          </w:p>
          <w:p w14:paraId="7FBBA615">
            <w:pPr>
              <w:spacing w:line="480" w:lineRule="exact"/>
              <w:jc w:val="center"/>
              <w:rPr>
                <w:rFonts w:hint="eastAsia"/>
              </w:rPr>
            </w:pPr>
            <w:r>
              <w:rPr>
                <w:rFonts w:hint="eastAsia"/>
              </w:rPr>
              <w:t>阅</w:t>
            </w:r>
          </w:p>
          <w:p w14:paraId="1688C068">
            <w:pPr>
              <w:spacing w:line="480" w:lineRule="exact"/>
              <w:jc w:val="center"/>
              <w:rPr>
                <w:rFonts w:hint="eastAsia"/>
              </w:rPr>
            </w:pPr>
            <w:r>
              <w:rPr>
                <w:rFonts w:hint="eastAsia"/>
              </w:rPr>
              <w:t>教</w:t>
            </w:r>
          </w:p>
          <w:p w14:paraId="683E8A64">
            <w:pPr>
              <w:spacing w:line="480" w:lineRule="exact"/>
              <w:jc w:val="center"/>
              <w:rPr>
                <w:rFonts w:hint="eastAsia"/>
              </w:rPr>
            </w:pPr>
            <w:r>
              <w:rPr>
                <w:rFonts w:hint="eastAsia"/>
              </w:rPr>
              <w:t>师</w:t>
            </w:r>
          </w:p>
          <w:p w14:paraId="2DB773A1">
            <w:pPr>
              <w:spacing w:line="480" w:lineRule="exact"/>
              <w:jc w:val="center"/>
              <w:rPr>
                <w:rFonts w:hint="eastAsia"/>
              </w:rPr>
            </w:pPr>
            <w:r>
              <w:rPr>
                <w:rFonts w:hint="eastAsia"/>
              </w:rPr>
              <w:t>意</w:t>
            </w:r>
          </w:p>
          <w:p w14:paraId="77FD3ECD">
            <w:pPr>
              <w:spacing w:line="480" w:lineRule="exact"/>
              <w:jc w:val="center"/>
              <w:rPr>
                <w:rFonts w:hint="eastAsia"/>
              </w:rPr>
            </w:pPr>
            <w:r>
              <w:rPr>
                <w:rFonts w:hint="eastAsia"/>
              </w:rPr>
              <w:t>见</w:t>
            </w:r>
          </w:p>
        </w:tc>
        <w:tc>
          <w:tcPr>
            <w:tcW w:w="7689" w:type="dxa"/>
            <w:gridSpan w:val="8"/>
            <w:tcBorders>
              <w:top w:val="single" w:color="000000" w:sz="4" w:space="0"/>
              <w:left w:val="single" w:color="000000" w:sz="4" w:space="0"/>
              <w:bottom w:val="single" w:color="000000" w:sz="4" w:space="0"/>
              <w:right w:val="single" w:color="000000" w:sz="4" w:space="0"/>
            </w:tcBorders>
            <w:vAlign w:val="center"/>
          </w:tcPr>
          <w:p w14:paraId="79D001D2">
            <w:pPr>
              <w:snapToGrid w:val="0"/>
              <w:spacing w:line="240" w:lineRule="exact"/>
              <w:jc w:val="center"/>
              <w:rPr>
                <w:rFonts w:ascii="楷体_GB2312;楷体" w:hAnsi="楷体_GB2312;楷体" w:eastAsia="楷体_GB2312;楷体"/>
                <w:sz w:val="24"/>
              </w:rPr>
            </w:pPr>
          </w:p>
          <w:p w14:paraId="6D64E706">
            <w:pPr>
              <w:spacing w:line="240" w:lineRule="exact"/>
              <w:jc w:val="center"/>
              <w:rPr>
                <w:rFonts w:ascii="楷体_GB2312;楷体" w:hAnsi="楷体_GB2312;楷体" w:eastAsia="楷体_GB2312;楷体"/>
                <w:sz w:val="24"/>
              </w:rPr>
            </w:pPr>
          </w:p>
          <w:p w14:paraId="0365B5C7">
            <w:pPr>
              <w:spacing w:line="360" w:lineRule="auto"/>
              <w:jc w:val="center"/>
              <w:rPr>
                <w:rFonts w:ascii="楷体" w:hAnsi="楷体" w:eastAsia="楷体" w:cs="楷体"/>
                <w:sz w:val="24"/>
              </w:rPr>
            </w:pPr>
            <w:r>
              <w:drawing>
                <wp:anchor distT="0" distB="0" distL="114935" distR="114935" simplePos="0" relativeHeight="251659264" behindDoc="0" locked="0" layoutInCell="1" allowOverlap="1">
                  <wp:simplePos x="0" y="0"/>
                  <wp:positionH relativeFrom="column">
                    <wp:posOffset>3009265</wp:posOffset>
                  </wp:positionH>
                  <wp:positionV relativeFrom="paragraph">
                    <wp:posOffset>49530</wp:posOffset>
                  </wp:positionV>
                  <wp:extent cx="269240" cy="225425"/>
                  <wp:effectExtent l="0" t="0" r="0" b="0"/>
                  <wp:wrapNone/>
                  <wp:docPr id="4"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5"/>
                          <pic:cNvPicPr>
                            <a:picLocks noChangeAspect="1" noChangeArrowheads="1"/>
                          </pic:cNvPicPr>
                        </pic:nvPicPr>
                        <pic:blipFill>
                          <a:blip r:embed="rId7"/>
                          <a:srcRect l="-6" t="-7" r="-6" b="-7"/>
                          <a:stretch>
                            <a:fillRect/>
                          </a:stretch>
                        </pic:blipFill>
                        <pic:spPr>
                          <a:xfrm>
                            <a:off x="0" y="0"/>
                            <a:ext cx="269240" cy="225425"/>
                          </a:xfrm>
                          <a:prstGeom prst="rect">
                            <a:avLst/>
                          </a:prstGeom>
                          <a:noFill/>
                        </pic:spPr>
                      </pic:pic>
                    </a:graphicData>
                  </a:graphic>
                </wp:anchor>
              </w:drawing>
            </w:r>
            <w:r>
              <w:rPr>
                <w:rFonts w:hint="eastAsia" w:ascii="楷体" w:hAnsi="楷体" w:eastAsia="楷体" w:cs="楷体"/>
                <w:sz w:val="24"/>
              </w:rPr>
              <w:t xml:space="preserve">评阅合格，建议提交答辩  </w:t>
            </w:r>
            <w:r>
              <w:rPr>
                <w:rFonts w:ascii="楷体" w:hAnsi="楷体" w:eastAsia="楷体" w:cs="楷体"/>
                <w:sz w:val="24"/>
              </w:rPr>
              <w:t xml:space="preserve">    </w:t>
            </w:r>
            <w:r>
              <w:rPr>
                <w:rFonts w:hint="eastAsia" w:ascii="楷体" w:hAnsi="楷体" w:eastAsia="楷体" w:cs="楷体"/>
                <w:sz w:val="24"/>
              </w:rPr>
              <w:t xml:space="preserve">  是(    )  </w:t>
            </w:r>
            <w:r>
              <w:rPr>
                <w:rFonts w:ascii="楷体" w:hAnsi="楷体" w:eastAsia="楷体" w:cs="楷体"/>
                <w:sz w:val="24"/>
              </w:rPr>
              <w:t xml:space="preserve"> </w:t>
            </w:r>
            <w:r>
              <w:rPr>
                <w:rFonts w:hint="eastAsia" w:ascii="楷体" w:hAnsi="楷体" w:eastAsia="楷体" w:cs="楷体"/>
                <w:sz w:val="24"/>
              </w:rPr>
              <w:t xml:space="preserve"> 否(    )</w:t>
            </w:r>
          </w:p>
          <w:p w14:paraId="687D8CC4">
            <w:pPr>
              <w:spacing w:line="360" w:lineRule="auto"/>
              <w:jc w:val="center"/>
              <w:rPr>
                <w:rFonts w:ascii="楷体" w:hAnsi="楷体" w:eastAsia="楷体" w:cs="楷体"/>
                <w:sz w:val="24"/>
              </w:rPr>
            </w:pPr>
          </w:p>
          <w:p w14:paraId="243F438B">
            <w:pPr>
              <w:spacing w:line="360" w:lineRule="auto"/>
              <w:jc w:val="center"/>
              <w:rPr>
                <w:rFonts w:ascii="楷体" w:hAnsi="楷体" w:eastAsia="楷体" w:cs="楷体"/>
                <w:sz w:val="24"/>
              </w:rPr>
            </w:pPr>
          </w:p>
          <w:p w14:paraId="2EF474EB">
            <w:pPr>
              <w:spacing w:line="240" w:lineRule="exact"/>
              <w:jc w:val="center"/>
              <w:rPr>
                <w:rFonts w:ascii="楷体_GB2312;楷体" w:hAnsi="楷体_GB2312;楷体" w:eastAsia="楷体_GB2312;楷体" w:cs="宋体"/>
                <w:sz w:val="24"/>
              </w:rPr>
            </w:pPr>
          </w:p>
          <w:p w14:paraId="75A64F80">
            <w:pPr>
              <w:spacing w:line="240" w:lineRule="exact"/>
              <w:jc w:val="center"/>
              <w:rPr>
                <w:rFonts w:ascii="楷体_GB2312;楷体" w:hAnsi="楷体_GB2312;楷体" w:eastAsia="楷体_GB2312;楷体" w:cs="宋体"/>
                <w:sz w:val="24"/>
              </w:rPr>
            </w:pPr>
          </w:p>
          <w:p w14:paraId="4F2E7B7B">
            <w:pPr>
              <w:spacing w:line="360" w:lineRule="auto"/>
              <w:jc w:val="center"/>
            </w:pPr>
            <w:r>
              <w:rPr>
                <w:rFonts w:hint="eastAsia"/>
              </w:rPr>
              <w:t xml:space="preserve">评阅教师签名： </w:t>
            </w:r>
            <w:r>
              <w:t xml:space="preserve">                </w:t>
            </w:r>
            <w:r>
              <w:rPr>
                <w:rFonts w:hint="eastAsia"/>
              </w:rPr>
              <w:t xml:space="preserve"> </w:t>
            </w:r>
            <w:r>
              <w:t xml:space="preserve">              202</w:t>
            </w:r>
            <w:r>
              <w:rPr>
                <w:rFonts w:hint="eastAsia"/>
              </w:rPr>
              <w:t>7年4月28日</w:t>
            </w:r>
          </w:p>
        </w:tc>
        <w:tc>
          <w:tcPr>
            <w:tcW w:w="51" w:type="dxa"/>
            <w:tcMar>
              <w:left w:w="0" w:type="dxa"/>
              <w:right w:w="0" w:type="dxa"/>
            </w:tcMar>
          </w:tcPr>
          <w:p w14:paraId="7E91BB84">
            <w:pPr>
              <w:snapToGrid w:val="0"/>
            </w:pPr>
          </w:p>
        </w:tc>
      </w:tr>
    </w:tbl>
    <w:p w14:paraId="07A2DC18">
      <w:pPr>
        <w:spacing w:line="360" w:lineRule="auto"/>
        <w:jc w:val="center"/>
        <w:rPr>
          <w:rFonts w:hint="eastAsia" w:eastAsia="黑体"/>
          <w:sz w:val="32"/>
        </w:rPr>
      </w:pPr>
      <w:r>
        <w:br w:type="page"/>
      </w:r>
      <w:r>
        <w:rPr>
          <w:rFonts w:hint="eastAsia" w:eastAsia="黑体"/>
          <w:sz w:val="32"/>
        </w:rPr>
        <w:t>江西师范大学本科生毕业设计（论文）答辩评分及成绩评定表</w:t>
      </w:r>
    </w:p>
    <w:tbl>
      <w:tblPr>
        <w:tblStyle w:val="8"/>
        <w:tblpPr w:rightFromText="180" w:vertAnchor="text" w:horzAnchor="margin" w:tblpX="5" w:tblpY="2"/>
        <w:tblW w:w="9004" w:type="dxa"/>
        <w:tblInd w:w="108" w:type="dxa"/>
        <w:tblLayout w:type="fixed"/>
        <w:tblCellMar>
          <w:top w:w="0" w:type="dxa"/>
          <w:left w:w="108" w:type="dxa"/>
          <w:bottom w:w="0" w:type="dxa"/>
          <w:right w:w="108" w:type="dxa"/>
        </w:tblCellMar>
      </w:tblPr>
      <w:tblGrid>
        <w:gridCol w:w="1188"/>
        <w:gridCol w:w="1980"/>
        <w:gridCol w:w="1080"/>
        <w:gridCol w:w="1800"/>
        <w:gridCol w:w="1080"/>
        <w:gridCol w:w="1876"/>
      </w:tblGrid>
      <w:tr w14:paraId="5E42594A">
        <w:tblPrEx>
          <w:tblCellMar>
            <w:top w:w="0" w:type="dxa"/>
            <w:left w:w="108" w:type="dxa"/>
            <w:bottom w:w="0" w:type="dxa"/>
            <w:right w:w="108" w:type="dxa"/>
          </w:tblCellMar>
        </w:tblPrEx>
        <w:trPr>
          <w:cantSplit/>
          <w:trHeight w:val="615" w:hRule="atLeast"/>
        </w:trPr>
        <w:tc>
          <w:tcPr>
            <w:tcW w:w="1188" w:type="dxa"/>
            <w:tcBorders>
              <w:top w:val="single" w:color="000000" w:sz="4" w:space="0"/>
              <w:left w:val="single" w:color="000000" w:sz="4" w:space="0"/>
              <w:bottom w:val="single" w:color="000000" w:sz="4" w:space="0"/>
              <w:right w:val="single" w:color="000000" w:sz="4" w:space="0"/>
            </w:tcBorders>
            <w:vAlign w:val="center"/>
          </w:tcPr>
          <w:p w14:paraId="08A520F1">
            <w:pPr>
              <w:spacing w:line="360" w:lineRule="auto"/>
              <w:jc w:val="center"/>
              <w:rPr>
                <w:rFonts w:hint="eastAsia"/>
              </w:rPr>
            </w:pPr>
            <w:r>
              <w:rPr>
                <w:rFonts w:hint="eastAsia"/>
              </w:rPr>
              <w:t>学号</w:t>
            </w:r>
          </w:p>
        </w:tc>
        <w:tc>
          <w:tcPr>
            <w:tcW w:w="1980" w:type="dxa"/>
            <w:tcBorders>
              <w:top w:val="single" w:color="000000" w:sz="4" w:space="0"/>
              <w:left w:val="single" w:color="000000" w:sz="4" w:space="0"/>
              <w:bottom w:val="single" w:color="000000" w:sz="4" w:space="0"/>
              <w:right w:val="single" w:color="000000" w:sz="4" w:space="0"/>
            </w:tcBorders>
            <w:vAlign w:val="center"/>
          </w:tcPr>
          <w:p w14:paraId="2B2E57F0">
            <w:pPr>
              <w:snapToGrid w:val="0"/>
              <w:spacing w:line="360" w:lineRule="auto"/>
              <w:jc w:val="center"/>
              <w:rPr>
                <w:rFonts w:hint="eastAsia"/>
              </w:rPr>
            </w:pPr>
          </w:p>
        </w:tc>
        <w:tc>
          <w:tcPr>
            <w:tcW w:w="1080" w:type="dxa"/>
            <w:tcBorders>
              <w:top w:val="single" w:color="000000" w:sz="4" w:space="0"/>
              <w:left w:val="single" w:color="000000" w:sz="4" w:space="0"/>
              <w:bottom w:val="single" w:color="000000" w:sz="4" w:space="0"/>
              <w:right w:val="single" w:color="000000" w:sz="4" w:space="0"/>
            </w:tcBorders>
            <w:vAlign w:val="center"/>
          </w:tcPr>
          <w:p w14:paraId="2FAD4B21">
            <w:pPr>
              <w:spacing w:line="360" w:lineRule="auto"/>
              <w:jc w:val="center"/>
              <w:rPr>
                <w:rFonts w:hint="eastAsia"/>
              </w:rPr>
            </w:pPr>
            <w:r>
              <w:rPr>
                <w:rFonts w:hint="eastAsia"/>
              </w:rPr>
              <w:t>学生姓名</w:t>
            </w:r>
          </w:p>
        </w:tc>
        <w:tc>
          <w:tcPr>
            <w:tcW w:w="1800" w:type="dxa"/>
            <w:tcBorders>
              <w:top w:val="single" w:color="000000" w:sz="4" w:space="0"/>
              <w:left w:val="single" w:color="000000" w:sz="4" w:space="0"/>
              <w:bottom w:val="single" w:color="000000" w:sz="4" w:space="0"/>
              <w:right w:val="single" w:color="000000" w:sz="4" w:space="0"/>
            </w:tcBorders>
            <w:vAlign w:val="center"/>
          </w:tcPr>
          <w:p w14:paraId="093F9D87">
            <w:pPr>
              <w:snapToGrid w:val="0"/>
              <w:spacing w:line="360" w:lineRule="auto"/>
              <w:jc w:val="center"/>
              <w:rPr>
                <w:rFonts w:hint="eastAsia"/>
              </w:rPr>
            </w:pPr>
          </w:p>
        </w:tc>
        <w:tc>
          <w:tcPr>
            <w:tcW w:w="1080" w:type="dxa"/>
            <w:tcBorders>
              <w:top w:val="single" w:color="000000" w:sz="4" w:space="0"/>
              <w:left w:val="single" w:color="000000" w:sz="4" w:space="0"/>
              <w:bottom w:val="single" w:color="000000" w:sz="4" w:space="0"/>
              <w:right w:val="single" w:color="000000" w:sz="4" w:space="0"/>
            </w:tcBorders>
            <w:vAlign w:val="center"/>
          </w:tcPr>
          <w:p w14:paraId="2CD37726">
            <w:pPr>
              <w:spacing w:line="360" w:lineRule="auto"/>
              <w:jc w:val="center"/>
              <w:rPr>
                <w:rFonts w:hint="eastAsia"/>
              </w:rPr>
            </w:pPr>
            <w:r>
              <w:rPr>
                <w:rFonts w:hint="eastAsia"/>
              </w:rPr>
              <w:t>专业</w:t>
            </w:r>
          </w:p>
        </w:tc>
        <w:tc>
          <w:tcPr>
            <w:tcW w:w="1876" w:type="dxa"/>
            <w:tcBorders>
              <w:top w:val="single" w:color="000000" w:sz="4" w:space="0"/>
              <w:left w:val="single" w:color="000000" w:sz="4" w:space="0"/>
              <w:bottom w:val="single" w:color="000000" w:sz="4" w:space="0"/>
              <w:right w:val="single" w:color="000000" w:sz="4" w:space="0"/>
            </w:tcBorders>
            <w:vAlign w:val="center"/>
          </w:tcPr>
          <w:p w14:paraId="71C7B778">
            <w:pPr>
              <w:spacing w:line="360" w:lineRule="auto"/>
              <w:jc w:val="center"/>
              <w:rPr>
                <w:rFonts w:hint="eastAsia"/>
              </w:rPr>
            </w:pPr>
            <w:r>
              <w:rPr>
                <w:rFonts w:hint="eastAsia"/>
              </w:rPr>
              <w:t>软件工程</w:t>
            </w:r>
          </w:p>
        </w:tc>
      </w:tr>
      <w:tr w14:paraId="6A4198B1">
        <w:tblPrEx>
          <w:tblCellMar>
            <w:top w:w="0" w:type="dxa"/>
            <w:left w:w="108" w:type="dxa"/>
            <w:bottom w:w="0" w:type="dxa"/>
            <w:right w:w="108" w:type="dxa"/>
          </w:tblCellMar>
        </w:tblPrEx>
        <w:trPr>
          <w:cantSplit/>
          <w:trHeight w:val="615" w:hRule="atLeast"/>
        </w:trPr>
        <w:tc>
          <w:tcPr>
            <w:tcW w:w="1188" w:type="dxa"/>
            <w:tcBorders>
              <w:top w:val="single" w:color="000000" w:sz="4" w:space="0"/>
              <w:left w:val="single" w:color="000000" w:sz="4" w:space="0"/>
              <w:bottom w:val="single" w:color="000000" w:sz="4" w:space="0"/>
              <w:right w:val="single" w:color="000000" w:sz="4" w:space="0"/>
            </w:tcBorders>
            <w:vAlign w:val="center"/>
          </w:tcPr>
          <w:p w14:paraId="03BEBAB3">
            <w:pPr>
              <w:spacing w:line="360" w:lineRule="auto"/>
              <w:jc w:val="center"/>
              <w:rPr>
                <w:rFonts w:hint="eastAsia"/>
              </w:rPr>
            </w:pPr>
            <w:r>
              <w:rPr>
                <w:rFonts w:hint="eastAsia"/>
              </w:rPr>
              <w:t>选题编号</w:t>
            </w:r>
          </w:p>
        </w:tc>
        <w:tc>
          <w:tcPr>
            <w:tcW w:w="4860" w:type="dxa"/>
            <w:gridSpan w:val="3"/>
            <w:tcBorders>
              <w:top w:val="single" w:color="000000" w:sz="4" w:space="0"/>
              <w:left w:val="single" w:color="000000" w:sz="4" w:space="0"/>
              <w:bottom w:val="single" w:color="000000" w:sz="4" w:space="0"/>
              <w:right w:val="single" w:color="000000" w:sz="4" w:space="0"/>
            </w:tcBorders>
            <w:vAlign w:val="center"/>
          </w:tcPr>
          <w:p w14:paraId="23655CF3">
            <w:pPr>
              <w:snapToGrid w:val="0"/>
              <w:spacing w:line="360" w:lineRule="auto"/>
              <w:jc w:val="center"/>
              <w:rPr>
                <w:rFonts w:hint="eastAsia"/>
              </w:rPr>
            </w:pPr>
          </w:p>
        </w:tc>
        <w:tc>
          <w:tcPr>
            <w:tcW w:w="1080" w:type="dxa"/>
            <w:tcBorders>
              <w:top w:val="single" w:color="000000" w:sz="4" w:space="0"/>
              <w:left w:val="single" w:color="000000" w:sz="4" w:space="0"/>
              <w:bottom w:val="single" w:color="000000" w:sz="4" w:space="0"/>
              <w:right w:val="single" w:color="000000" w:sz="4" w:space="0"/>
            </w:tcBorders>
            <w:vAlign w:val="center"/>
          </w:tcPr>
          <w:p w14:paraId="53F358EB">
            <w:pPr>
              <w:spacing w:line="360" w:lineRule="auto"/>
              <w:jc w:val="center"/>
              <w:rPr>
                <w:rFonts w:hint="eastAsia"/>
              </w:rPr>
            </w:pPr>
            <w:r>
              <w:rPr>
                <w:rFonts w:hint="eastAsia"/>
              </w:rPr>
              <w:t>届别</w:t>
            </w:r>
          </w:p>
        </w:tc>
        <w:tc>
          <w:tcPr>
            <w:tcW w:w="1876" w:type="dxa"/>
            <w:tcBorders>
              <w:top w:val="single" w:color="000000" w:sz="4" w:space="0"/>
              <w:left w:val="single" w:color="000000" w:sz="4" w:space="0"/>
              <w:bottom w:val="single" w:color="000000" w:sz="4" w:space="0"/>
              <w:right w:val="single" w:color="000000" w:sz="4" w:space="0"/>
            </w:tcBorders>
            <w:vAlign w:val="center"/>
          </w:tcPr>
          <w:p w14:paraId="11EB8B09">
            <w:pPr>
              <w:spacing w:line="360" w:lineRule="auto"/>
              <w:jc w:val="center"/>
              <w:rPr>
                <w:rFonts w:hint="eastAsia"/>
              </w:rPr>
            </w:pPr>
            <w:r>
              <w:t>202</w:t>
            </w:r>
            <w:r>
              <w:rPr>
                <w:rFonts w:hint="eastAsia"/>
              </w:rPr>
              <w:t>6</w:t>
            </w:r>
          </w:p>
        </w:tc>
      </w:tr>
      <w:tr w14:paraId="7DA38E52">
        <w:tblPrEx>
          <w:tblCellMar>
            <w:top w:w="0" w:type="dxa"/>
            <w:left w:w="108" w:type="dxa"/>
            <w:bottom w:w="0" w:type="dxa"/>
            <w:right w:w="108" w:type="dxa"/>
          </w:tblCellMar>
        </w:tblPrEx>
        <w:trPr>
          <w:cantSplit/>
          <w:trHeight w:val="609" w:hRule="atLeast"/>
        </w:trPr>
        <w:tc>
          <w:tcPr>
            <w:tcW w:w="1188" w:type="dxa"/>
            <w:tcBorders>
              <w:top w:val="single" w:color="000000" w:sz="4" w:space="0"/>
              <w:left w:val="single" w:color="000000" w:sz="4" w:space="0"/>
              <w:bottom w:val="single" w:color="000000" w:sz="4" w:space="0"/>
              <w:right w:val="single" w:color="000000" w:sz="4" w:space="0"/>
            </w:tcBorders>
            <w:vAlign w:val="center"/>
          </w:tcPr>
          <w:p w14:paraId="203EB6F8">
            <w:pPr>
              <w:spacing w:line="240" w:lineRule="exact"/>
              <w:jc w:val="center"/>
              <w:rPr>
                <w:rFonts w:hint="eastAsia"/>
                <w:spacing w:val="-2"/>
              </w:rPr>
            </w:pPr>
            <w:r>
              <w:rPr>
                <w:rFonts w:hint="eastAsia"/>
                <w:spacing w:val="-2"/>
              </w:rPr>
              <w:t>毕业设计(论文)题目</w:t>
            </w:r>
          </w:p>
        </w:tc>
        <w:tc>
          <w:tcPr>
            <w:tcW w:w="7816" w:type="dxa"/>
            <w:gridSpan w:val="5"/>
            <w:tcBorders>
              <w:top w:val="single" w:color="000000" w:sz="4" w:space="0"/>
              <w:left w:val="single" w:color="000000" w:sz="4" w:space="0"/>
              <w:bottom w:val="single" w:color="000000" w:sz="4" w:space="0"/>
              <w:right w:val="single" w:color="000000" w:sz="4" w:space="0"/>
            </w:tcBorders>
          </w:tcPr>
          <w:p w14:paraId="4243CE43">
            <w:pPr>
              <w:snapToGrid w:val="0"/>
              <w:spacing w:line="360" w:lineRule="auto"/>
              <w:jc w:val="center"/>
              <w:rPr>
                <w:rFonts w:hint="eastAsia"/>
                <w:spacing w:val="-2"/>
              </w:rPr>
            </w:pPr>
          </w:p>
        </w:tc>
      </w:tr>
      <w:tr w14:paraId="69F342AB">
        <w:tblPrEx>
          <w:tblCellMar>
            <w:top w:w="0" w:type="dxa"/>
            <w:left w:w="108" w:type="dxa"/>
            <w:bottom w:w="0" w:type="dxa"/>
            <w:right w:w="108" w:type="dxa"/>
          </w:tblCellMar>
        </w:tblPrEx>
        <w:trPr>
          <w:trHeight w:val="616" w:hRule="atLeast"/>
        </w:trPr>
        <w:tc>
          <w:tcPr>
            <w:tcW w:w="1188" w:type="dxa"/>
            <w:tcBorders>
              <w:top w:val="single" w:color="000000" w:sz="4" w:space="0"/>
              <w:left w:val="single" w:color="000000" w:sz="4" w:space="0"/>
              <w:bottom w:val="single" w:color="000000" w:sz="4" w:space="0"/>
              <w:right w:val="single" w:color="000000" w:sz="4" w:space="0"/>
            </w:tcBorders>
            <w:vAlign w:val="center"/>
          </w:tcPr>
          <w:p w14:paraId="7905D83B">
            <w:pPr>
              <w:spacing w:line="240" w:lineRule="exact"/>
              <w:jc w:val="center"/>
              <w:rPr>
                <w:rFonts w:hint="eastAsia"/>
                <w:spacing w:val="-2"/>
              </w:rPr>
            </w:pPr>
            <w:r>
              <w:rPr>
                <w:rFonts w:hint="eastAsia"/>
                <w:spacing w:val="-2"/>
              </w:rPr>
              <w:t>陈述时间</w:t>
            </w:r>
          </w:p>
        </w:tc>
        <w:tc>
          <w:tcPr>
            <w:tcW w:w="3060" w:type="dxa"/>
            <w:gridSpan w:val="2"/>
            <w:tcBorders>
              <w:top w:val="single" w:color="000000" w:sz="4" w:space="0"/>
              <w:left w:val="single" w:color="000000" w:sz="4" w:space="0"/>
              <w:bottom w:val="single" w:color="000000" w:sz="4" w:space="0"/>
              <w:right w:val="single" w:color="000000" w:sz="4" w:space="0"/>
            </w:tcBorders>
            <w:vAlign w:val="center"/>
          </w:tcPr>
          <w:p w14:paraId="3791F6A9">
            <w:pPr>
              <w:spacing w:line="360" w:lineRule="auto"/>
              <w:jc w:val="center"/>
              <w:rPr>
                <w:rFonts w:hint="eastAsia"/>
              </w:rPr>
            </w:pPr>
            <w:r>
              <w:rPr>
                <w:rFonts w:hint="eastAsia"/>
              </w:rPr>
              <w:t>6分钟</w:t>
            </w:r>
          </w:p>
        </w:tc>
        <w:tc>
          <w:tcPr>
            <w:tcW w:w="1800" w:type="dxa"/>
            <w:tcBorders>
              <w:top w:val="single" w:color="000000" w:sz="4" w:space="0"/>
              <w:left w:val="single" w:color="000000" w:sz="4" w:space="0"/>
              <w:bottom w:val="single" w:color="000000" w:sz="4" w:space="0"/>
              <w:right w:val="single" w:color="000000" w:sz="4" w:space="0"/>
            </w:tcBorders>
            <w:vAlign w:val="center"/>
          </w:tcPr>
          <w:p w14:paraId="59FCF113">
            <w:pPr>
              <w:spacing w:line="360" w:lineRule="auto"/>
              <w:jc w:val="center"/>
              <w:rPr>
                <w:rFonts w:hint="eastAsia"/>
              </w:rPr>
            </w:pPr>
            <w:r>
              <w:rPr>
                <w:rFonts w:hint="eastAsia"/>
              </w:rPr>
              <w:t>问答时间</w:t>
            </w:r>
          </w:p>
        </w:tc>
        <w:tc>
          <w:tcPr>
            <w:tcW w:w="2956" w:type="dxa"/>
            <w:gridSpan w:val="2"/>
            <w:tcBorders>
              <w:top w:val="single" w:color="000000" w:sz="4" w:space="0"/>
              <w:left w:val="single" w:color="000000" w:sz="4" w:space="0"/>
              <w:bottom w:val="single" w:color="000000" w:sz="4" w:space="0"/>
              <w:right w:val="single" w:color="000000" w:sz="4" w:space="0"/>
            </w:tcBorders>
            <w:vAlign w:val="center"/>
          </w:tcPr>
          <w:p w14:paraId="08B72106">
            <w:pPr>
              <w:spacing w:line="360" w:lineRule="auto"/>
              <w:jc w:val="center"/>
              <w:rPr>
                <w:rFonts w:hint="eastAsia"/>
              </w:rPr>
            </w:pPr>
            <w:r>
              <w:rPr>
                <w:rFonts w:hint="eastAsia"/>
              </w:rPr>
              <w:t>6分钟</w:t>
            </w:r>
          </w:p>
        </w:tc>
      </w:tr>
      <w:tr w14:paraId="0919CE38">
        <w:tblPrEx>
          <w:tblCellMar>
            <w:top w:w="0" w:type="dxa"/>
            <w:left w:w="108" w:type="dxa"/>
            <w:bottom w:w="0" w:type="dxa"/>
            <w:right w:w="108" w:type="dxa"/>
          </w:tblCellMar>
        </w:tblPrEx>
        <w:trPr>
          <w:trHeight w:val="8248" w:hRule="atLeast"/>
        </w:trPr>
        <w:tc>
          <w:tcPr>
            <w:tcW w:w="1188" w:type="dxa"/>
            <w:tcBorders>
              <w:top w:val="single" w:color="000000" w:sz="4" w:space="0"/>
              <w:left w:val="single" w:color="000000" w:sz="4" w:space="0"/>
              <w:bottom w:val="single" w:color="000000" w:sz="4" w:space="0"/>
              <w:right w:val="single" w:color="000000" w:sz="4" w:space="0"/>
            </w:tcBorders>
            <w:vAlign w:val="center"/>
          </w:tcPr>
          <w:p w14:paraId="1F4392E6">
            <w:pPr>
              <w:spacing w:line="720" w:lineRule="auto"/>
              <w:jc w:val="center"/>
              <w:rPr>
                <w:rFonts w:hint="eastAsia"/>
              </w:rPr>
            </w:pPr>
            <w:r>
              <w:rPr>
                <w:rFonts w:hint="eastAsia"/>
              </w:rPr>
              <w:t>答</w:t>
            </w:r>
          </w:p>
          <w:p w14:paraId="17F94271">
            <w:pPr>
              <w:spacing w:line="720" w:lineRule="auto"/>
              <w:jc w:val="center"/>
              <w:rPr>
                <w:rFonts w:hint="eastAsia"/>
              </w:rPr>
            </w:pPr>
            <w:r>
              <w:rPr>
                <w:rFonts w:hint="eastAsia"/>
              </w:rPr>
              <w:t>辩</w:t>
            </w:r>
          </w:p>
          <w:p w14:paraId="7D4BA665">
            <w:pPr>
              <w:spacing w:line="720" w:lineRule="auto"/>
              <w:jc w:val="center"/>
              <w:rPr>
                <w:rFonts w:hint="eastAsia"/>
              </w:rPr>
            </w:pPr>
            <w:r>
              <w:rPr>
                <w:rFonts w:hint="eastAsia"/>
              </w:rPr>
              <w:t>记</w:t>
            </w:r>
          </w:p>
          <w:p w14:paraId="585FCCA4">
            <w:pPr>
              <w:spacing w:line="720" w:lineRule="auto"/>
              <w:jc w:val="center"/>
              <w:rPr>
                <w:rFonts w:hint="eastAsia"/>
              </w:rPr>
            </w:pPr>
            <w:r>
              <w:rPr>
                <w:rFonts w:hint="eastAsia"/>
              </w:rPr>
              <w:t>录</w:t>
            </w:r>
          </w:p>
        </w:tc>
        <w:tc>
          <w:tcPr>
            <w:tcW w:w="7816" w:type="dxa"/>
            <w:gridSpan w:val="5"/>
            <w:tcBorders>
              <w:top w:val="single" w:color="000000" w:sz="4" w:space="0"/>
              <w:left w:val="single" w:color="000000" w:sz="4" w:space="0"/>
              <w:bottom w:val="single" w:color="000000" w:sz="4" w:space="0"/>
              <w:right w:val="single" w:color="000000" w:sz="4" w:space="0"/>
            </w:tcBorders>
          </w:tcPr>
          <w:p w14:paraId="347C3EB5">
            <w:pPr>
              <w:spacing w:before="156" w:after="0" w:line="25" w:lineRule="atLeast"/>
              <w:ind w:left="0" w:leftChars="0" w:right="0" w:rightChars="0" w:firstLineChars="200"/>
            </w:pPr>
            <w:r>
              <w:t>问题一</w:t>
            </w:r>
          </w:p>
          <w:p w14:paraId="4FEDCBB4">
            <w:pPr>
              <w:spacing w:before="156" w:after="0" w:line="25" w:lineRule="atLeast"/>
              <w:ind w:left="0" w:leftChars="0" w:right="0" w:rightChars="0" w:firstLineChars="200"/>
              <w:rPr>
                <w:rFonts w:hint="eastAsia"/>
              </w:rPr>
            </w:pPr>
            <w:r>
              <w:rPr>
                <w:rFonts w:hint="eastAsia"/>
              </w:rPr>
              <w:t>回答：</w:t>
            </w:r>
          </w:p>
          <w:p w14:paraId="1FA2449D">
            <w:pPr>
              <w:spacing w:line="25" w:lineRule="atLeast"/>
              <w:ind w:right="0" w:firstLine="200"/>
              <w:rPr>
                <w:rFonts w:hint="eastAsia"/>
              </w:rPr>
            </w:pPr>
          </w:p>
          <w:p w14:paraId="1C9BD561">
            <w:pPr>
              <w:spacing w:before="156" w:after="0" w:line="25" w:lineRule="atLeast"/>
              <w:ind w:left="0" w:leftChars="0" w:right="0" w:rightChars="0" w:firstLineChars="200"/>
              <w:rPr>
                <w:rFonts w:hint="eastAsia"/>
              </w:rPr>
            </w:pPr>
            <w:r>
              <w:rPr>
                <w:rFonts w:hint="eastAsia"/>
              </w:rPr>
              <w:t>问题二：</w:t>
            </w:r>
          </w:p>
          <w:p w14:paraId="40BC9694">
            <w:pPr>
              <w:spacing w:before="156" w:after="0" w:line="25" w:lineRule="atLeast"/>
              <w:ind w:left="0" w:leftChars="0" w:right="0" w:rightChars="0" w:firstLineChars="200"/>
              <w:rPr>
                <w:rFonts w:hint="eastAsia"/>
              </w:rPr>
            </w:pPr>
            <w:r>
              <w:rPr>
                <w:rFonts w:hint="eastAsia"/>
              </w:rPr>
              <w:t>回答：</w:t>
            </w:r>
          </w:p>
          <w:p w14:paraId="05683863">
            <w:pPr>
              <w:spacing w:line="25" w:lineRule="atLeast"/>
              <w:ind w:left="0" w:leftChars="0" w:right="0" w:rightChars="0" w:firstLineChars="200"/>
            </w:pPr>
          </w:p>
          <w:p w14:paraId="23F629F0">
            <w:pPr>
              <w:spacing w:before="156" w:after="0" w:line="25" w:lineRule="atLeast"/>
              <w:ind w:left="0" w:leftChars="0" w:right="0" w:rightChars="0" w:firstLineChars="200"/>
              <w:rPr>
                <w:rFonts w:hint="eastAsia"/>
              </w:rPr>
            </w:pPr>
            <w:r>
              <w:rPr>
                <w:rFonts w:hint="eastAsia"/>
              </w:rPr>
              <w:t>问题三：</w:t>
            </w:r>
          </w:p>
          <w:p w14:paraId="3125B5D3">
            <w:pPr>
              <w:spacing w:before="156" w:after="0" w:line="25" w:lineRule="atLeast"/>
              <w:ind w:left="0" w:leftChars="0" w:right="0" w:rightChars="0" w:firstLineChars="200"/>
              <w:rPr>
                <w:rFonts w:hint="eastAsia"/>
              </w:rPr>
            </w:pPr>
            <w:r>
              <w:rPr>
                <w:rFonts w:hint="eastAsia"/>
              </w:rPr>
              <w:t>回答：</w:t>
            </w:r>
          </w:p>
          <w:p w14:paraId="00287D8E">
            <w:pPr>
              <w:spacing w:line="240" w:lineRule="exact"/>
              <w:rPr>
                <w:rFonts w:hint="eastAsia"/>
              </w:rPr>
            </w:pPr>
          </w:p>
          <w:p w14:paraId="210B305D">
            <w:pPr>
              <w:spacing w:line="240" w:lineRule="exact"/>
              <w:rPr>
                <w:rFonts w:hint="eastAsia"/>
              </w:rPr>
            </w:pPr>
          </w:p>
          <w:p w14:paraId="048FBE4F">
            <w:pPr>
              <w:spacing w:line="240" w:lineRule="exact"/>
              <w:rPr>
                <w:rFonts w:hint="eastAsia"/>
              </w:rPr>
            </w:pPr>
          </w:p>
          <w:p w14:paraId="6EE7161A">
            <w:pPr>
              <w:spacing w:line="240" w:lineRule="exact"/>
              <w:rPr>
                <w:rFonts w:hint="eastAsia"/>
              </w:rPr>
            </w:pPr>
          </w:p>
          <w:p w14:paraId="7F9739B9">
            <w:pPr>
              <w:spacing w:line="240" w:lineRule="exact"/>
              <w:rPr>
                <w:rFonts w:hint="eastAsia"/>
              </w:rPr>
            </w:pPr>
          </w:p>
          <w:p w14:paraId="246D27E9">
            <w:pPr>
              <w:spacing w:line="240" w:lineRule="exact"/>
              <w:rPr>
                <w:rFonts w:hint="eastAsia"/>
              </w:rPr>
            </w:pPr>
          </w:p>
          <w:p w14:paraId="368B00DA">
            <w:pPr>
              <w:spacing w:line="240" w:lineRule="exact"/>
              <w:rPr>
                <w:rFonts w:hint="eastAsia"/>
              </w:rPr>
            </w:pPr>
          </w:p>
          <w:p w14:paraId="4AE5A530">
            <w:pPr>
              <w:spacing w:line="240" w:lineRule="exact"/>
              <w:rPr>
                <w:rFonts w:hint="eastAsia"/>
              </w:rPr>
            </w:pPr>
          </w:p>
          <w:p w14:paraId="58B342F8">
            <w:pPr>
              <w:spacing w:line="240" w:lineRule="exact"/>
              <w:rPr>
                <w:rFonts w:hint="eastAsia"/>
              </w:rPr>
            </w:pPr>
          </w:p>
          <w:p w14:paraId="48DDF9D4">
            <w:pPr>
              <w:spacing w:line="240" w:lineRule="exact"/>
              <w:rPr>
                <w:rFonts w:hint="eastAsia"/>
              </w:rPr>
            </w:pPr>
          </w:p>
          <w:p w14:paraId="188C2288">
            <w:pPr>
              <w:spacing w:line="240" w:lineRule="exact"/>
              <w:rPr>
                <w:rFonts w:hint="eastAsia"/>
              </w:rPr>
            </w:pPr>
          </w:p>
          <w:p w14:paraId="30CB05AB">
            <w:pPr>
              <w:spacing w:line="240" w:lineRule="exact"/>
              <w:rPr>
                <w:rFonts w:hint="eastAsia"/>
              </w:rPr>
            </w:pPr>
          </w:p>
          <w:p w14:paraId="0AE9C69A">
            <w:pPr>
              <w:spacing w:line="240" w:lineRule="exact"/>
              <w:rPr>
                <w:rFonts w:hint="eastAsia"/>
              </w:rPr>
            </w:pPr>
          </w:p>
          <w:p w14:paraId="70B9F46F">
            <w:pPr>
              <w:spacing w:line="240" w:lineRule="exact"/>
            </w:pPr>
          </w:p>
          <w:p w14:paraId="71E91212">
            <w:pPr>
              <w:spacing w:line="240" w:lineRule="exact"/>
            </w:pPr>
          </w:p>
          <w:p w14:paraId="4C110AF4">
            <w:pPr>
              <w:spacing w:line="240" w:lineRule="exact"/>
              <w:rPr>
                <w:rFonts w:hint="eastAsia"/>
              </w:rPr>
            </w:pPr>
          </w:p>
          <w:p w14:paraId="744C98BA">
            <w:pPr>
              <w:spacing w:line="240" w:lineRule="exact"/>
              <w:ind w:left="0" w:leftChars="0" w:right="0" w:rightChars="0" w:firstLineChars="200"/>
              <w:rPr>
                <w:rFonts w:hint="eastAsia"/>
              </w:rPr>
            </w:pPr>
          </w:p>
          <w:p w14:paraId="6DBA3EBF">
            <w:pPr>
              <w:spacing w:line="360" w:lineRule="auto"/>
              <w:ind w:left="0" w:leftChars="0" w:right="0" w:rightChars="0" w:firstLineChars="200"/>
              <w:rPr>
                <w:rFonts w:hint="eastAsia"/>
              </w:rPr>
            </w:pPr>
            <w:r>
              <w:rPr>
                <w:rFonts w:hint="eastAsia"/>
              </w:rPr>
              <w:t xml:space="preserve">记录人签名： </w:t>
            </w:r>
            <w:r>
              <w:t xml:space="preserve">       </w:t>
            </w:r>
            <w:r>
              <w:rPr>
                <w:rFonts w:hint="eastAsia"/>
              </w:rPr>
              <w:t xml:space="preserve">  </w:t>
            </w:r>
            <w:r>
              <w:t xml:space="preserve">                       </w:t>
            </w:r>
            <w:r>
              <w:rPr>
                <w:rFonts w:hint="eastAsia"/>
              </w:rPr>
              <w:t>2027年</w:t>
            </w:r>
            <w:r>
              <w:t>5</w:t>
            </w:r>
            <w:r>
              <w:rPr>
                <w:rFonts w:hint="eastAsia"/>
              </w:rPr>
              <w:t>月XX日</w:t>
            </w:r>
          </w:p>
        </w:tc>
      </w:tr>
      <w:tr w14:paraId="3248574E">
        <w:tblPrEx>
          <w:tblCellMar>
            <w:top w:w="0" w:type="dxa"/>
            <w:left w:w="108" w:type="dxa"/>
            <w:bottom w:w="0" w:type="dxa"/>
            <w:right w:w="108" w:type="dxa"/>
          </w:tblCellMar>
        </w:tblPrEx>
        <w:trPr>
          <w:trHeight w:val="2310" w:hRule="atLeast"/>
        </w:trPr>
        <w:tc>
          <w:tcPr>
            <w:tcW w:w="1188" w:type="dxa"/>
            <w:tcBorders>
              <w:top w:val="single" w:color="000000" w:sz="4" w:space="0"/>
              <w:left w:val="single" w:color="000000" w:sz="4" w:space="0"/>
              <w:bottom w:val="single" w:color="000000" w:sz="4" w:space="0"/>
              <w:right w:val="single" w:color="000000" w:sz="4" w:space="0"/>
            </w:tcBorders>
            <w:vAlign w:val="center"/>
          </w:tcPr>
          <w:p w14:paraId="0DF9993C">
            <w:pPr>
              <w:jc w:val="center"/>
              <w:rPr>
                <w:rFonts w:hint="eastAsia"/>
              </w:rPr>
            </w:pPr>
            <w:r>
              <w:rPr>
                <w:rFonts w:hint="eastAsia"/>
              </w:rPr>
              <w:t>答</w:t>
            </w:r>
          </w:p>
          <w:p w14:paraId="1FA91056">
            <w:pPr>
              <w:jc w:val="center"/>
              <w:rPr>
                <w:rFonts w:hint="eastAsia"/>
              </w:rPr>
            </w:pPr>
            <w:r>
              <w:rPr>
                <w:rFonts w:hint="eastAsia"/>
              </w:rPr>
              <w:t>辩</w:t>
            </w:r>
          </w:p>
          <w:p w14:paraId="5673836D">
            <w:pPr>
              <w:jc w:val="center"/>
              <w:rPr>
                <w:rFonts w:hint="eastAsia"/>
              </w:rPr>
            </w:pPr>
            <w:r>
              <w:rPr>
                <w:rFonts w:hint="eastAsia"/>
              </w:rPr>
              <w:t>小</w:t>
            </w:r>
          </w:p>
          <w:p w14:paraId="14ACF28B">
            <w:pPr>
              <w:jc w:val="center"/>
              <w:rPr>
                <w:rFonts w:hint="eastAsia"/>
              </w:rPr>
            </w:pPr>
            <w:r>
              <w:rPr>
                <w:rFonts w:hint="eastAsia"/>
              </w:rPr>
              <w:t>组</w:t>
            </w:r>
          </w:p>
          <w:p w14:paraId="06F8F89C">
            <w:pPr>
              <w:jc w:val="center"/>
              <w:rPr>
                <w:rFonts w:hint="eastAsia"/>
              </w:rPr>
            </w:pPr>
            <w:r>
              <w:rPr>
                <w:rFonts w:hint="eastAsia"/>
              </w:rPr>
              <w:t>评</w:t>
            </w:r>
          </w:p>
          <w:p w14:paraId="1F84F0BE">
            <w:pPr>
              <w:jc w:val="center"/>
              <w:rPr>
                <w:rFonts w:hint="eastAsia"/>
              </w:rPr>
            </w:pPr>
            <w:r>
              <w:rPr>
                <w:rFonts w:hint="eastAsia"/>
              </w:rPr>
              <w:t>语</w:t>
            </w:r>
          </w:p>
        </w:tc>
        <w:tc>
          <w:tcPr>
            <w:tcW w:w="7816" w:type="dxa"/>
            <w:gridSpan w:val="5"/>
            <w:tcBorders>
              <w:top w:val="single" w:color="000000" w:sz="4" w:space="0"/>
              <w:left w:val="single" w:color="000000" w:sz="4" w:space="0"/>
              <w:bottom w:val="single" w:color="000000" w:sz="4" w:space="0"/>
              <w:right w:val="single" w:color="000000" w:sz="4" w:space="0"/>
            </w:tcBorders>
          </w:tcPr>
          <w:p w14:paraId="5DECF084">
            <w:pPr>
              <w:snapToGrid w:val="0"/>
              <w:spacing w:line="360" w:lineRule="auto"/>
              <w:ind w:right="0" w:firstLine="420"/>
              <w:rPr>
                <w:rFonts w:hint="eastAsia"/>
                <w:color w:val="000080"/>
                <w:sz w:val="24"/>
              </w:rPr>
            </w:pPr>
          </w:p>
          <w:p w14:paraId="0AC9349F">
            <w:pPr>
              <w:snapToGrid w:val="0"/>
              <w:spacing w:line="360" w:lineRule="auto"/>
              <w:ind w:right="0" w:firstLine="420"/>
              <w:rPr>
                <w:color w:val="000080"/>
                <w:sz w:val="24"/>
              </w:rPr>
            </w:pPr>
          </w:p>
          <w:p w14:paraId="0E3C3478">
            <w:pPr>
              <w:snapToGrid w:val="0"/>
              <w:spacing w:line="360" w:lineRule="auto"/>
              <w:ind w:right="0" w:firstLine="420"/>
              <w:rPr>
                <w:color w:val="000080"/>
                <w:sz w:val="24"/>
              </w:rPr>
            </w:pPr>
          </w:p>
          <w:p w14:paraId="65C4E91F">
            <w:pPr>
              <w:snapToGrid w:val="0"/>
              <w:spacing w:line="360" w:lineRule="auto"/>
              <w:ind w:right="0" w:firstLine="420"/>
              <w:rPr>
                <w:rFonts w:hint="eastAsia"/>
                <w:color w:val="000080"/>
                <w:sz w:val="24"/>
              </w:rPr>
            </w:pPr>
          </w:p>
          <w:p w14:paraId="5C477A28">
            <w:pPr>
              <w:spacing w:line="360" w:lineRule="auto"/>
              <w:rPr>
                <w:rFonts w:hint="eastAsia"/>
              </w:rPr>
            </w:pPr>
            <w:r>
              <w:rPr>
                <w:rFonts w:hint="eastAsia"/>
              </w:rPr>
              <w:t xml:space="preserve">答辩小组成员签名： </w:t>
            </w:r>
            <w:r>
              <w:t xml:space="preserve">     </w:t>
            </w:r>
            <w:r>
              <w:rPr>
                <w:rFonts w:hint="eastAsia"/>
              </w:rPr>
              <w:t xml:space="preserve">                     </w:t>
            </w:r>
            <w:r>
              <w:t xml:space="preserve">    </w:t>
            </w:r>
            <w:r>
              <w:rPr>
                <w:rFonts w:hint="eastAsia"/>
                <w:color w:val="FF0000"/>
              </w:rPr>
              <w:t>2027年</w:t>
            </w:r>
            <w:r>
              <w:rPr>
                <w:color w:val="FF0000"/>
              </w:rPr>
              <w:t>5</w:t>
            </w:r>
            <w:r>
              <w:rPr>
                <w:rFonts w:hint="eastAsia"/>
                <w:color w:val="FF0000"/>
              </w:rPr>
              <w:t>月XX日</w:t>
            </w:r>
          </w:p>
        </w:tc>
      </w:tr>
    </w:tbl>
    <w:p w14:paraId="5A7ED67F"/>
    <w:tbl>
      <w:tblPr>
        <w:tblStyle w:val="8"/>
        <w:tblW w:w="8863" w:type="dxa"/>
        <w:tblInd w:w="0" w:type="dxa"/>
        <w:tblLayout w:type="fixed"/>
        <w:tblCellMar>
          <w:top w:w="0" w:type="dxa"/>
          <w:left w:w="108" w:type="dxa"/>
          <w:bottom w:w="0" w:type="dxa"/>
          <w:right w:w="108" w:type="dxa"/>
        </w:tblCellMar>
      </w:tblPr>
      <w:tblGrid>
        <w:gridCol w:w="1188"/>
        <w:gridCol w:w="1190"/>
        <w:gridCol w:w="4416"/>
        <w:gridCol w:w="810"/>
        <w:gridCol w:w="190"/>
        <w:gridCol w:w="1069"/>
      </w:tblGrid>
      <w:tr w14:paraId="16773127">
        <w:tblPrEx>
          <w:tblCellMar>
            <w:top w:w="0" w:type="dxa"/>
            <w:left w:w="108" w:type="dxa"/>
            <w:bottom w:w="0" w:type="dxa"/>
            <w:right w:w="108" w:type="dxa"/>
          </w:tblCellMar>
        </w:tblPrEx>
        <w:trPr>
          <w:trHeight w:val="580" w:hRule="atLeast"/>
        </w:trPr>
        <w:tc>
          <w:tcPr>
            <w:tcW w:w="1188" w:type="dxa"/>
            <w:vMerge w:val="restart"/>
            <w:tcBorders>
              <w:top w:val="single" w:color="000000" w:sz="4" w:space="0"/>
              <w:left w:val="single" w:color="000000" w:sz="4" w:space="0"/>
              <w:bottom w:val="single" w:color="000000" w:sz="4" w:space="0"/>
              <w:right w:val="single" w:color="000000" w:sz="4" w:space="0"/>
            </w:tcBorders>
            <w:vAlign w:val="center"/>
          </w:tcPr>
          <w:p w14:paraId="24CA693C">
            <w:pPr>
              <w:spacing w:line="340" w:lineRule="exact"/>
              <w:jc w:val="center"/>
              <w:rPr>
                <w:spacing w:val="-2"/>
              </w:rPr>
            </w:pPr>
            <w:r>
              <w:rPr>
                <w:rFonts w:hint="eastAsia"/>
                <w:spacing w:val="-2"/>
              </w:rPr>
              <w:t>答辩评分4</w:t>
            </w:r>
            <w:r>
              <w:rPr>
                <w:spacing w:val="-2"/>
              </w:rPr>
              <w:t>0%</w:t>
            </w:r>
          </w:p>
          <w:p w14:paraId="723580CD">
            <w:pPr>
              <w:spacing w:line="340" w:lineRule="exact"/>
              <w:jc w:val="center"/>
              <w:rPr>
                <w:spacing w:val="-2"/>
                <w:sz w:val="18"/>
                <w:szCs w:val="21"/>
              </w:rPr>
            </w:pPr>
          </w:p>
        </w:tc>
        <w:tc>
          <w:tcPr>
            <w:tcW w:w="7675" w:type="dxa"/>
            <w:gridSpan w:val="5"/>
            <w:tcBorders>
              <w:top w:val="single" w:color="000000" w:sz="4" w:space="0"/>
              <w:left w:val="single" w:color="000000" w:sz="4" w:space="0"/>
              <w:bottom w:val="single" w:color="000000" w:sz="4" w:space="0"/>
              <w:right w:val="single" w:color="000000" w:sz="4" w:space="0"/>
            </w:tcBorders>
            <w:vAlign w:val="center"/>
          </w:tcPr>
          <w:p w14:paraId="2DCC569D">
            <w:pPr>
              <w:spacing w:line="360" w:lineRule="auto"/>
              <w:jc w:val="center"/>
              <w:rPr>
                <w:rFonts w:eastAsia="华文细黑"/>
                <w:b/>
                <w:bCs/>
              </w:rPr>
            </w:pPr>
            <w:r>
              <w:rPr>
                <w:rFonts w:hint="eastAsia" w:eastAsia="华文细黑"/>
                <w:b/>
                <w:bCs/>
              </w:rPr>
              <w:t>答  辩  教  师  评  分</w:t>
            </w:r>
          </w:p>
        </w:tc>
      </w:tr>
      <w:tr w14:paraId="36FB5881">
        <w:tblPrEx>
          <w:tblCellMar>
            <w:top w:w="0" w:type="dxa"/>
            <w:left w:w="108" w:type="dxa"/>
            <w:bottom w:w="0" w:type="dxa"/>
            <w:right w:w="108" w:type="dxa"/>
          </w:tblCellMar>
        </w:tblPrEx>
        <w:trPr>
          <w:trHeight w:val="763" w:hRule="atLeast"/>
        </w:trPr>
        <w:tc>
          <w:tcPr>
            <w:tcW w:w="1188" w:type="dxa"/>
            <w:vMerge w:val="continue"/>
            <w:tcBorders>
              <w:top w:val="single" w:color="000000" w:sz="4" w:space="0"/>
              <w:left w:val="single" w:color="000000" w:sz="4" w:space="0"/>
              <w:bottom w:val="single" w:color="000000" w:sz="4" w:space="0"/>
              <w:right w:val="single" w:color="000000" w:sz="4" w:space="0"/>
            </w:tcBorders>
            <w:vAlign w:val="center"/>
          </w:tcPr>
          <w:p w14:paraId="15A49CE7">
            <w:pPr>
              <w:snapToGrid w:val="0"/>
              <w:spacing w:line="360" w:lineRule="auto"/>
              <w:jc w:val="center"/>
              <w:rPr>
                <w:rFonts w:eastAsia="华文细黑"/>
                <w:b/>
                <w:bCs/>
                <w:spacing w:val="-2"/>
              </w:rPr>
            </w:pPr>
          </w:p>
        </w:tc>
        <w:tc>
          <w:tcPr>
            <w:tcW w:w="1190" w:type="dxa"/>
            <w:tcBorders>
              <w:top w:val="single" w:color="000000" w:sz="4" w:space="0"/>
              <w:left w:val="single" w:color="000000" w:sz="4" w:space="0"/>
              <w:bottom w:val="single" w:color="000000" w:sz="4" w:space="0"/>
              <w:right w:val="single" w:color="000000" w:sz="4" w:space="0"/>
            </w:tcBorders>
            <w:vAlign w:val="center"/>
          </w:tcPr>
          <w:p w14:paraId="13689C7D">
            <w:pPr>
              <w:spacing w:line="360" w:lineRule="auto"/>
              <w:jc w:val="center"/>
              <w:rPr>
                <w:rFonts w:eastAsia="华文细黑"/>
                <w:b/>
                <w:bCs/>
              </w:rPr>
            </w:pPr>
            <w:r>
              <w:rPr>
                <w:rFonts w:hint="eastAsia" w:eastAsia="华文细黑"/>
                <w:b/>
                <w:bCs/>
              </w:rPr>
              <w:t>指标</w:t>
            </w:r>
          </w:p>
        </w:tc>
        <w:tc>
          <w:tcPr>
            <w:tcW w:w="4416" w:type="dxa"/>
            <w:tcBorders>
              <w:top w:val="single" w:color="000000" w:sz="4" w:space="0"/>
              <w:left w:val="single" w:color="000000" w:sz="4" w:space="0"/>
              <w:bottom w:val="single" w:color="000000" w:sz="4" w:space="0"/>
              <w:right w:val="single" w:color="000000" w:sz="4" w:space="0"/>
            </w:tcBorders>
            <w:vAlign w:val="center"/>
          </w:tcPr>
          <w:p w14:paraId="7EC8D603">
            <w:pPr>
              <w:spacing w:line="360" w:lineRule="auto"/>
              <w:jc w:val="center"/>
              <w:rPr>
                <w:rFonts w:eastAsia="华文细黑"/>
                <w:b/>
                <w:bCs/>
              </w:rPr>
            </w:pPr>
            <w:r>
              <w:rPr>
                <w:rFonts w:hint="eastAsia" w:eastAsia="华文细黑"/>
                <w:b/>
                <w:bCs/>
              </w:rPr>
              <w:t>考核项目</w:t>
            </w:r>
          </w:p>
        </w:tc>
        <w:tc>
          <w:tcPr>
            <w:tcW w:w="810" w:type="dxa"/>
            <w:tcBorders>
              <w:top w:val="single" w:color="000000" w:sz="4" w:space="0"/>
              <w:left w:val="single" w:color="000000" w:sz="4" w:space="0"/>
              <w:bottom w:val="single" w:color="000000" w:sz="4" w:space="0"/>
              <w:right w:val="single" w:color="000000" w:sz="4" w:space="0"/>
            </w:tcBorders>
            <w:vAlign w:val="center"/>
          </w:tcPr>
          <w:p w14:paraId="55439E89">
            <w:pPr>
              <w:spacing w:line="360" w:lineRule="auto"/>
              <w:jc w:val="center"/>
              <w:rPr>
                <w:rFonts w:eastAsia="华文细黑"/>
                <w:b/>
                <w:bCs/>
              </w:rPr>
            </w:pPr>
            <w:r>
              <w:rPr>
                <w:rFonts w:hint="eastAsia" w:eastAsia="华文细黑"/>
                <w:b/>
                <w:bCs/>
              </w:rPr>
              <w:t>满分</w:t>
            </w:r>
          </w:p>
        </w:tc>
        <w:tc>
          <w:tcPr>
            <w:tcW w:w="1259" w:type="dxa"/>
            <w:gridSpan w:val="2"/>
            <w:tcBorders>
              <w:top w:val="single" w:color="000000" w:sz="4" w:space="0"/>
              <w:left w:val="single" w:color="000000" w:sz="4" w:space="0"/>
              <w:bottom w:val="single" w:color="000000" w:sz="4" w:space="0"/>
              <w:right w:val="single" w:color="000000" w:sz="4" w:space="0"/>
            </w:tcBorders>
            <w:vAlign w:val="center"/>
          </w:tcPr>
          <w:p w14:paraId="7E5F25A6">
            <w:pPr>
              <w:spacing w:line="360" w:lineRule="auto"/>
              <w:jc w:val="center"/>
              <w:rPr>
                <w:rFonts w:eastAsia="华文细黑"/>
                <w:b/>
                <w:bCs/>
              </w:rPr>
            </w:pPr>
            <w:r>
              <w:rPr>
                <w:rFonts w:hint="eastAsia" w:eastAsia="华文细黑"/>
                <w:b/>
                <w:bCs/>
              </w:rPr>
              <w:t>评分</w:t>
            </w:r>
          </w:p>
        </w:tc>
      </w:tr>
      <w:tr w14:paraId="57DAC0BE">
        <w:tblPrEx>
          <w:tblCellMar>
            <w:top w:w="0" w:type="dxa"/>
            <w:left w:w="108" w:type="dxa"/>
            <w:bottom w:w="0" w:type="dxa"/>
            <w:right w:w="108" w:type="dxa"/>
          </w:tblCellMar>
        </w:tblPrEx>
        <w:trPr>
          <w:cantSplit/>
          <w:trHeight w:val="1187" w:hRule="atLeast"/>
        </w:trPr>
        <w:tc>
          <w:tcPr>
            <w:tcW w:w="1188" w:type="dxa"/>
            <w:vMerge w:val="continue"/>
            <w:tcBorders>
              <w:top w:val="single" w:color="000000" w:sz="4" w:space="0"/>
              <w:left w:val="single" w:color="000000" w:sz="4" w:space="0"/>
              <w:bottom w:val="single" w:color="000000" w:sz="4" w:space="0"/>
              <w:right w:val="single" w:color="000000" w:sz="4" w:space="0"/>
            </w:tcBorders>
            <w:vAlign w:val="center"/>
          </w:tcPr>
          <w:p w14:paraId="704B4D9D">
            <w:pPr>
              <w:snapToGrid w:val="0"/>
              <w:spacing w:line="340" w:lineRule="exact"/>
              <w:jc w:val="center"/>
              <w:rPr>
                <w:rFonts w:eastAsia="华文细黑"/>
                <w:b/>
                <w:bCs/>
                <w:spacing w:val="-2"/>
                <w:sz w:val="18"/>
                <w:szCs w:val="21"/>
              </w:rPr>
            </w:pPr>
          </w:p>
        </w:tc>
        <w:tc>
          <w:tcPr>
            <w:tcW w:w="1190" w:type="dxa"/>
            <w:tcBorders>
              <w:top w:val="single" w:color="000000" w:sz="4" w:space="0"/>
              <w:left w:val="single" w:color="000000" w:sz="4" w:space="0"/>
              <w:bottom w:val="single" w:color="000000" w:sz="4" w:space="0"/>
              <w:right w:val="single" w:color="000000" w:sz="4" w:space="0"/>
            </w:tcBorders>
            <w:vAlign w:val="center"/>
          </w:tcPr>
          <w:p w14:paraId="23ADB3BB">
            <w:pPr>
              <w:jc w:val="center"/>
              <w:rPr>
                <w:rFonts w:ascii="仿宋_GB2312" w:hAnsi="仿宋_GB2312" w:eastAsia="仿宋_GB2312"/>
                <w:sz w:val="18"/>
                <w:szCs w:val="21"/>
              </w:rPr>
            </w:pPr>
            <w:r>
              <w:rPr>
                <w:rFonts w:hint="eastAsia"/>
                <w:spacing w:val="-2"/>
              </w:rPr>
              <w:t>课程目标2</w:t>
            </w:r>
          </w:p>
        </w:tc>
        <w:tc>
          <w:tcPr>
            <w:tcW w:w="4416" w:type="dxa"/>
            <w:tcBorders>
              <w:top w:val="single" w:color="000000" w:sz="4" w:space="0"/>
              <w:left w:val="single" w:color="000000" w:sz="4" w:space="0"/>
              <w:bottom w:val="single" w:color="000000" w:sz="4" w:space="0"/>
              <w:right w:val="single" w:color="000000" w:sz="4" w:space="0"/>
            </w:tcBorders>
            <w:vAlign w:val="center"/>
          </w:tcPr>
          <w:p w14:paraId="1E735FE8">
            <w:pPr>
              <w:snapToGrid w:val="0"/>
              <w:spacing w:line="264" w:lineRule="auto"/>
              <w:rPr>
                <w:rFonts w:ascii="仿宋" w:hAnsi="仿宋" w:eastAsia="仿宋" w:cs="仿宋"/>
                <w:sz w:val="16"/>
                <w:szCs w:val="20"/>
              </w:rPr>
            </w:pPr>
            <w:r>
              <w:rPr>
                <w:rFonts w:hint="eastAsia"/>
                <w:sz w:val="20"/>
                <w:szCs w:val="22"/>
              </w:rPr>
              <w:t>能正确理解软件项目开发过程中遇到的工程问题特征，并综合考虑社会、安全、法律、文化及环境等因素，对开发路线/环境进行对比，完成系统方案设计。</w:t>
            </w:r>
          </w:p>
        </w:tc>
        <w:tc>
          <w:tcPr>
            <w:tcW w:w="810" w:type="dxa"/>
            <w:tcBorders>
              <w:top w:val="single" w:color="000000" w:sz="4" w:space="0"/>
              <w:left w:val="single" w:color="000000" w:sz="4" w:space="0"/>
              <w:bottom w:val="single" w:color="000000" w:sz="4" w:space="0"/>
              <w:right w:val="single" w:color="000000" w:sz="4" w:space="0"/>
            </w:tcBorders>
            <w:vAlign w:val="center"/>
          </w:tcPr>
          <w:p w14:paraId="17EE565A">
            <w:pPr>
              <w:spacing w:line="360" w:lineRule="auto"/>
              <w:jc w:val="center"/>
              <w:rPr>
                <w:rFonts w:eastAsia="仿宋"/>
                <w:sz w:val="18"/>
                <w:szCs w:val="21"/>
              </w:rPr>
            </w:pPr>
            <w:r>
              <w:rPr>
                <w:rFonts w:eastAsia="仿宋"/>
                <w:sz w:val="20"/>
                <w:szCs w:val="22"/>
              </w:rPr>
              <w:t>40</w:t>
            </w:r>
          </w:p>
        </w:tc>
        <w:tc>
          <w:tcPr>
            <w:tcW w:w="1259" w:type="dxa"/>
            <w:gridSpan w:val="2"/>
            <w:tcBorders>
              <w:top w:val="single" w:color="000000" w:sz="4" w:space="0"/>
              <w:left w:val="single" w:color="000000" w:sz="4" w:space="0"/>
              <w:bottom w:val="single" w:color="000000" w:sz="4" w:space="0"/>
              <w:right w:val="single" w:color="000000" w:sz="4" w:space="0"/>
            </w:tcBorders>
            <w:vAlign w:val="center"/>
          </w:tcPr>
          <w:p w14:paraId="2B10BAB4">
            <w:pPr>
              <w:snapToGrid w:val="0"/>
              <w:spacing w:line="360" w:lineRule="auto"/>
              <w:jc w:val="center"/>
              <w:rPr>
                <w:rFonts w:eastAsia="仿宋"/>
                <w:sz w:val="18"/>
                <w:szCs w:val="21"/>
              </w:rPr>
            </w:pPr>
          </w:p>
        </w:tc>
      </w:tr>
      <w:tr w14:paraId="12D34DEE">
        <w:tblPrEx>
          <w:tblCellMar>
            <w:top w:w="0" w:type="dxa"/>
            <w:left w:w="108" w:type="dxa"/>
            <w:bottom w:w="0" w:type="dxa"/>
            <w:right w:w="108" w:type="dxa"/>
          </w:tblCellMar>
        </w:tblPrEx>
        <w:trPr>
          <w:cantSplit/>
          <w:trHeight w:val="934" w:hRule="atLeast"/>
        </w:trPr>
        <w:tc>
          <w:tcPr>
            <w:tcW w:w="1188" w:type="dxa"/>
            <w:vMerge w:val="continue"/>
            <w:tcBorders>
              <w:top w:val="single" w:color="000000" w:sz="4" w:space="0"/>
              <w:left w:val="single" w:color="000000" w:sz="4" w:space="0"/>
              <w:bottom w:val="single" w:color="000000" w:sz="4" w:space="0"/>
              <w:right w:val="single" w:color="000000" w:sz="4" w:space="0"/>
            </w:tcBorders>
            <w:vAlign w:val="center"/>
          </w:tcPr>
          <w:p w14:paraId="724B224F">
            <w:pPr>
              <w:snapToGrid w:val="0"/>
              <w:spacing w:line="340" w:lineRule="exact"/>
              <w:jc w:val="center"/>
              <w:rPr>
                <w:spacing w:val="-2"/>
                <w:sz w:val="18"/>
                <w:szCs w:val="21"/>
              </w:rPr>
            </w:pPr>
          </w:p>
        </w:tc>
        <w:tc>
          <w:tcPr>
            <w:tcW w:w="1190" w:type="dxa"/>
            <w:tcBorders>
              <w:top w:val="single" w:color="000000" w:sz="4" w:space="0"/>
              <w:left w:val="single" w:color="000000" w:sz="4" w:space="0"/>
              <w:bottom w:val="single" w:color="000000" w:sz="4" w:space="0"/>
              <w:right w:val="single" w:color="000000" w:sz="4" w:space="0"/>
            </w:tcBorders>
            <w:vAlign w:val="center"/>
          </w:tcPr>
          <w:p w14:paraId="3FC7B240">
            <w:pPr>
              <w:jc w:val="center"/>
              <w:rPr>
                <w:rFonts w:ascii="仿宋_GB2312" w:hAnsi="仿宋_GB2312" w:eastAsia="仿宋_GB2312"/>
              </w:rPr>
            </w:pPr>
            <w:r>
              <w:rPr>
                <w:rFonts w:hint="eastAsia"/>
                <w:spacing w:val="-2"/>
              </w:rPr>
              <w:t>课程目标4</w:t>
            </w:r>
          </w:p>
        </w:tc>
        <w:tc>
          <w:tcPr>
            <w:tcW w:w="4416" w:type="dxa"/>
            <w:tcBorders>
              <w:top w:val="single" w:color="000000" w:sz="4" w:space="0"/>
              <w:left w:val="single" w:color="000000" w:sz="4" w:space="0"/>
              <w:bottom w:val="single" w:color="000000" w:sz="4" w:space="0"/>
              <w:right w:val="single" w:color="000000" w:sz="4" w:space="0"/>
            </w:tcBorders>
            <w:vAlign w:val="center"/>
          </w:tcPr>
          <w:p w14:paraId="6CAA6D77">
            <w:pPr>
              <w:snapToGrid w:val="0"/>
              <w:spacing w:line="264" w:lineRule="auto"/>
              <w:rPr>
                <w:rFonts w:ascii="仿宋" w:hAnsi="仿宋" w:eastAsia="仿宋" w:cs="仿宋"/>
                <w:sz w:val="20"/>
                <w:szCs w:val="22"/>
              </w:rPr>
            </w:pPr>
            <w:r>
              <w:rPr>
                <w:rFonts w:hint="eastAsia"/>
                <w:sz w:val="20"/>
                <w:szCs w:val="22"/>
              </w:rPr>
              <w:t>能够运用软件工程领域相关的测试/仿真方法和工具，模拟系统运行环境，测试项目的功能及性能，并能够分析方法或工具的局限性。</w:t>
            </w:r>
          </w:p>
        </w:tc>
        <w:tc>
          <w:tcPr>
            <w:tcW w:w="810" w:type="dxa"/>
            <w:tcBorders>
              <w:top w:val="single" w:color="000000" w:sz="4" w:space="0"/>
              <w:left w:val="single" w:color="000000" w:sz="4" w:space="0"/>
              <w:bottom w:val="single" w:color="000000" w:sz="4" w:space="0"/>
              <w:right w:val="single" w:color="000000" w:sz="4" w:space="0"/>
            </w:tcBorders>
            <w:vAlign w:val="center"/>
          </w:tcPr>
          <w:p w14:paraId="4C05EB96">
            <w:pPr>
              <w:spacing w:line="360" w:lineRule="auto"/>
              <w:jc w:val="center"/>
              <w:rPr>
                <w:rFonts w:eastAsia="仿宋"/>
              </w:rPr>
            </w:pPr>
            <w:r>
              <w:rPr>
                <w:rFonts w:eastAsia="仿宋"/>
              </w:rPr>
              <w:t>30</w:t>
            </w:r>
          </w:p>
        </w:tc>
        <w:tc>
          <w:tcPr>
            <w:tcW w:w="1259" w:type="dxa"/>
            <w:gridSpan w:val="2"/>
            <w:tcBorders>
              <w:top w:val="single" w:color="000000" w:sz="4" w:space="0"/>
              <w:left w:val="single" w:color="000000" w:sz="4" w:space="0"/>
              <w:bottom w:val="single" w:color="000000" w:sz="4" w:space="0"/>
              <w:right w:val="single" w:color="000000" w:sz="4" w:space="0"/>
            </w:tcBorders>
            <w:vAlign w:val="center"/>
          </w:tcPr>
          <w:p w14:paraId="444D251B">
            <w:pPr>
              <w:snapToGrid w:val="0"/>
              <w:spacing w:line="360" w:lineRule="auto"/>
              <w:jc w:val="center"/>
              <w:rPr>
                <w:rFonts w:eastAsia="仿宋"/>
              </w:rPr>
            </w:pPr>
          </w:p>
        </w:tc>
      </w:tr>
      <w:tr w14:paraId="595C9103">
        <w:tblPrEx>
          <w:tblCellMar>
            <w:top w:w="0" w:type="dxa"/>
            <w:left w:w="108" w:type="dxa"/>
            <w:bottom w:w="0" w:type="dxa"/>
            <w:right w:w="108" w:type="dxa"/>
          </w:tblCellMar>
        </w:tblPrEx>
        <w:trPr>
          <w:cantSplit/>
          <w:trHeight w:val="982" w:hRule="atLeast"/>
        </w:trPr>
        <w:tc>
          <w:tcPr>
            <w:tcW w:w="1188" w:type="dxa"/>
            <w:vMerge w:val="continue"/>
            <w:tcBorders>
              <w:top w:val="single" w:color="000000" w:sz="4" w:space="0"/>
              <w:left w:val="single" w:color="000000" w:sz="4" w:space="0"/>
              <w:bottom w:val="single" w:color="000000" w:sz="4" w:space="0"/>
              <w:right w:val="single" w:color="000000" w:sz="4" w:space="0"/>
            </w:tcBorders>
            <w:vAlign w:val="center"/>
          </w:tcPr>
          <w:p w14:paraId="4E89CC98">
            <w:pPr>
              <w:snapToGrid w:val="0"/>
              <w:spacing w:line="340" w:lineRule="exact"/>
              <w:jc w:val="center"/>
              <w:rPr>
                <w:spacing w:val="-2"/>
              </w:rPr>
            </w:pPr>
          </w:p>
        </w:tc>
        <w:tc>
          <w:tcPr>
            <w:tcW w:w="1190" w:type="dxa"/>
            <w:tcBorders>
              <w:top w:val="single" w:color="000000" w:sz="4" w:space="0"/>
              <w:left w:val="single" w:color="000000" w:sz="4" w:space="0"/>
              <w:bottom w:val="single" w:color="000000" w:sz="4" w:space="0"/>
              <w:right w:val="single" w:color="000000" w:sz="4" w:space="0"/>
            </w:tcBorders>
            <w:vAlign w:val="center"/>
          </w:tcPr>
          <w:p w14:paraId="58C214BF">
            <w:pPr>
              <w:jc w:val="center"/>
              <w:rPr>
                <w:spacing w:val="-2"/>
              </w:rPr>
            </w:pPr>
            <w:r>
              <w:rPr>
                <w:rFonts w:hint="eastAsia"/>
                <w:spacing w:val="-2"/>
              </w:rPr>
              <w:t>课程目标5</w:t>
            </w:r>
          </w:p>
        </w:tc>
        <w:tc>
          <w:tcPr>
            <w:tcW w:w="4416" w:type="dxa"/>
            <w:tcBorders>
              <w:top w:val="single" w:color="000000" w:sz="4" w:space="0"/>
              <w:left w:val="single" w:color="000000" w:sz="4" w:space="0"/>
              <w:bottom w:val="single" w:color="000000" w:sz="4" w:space="0"/>
              <w:right w:val="single" w:color="000000" w:sz="4" w:space="0"/>
            </w:tcBorders>
            <w:vAlign w:val="center"/>
          </w:tcPr>
          <w:p w14:paraId="3EA08B1E">
            <w:pPr>
              <w:snapToGrid w:val="0"/>
              <w:spacing w:line="264" w:lineRule="auto"/>
              <w:rPr>
                <w:rFonts w:ascii="仿宋" w:hAnsi="仿宋" w:eastAsia="仿宋" w:cs="仿宋"/>
                <w:sz w:val="20"/>
                <w:szCs w:val="22"/>
              </w:rPr>
            </w:pPr>
            <w:r>
              <w:rPr>
                <w:rFonts w:hint="eastAsia"/>
                <w:sz w:val="20"/>
                <w:szCs w:val="22"/>
              </w:rPr>
              <w:t>通过综合性、设计性毕业设计课题训练，培养学生合理分析评价软件系统设计与应用领域工程实践对社会、健康、安全、法律及文化影响的意识。</w:t>
            </w:r>
          </w:p>
        </w:tc>
        <w:tc>
          <w:tcPr>
            <w:tcW w:w="810" w:type="dxa"/>
            <w:tcBorders>
              <w:top w:val="single" w:color="000000" w:sz="4" w:space="0"/>
              <w:left w:val="single" w:color="000000" w:sz="4" w:space="0"/>
              <w:bottom w:val="single" w:color="000000" w:sz="4" w:space="0"/>
              <w:right w:val="single" w:color="000000" w:sz="4" w:space="0"/>
            </w:tcBorders>
            <w:vAlign w:val="center"/>
          </w:tcPr>
          <w:p w14:paraId="79D9D52D">
            <w:pPr>
              <w:spacing w:line="360" w:lineRule="auto"/>
              <w:jc w:val="center"/>
              <w:rPr>
                <w:rFonts w:eastAsia="仿宋"/>
              </w:rPr>
            </w:pPr>
            <w:r>
              <w:rPr>
                <w:rFonts w:eastAsia="仿宋"/>
              </w:rPr>
              <w:t>10</w:t>
            </w:r>
          </w:p>
        </w:tc>
        <w:tc>
          <w:tcPr>
            <w:tcW w:w="1259" w:type="dxa"/>
            <w:gridSpan w:val="2"/>
            <w:tcBorders>
              <w:top w:val="single" w:color="000000" w:sz="4" w:space="0"/>
              <w:left w:val="single" w:color="000000" w:sz="4" w:space="0"/>
              <w:bottom w:val="single" w:color="000000" w:sz="4" w:space="0"/>
              <w:right w:val="single" w:color="000000" w:sz="4" w:space="0"/>
            </w:tcBorders>
            <w:vAlign w:val="center"/>
          </w:tcPr>
          <w:p w14:paraId="08EF917F">
            <w:pPr>
              <w:snapToGrid w:val="0"/>
              <w:spacing w:line="360" w:lineRule="auto"/>
              <w:jc w:val="center"/>
              <w:rPr>
                <w:rFonts w:eastAsia="仿宋"/>
              </w:rPr>
            </w:pPr>
          </w:p>
        </w:tc>
      </w:tr>
      <w:tr w14:paraId="0540B8E3">
        <w:tblPrEx>
          <w:tblCellMar>
            <w:top w:w="0" w:type="dxa"/>
            <w:left w:w="108" w:type="dxa"/>
            <w:bottom w:w="0" w:type="dxa"/>
            <w:right w:w="108" w:type="dxa"/>
          </w:tblCellMar>
        </w:tblPrEx>
        <w:trPr>
          <w:cantSplit/>
          <w:trHeight w:val="964" w:hRule="atLeast"/>
        </w:trPr>
        <w:tc>
          <w:tcPr>
            <w:tcW w:w="1188" w:type="dxa"/>
            <w:vMerge w:val="continue"/>
            <w:tcBorders>
              <w:top w:val="single" w:color="000000" w:sz="4" w:space="0"/>
              <w:left w:val="single" w:color="000000" w:sz="4" w:space="0"/>
              <w:bottom w:val="single" w:color="000000" w:sz="4" w:space="0"/>
              <w:right w:val="single" w:color="000000" w:sz="4" w:space="0"/>
            </w:tcBorders>
            <w:vAlign w:val="center"/>
          </w:tcPr>
          <w:p w14:paraId="247393BB">
            <w:pPr>
              <w:snapToGrid w:val="0"/>
              <w:spacing w:line="340" w:lineRule="exact"/>
              <w:jc w:val="center"/>
              <w:rPr>
                <w:spacing w:val="-2"/>
              </w:rPr>
            </w:pPr>
          </w:p>
        </w:tc>
        <w:tc>
          <w:tcPr>
            <w:tcW w:w="1190" w:type="dxa"/>
            <w:tcBorders>
              <w:top w:val="single" w:color="000000" w:sz="4" w:space="0"/>
              <w:left w:val="single" w:color="000000" w:sz="4" w:space="0"/>
              <w:bottom w:val="single" w:color="000000" w:sz="4" w:space="0"/>
              <w:right w:val="single" w:color="000000" w:sz="4" w:space="0"/>
            </w:tcBorders>
            <w:vAlign w:val="center"/>
          </w:tcPr>
          <w:p w14:paraId="2D0E7E07">
            <w:pPr>
              <w:jc w:val="center"/>
              <w:rPr>
                <w:spacing w:val="-2"/>
              </w:rPr>
            </w:pPr>
            <w:r>
              <w:rPr>
                <w:rFonts w:hint="eastAsia"/>
                <w:spacing w:val="-2"/>
              </w:rPr>
              <w:t>课程目标6</w:t>
            </w:r>
          </w:p>
        </w:tc>
        <w:tc>
          <w:tcPr>
            <w:tcW w:w="4416" w:type="dxa"/>
            <w:tcBorders>
              <w:top w:val="single" w:color="000000" w:sz="4" w:space="0"/>
              <w:left w:val="single" w:color="000000" w:sz="4" w:space="0"/>
              <w:bottom w:val="single" w:color="000000" w:sz="4" w:space="0"/>
              <w:right w:val="single" w:color="000000" w:sz="4" w:space="0"/>
            </w:tcBorders>
            <w:vAlign w:val="center"/>
          </w:tcPr>
          <w:p w14:paraId="7A7B7B9D">
            <w:pPr>
              <w:snapToGrid w:val="0"/>
              <w:spacing w:line="264" w:lineRule="auto"/>
              <w:rPr>
                <w:sz w:val="20"/>
                <w:szCs w:val="22"/>
              </w:rPr>
            </w:pPr>
            <w:r>
              <w:rPr>
                <w:rFonts w:hint="eastAsia"/>
                <w:sz w:val="20"/>
                <w:szCs w:val="22"/>
              </w:rPr>
              <w:t>能够从环境保护和可持续发展的角度思考软件工程实践的可持续性，能够评价软件生命周期中可能对人类和环境造成的损害或隐患。</w:t>
            </w:r>
          </w:p>
        </w:tc>
        <w:tc>
          <w:tcPr>
            <w:tcW w:w="810" w:type="dxa"/>
            <w:tcBorders>
              <w:top w:val="single" w:color="000000" w:sz="4" w:space="0"/>
              <w:left w:val="single" w:color="000000" w:sz="4" w:space="0"/>
              <w:bottom w:val="single" w:color="000000" w:sz="4" w:space="0"/>
              <w:right w:val="single" w:color="000000" w:sz="4" w:space="0"/>
            </w:tcBorders>
            <w:vAlign w:val="center"/>
          </w:tcPr>
          <w:p w14:paraId="7266EAE7">
            <w:pPr>
              <w:spacing w:line="360" w:lineRule="auto"/>
              <w:jc w:val="center"/>
              <w:rPr>
                <w:rFonts w:eastAsia="仿宋"/>
              </w:rPr>
            </w:pPr>
            <w:r>
              <w:rPr>
                <w:rFonts w:eastAsia="仿宋"/>
              </w:rPr>
              <w:t>10</w:t>
            </w:r>
          </w:p>
        </w:tc>
        <w:tc>
          <w:tcPr>
            <w:tcW w:w="1259" w:type="dxa"/>
            <w:gridSpan w:val="2"/>
            <w:tcBorders>
              <w:top w:val="single" w:color="000000" w:sz="4" w:space="0"/>
              <w:left w:val="single" w:color="000000" w:sz="4" w:space="0"/>
              <w:bottom w:val="single" w:color="000000" w:sz="4" w:space="0"/>
              <w:right w:val="single" w:color="000000" w:sz="4" w:space="0"/>
            </w:tcBorders>
            <w:vAlign w:val="center"/>
          </w:tcPr>
          <w:p w14:paraId="7A8310A1">
            <w:pPr>
              <w:snapToGrid w:val="0"/>
              <w:spacing w:line="360" w:lineRule="auto"/>
              <w:jc w:val="center"/>
              <w:rPr>
                <w:rFonts w:eastAsia="仿宋"/>
              </w:rPr>
            </w:pPr>
          </w:p>
        </w:tc>
      </w:tr>
      <w:tr w14:paraId="4C9A085B">
        <w:tblPrEx>
          <w:tblCellMar>
            <w:top w:w="0" w:type="dxa"/>
            <w:left w:w="108" w:type="dxa"/>
            <w:bottom w:w="0" w:type="dxa"/>
            <w:right w:w="108" w:type="dxa"/>
          </w:tblCellMar>
        </w:tblPrEx>
        <w:trPr>
          <w:cantSplit/>
          <w:trHeight w:val="1053" w:hRule="atLeast"/>
        </w:trPr>
        <w:tc>
          <w:tcPr>
            <w:tcW w:w="1188" w:type="dxa"/>
            <w:vMerge w:val="continue"/>
            <w:tcBorders>
              <w:top w:val="single" w:color="000000" w:sz="4" w:space="0"/>
              <w:left w:val="single" w:color="000000" w:sz="4" w:space="0"/>
              <w:bottom w:val="single" w:color="000000" w:sz="4" w:space="0"/>
              <w:right w:val="single" w:color="000000" w:sz="4" w:space="0"/>
            </w:tcBorders>
            <w:vAlign w:val="center"/>
          </w:tcPr>
          <w:p w14:paraId="1317335C">
            <w:pPr>
              <w:snapToGrid w:val="0"/>
              <w:spacing w:line="340" w:lineRule="exact"/>
              <w:jc w:val="center"/>
              <w:rPr>
                <w:spacing w:val="-2"/>
              </w:rPr>
            </w:pPr>
          </w:p>
        </w:tc>
        <w:tc>
          <w:tcPr>
            <w:tcW w:w="1190" w:type="dxa"/>
            <w:tcBorders>
              <w:top w:val="single" w:color="000000" w:sz="4" w:space="0"/>
              <w:left w:val="single" w:color="000000" w:sz="4" w:space="0"/>
              <w:bottom w:val="single" w:color="000000" w:sz="4" w:space="0"/>
              <w:right w:val="single" w:color="000000" w:sz="4" w:space="0"/>
            </w:tcBorders>
            <w:vAlign w:val="center"/>
          </w:tcPr>
          <w:p w14:paraId="6A5F1199">
            <w:pPr>
              <w:jc w:val="center"/>
              <w:rPr>
                <w:spacing w:val="-2"/>
              </w:rPr>
            </w:pPr>
            <w:r>
              <w:rPr>
                <w:rFonts w:hint="eastAsia"/>
                <w:spacing w:val="-2"/>
              </w:rPr>
              <w:t>课程目标8</w:t>
            </w:r>
          </w:p>
        </w:tc>
        <w:tc>
          <w:tcPr>
            <w:tcW w:w="4416" w:type="dxa"/>
            <w:tcBorders>
              <w:top w:val="single" w:color="000000" w:sz="4" w:space="0"/>
              <w:left w:val="single" w:color="000000" w:sz="4" w:space="0"/>
              <w:bottom w:val="single" w:color="000000" w:sz="4" w:space="0"/>
              <w:right w:val="single" w:color="000000" w:sz="4" w:space="0"/>
            </w:tcBorders>
            <w:vAlign w:val="center"/>
          </w:tcPr>
          <w:p w14:paraId="38BC54E3">
            <w:pPr>
              <w:snapToGrid w:val="0"/>
              <w:spacing w:line="264" w:lineRule="auto"/>
              <w:rPr>
                <w:sz w:val="20"/>
                <w:szCs w:val="22"/>
              </w:rPr>
            </w:pPr>
            <w:r>
              <w:rPr>
                <w:rFonts w:hint="eastAsia"/>
                <w:sz w:val="20"/>
                <w:szCs w:val="22"/>
              </w:rPr>
              <w:t>具有良好的外语读写能力，能够熟练应用外语撰写英文摘要。具备较好的外文文献查阅能力，能够在论文中规范、科学地引用参考文献。</w:t>
            </w:r>
          </w:p>
        </w:tc>
        <w:tc>
          <w:tcPr>
            <w:tcW w:w="810" w:type="dxa"/>
            <w:tcBorders>
              <w:top w:val="single" w:color="000000" w:sz="4" w:space="0"/>
              <w:left w:val="single" w:color="000000" w:sz="4" w:space="0"/>
              <w:bottom w:val="single" w:color="000000" w:sz="4" w:space="0"/>
              <w:right w:val="single" w:color="000000" w:sz="4" w:space="0"/>
            </w:tcBorders>
            <w:vAlign w:val="center"/>
          </w:tcPr>
          <w:p w14:paraId="032F1AE4">
            <w:pPr>
              <w:spacing w:line="360" w:lineRule="auto"/>
              <w:jc w:val="center"/>
              <w:rPr>
                <w:rFonts w:eastAsia="仿宋"/>
              </w:rPr>
            </w:pPr>
            <w:r>
              <w:rPr>
                <w:rFonts w:eastAsia="仿宋"/>
              </w:rPr>
              <w:t>10</w:t>
            </w:r>
          </w:p>
        </w:tc>
        <w:tc>
          <w:tcPr>
            <w:tcW w:w="1259" w:type="dxa"/>
            <w:gridSpan w:val="2"/>
            <w:tcBorders>
              <w:top w:val="single" w:color="000000" w:sz="4" w:space="0"/>
              <w:left w:val="single" w:color="000000" w:sz="4" w:space="0"/>
              <w:bottom w:val="single" w:color="000000" w:sz="4" w:space="0"/>
              <w:right w:val="single" w:color="000000" w:sz="4" w:space="0"/>
            </w:tcBorders>
            <w:vAlign w:val="center"/>
          </w:tcPr>
          <w:p w14:paraId="0E384E21">
            <w:pPr>
              <w:snapToGrid w:val="0"/>
              <w:spacing w:line="360" w:lineRule="auto"/>
              <w:jc w:val="center"/>
              <w:rPr>
                <w:rFonts w:eastAsia="仿宋"/>
              </w:rPr>
            </w:pPr>
          </w:p>
        </w:tc>
      </w:tr>
      <w:tr w14:paraId="75277D68">
        <w:tblPrEx>
          <w:tblCellMar>
            <w:top w:w="0" w:type="dxa"/>
            <w:left w:w="108" w:type="dxa"/>
            <w:bottom w:w="0" w:type="dxa"/>
            <w:right w:w="108" w:type="dxa"/>
          </w:tblCellMar>
        </w:tblPrEx>
        <w:trPr>
          <w:cantSplit/>
          <w:trHeight w:val="610" w:hRule="atLeast"/>
        </w:trPr>
        <w:tc>
          <w:tcPr>
            <w:tcW w:w="1188" w:type="dxa"/>
            <w:vMerge w:val="continue"/>
            <w:tcBorders>
              <w:top w:val="single" w:color="000000" w:sz="4" w:space="0"/>
              <w:left w:val="single" w:color="000000" w:sz="4" w:space="0"/>
              <w:bottom w:val="single" w:color="000000" w:sz="4" w:space="0"/>
              <w:right w:val="single" w:color="000000" w:sz="4" w:space="0"/>
            </w:tcBorders>
            <w:vAlign w:val="center"/>
          </w:tcPr>
          <w:p w14:paraId="6B7A16F8">
            <w:pPr>
              <w:snapToGrid w:val="0"/>
              <w:spacing w:line="340" w:lineRule="exact"/>
              <w:jc w:val="center"/>
              <w:rPr>
                <w:spacing w:val="-2"/>
              </w:rPr>
            </w:pPr>
          </w:p>
        </w:tc>
        <w:tc>
          <w:tcPr>
            <w:tcW w:w="1190" w:type="dxa"/>
            <w:tcBorders>
              <w:top w:val="single" w:color="000000" w:sz="4" w:space="0"/>
              <w:left w:val="single" w:color="000000" w:sz="4" w:space="0"/>
              <w:bottom w:val="single" w:color="000000" w:sz="4" w:space="0"/>
              <w:right w:val="single" w:color="000000" w:sz="4" w:space="0"/>
            </w:tcBorders>
            <w:vAlign w:val="center"/>
          </w:tcPr>
          <w:p w14:paraId="03652E9D">
            <w:pPr>
              <w:spacing w:line="360" w:lineRule="auto"/>
              <w:jc w:val="center"/>
              <w:rPr>
                <w:rFonts w:hint="eastAsia"/>
              </w:rPr>
            </w:pPr>
            <w:r>
              <w:rPr>
                <w:rFonts w:hint="eastAsia"/>
              </w:rPr>
              <w:t>总分</w:t>
            </w:r>
          </w:p>
        </w:tc>
        <w:tc>
          <w:tcPr>
            <w:tcW w:w="4416" w:type="dxa"/>
            <w:tcBorders>
              <w:top w:val="single" w:color="000000" w:sz="4" w:space="0"/>
              <w:left w:val="single" w:color="000000" w:sz="4" w:space="0"/>
              <w:bottom w:val="single" w:color="000000" w:sz="4" w:space="0"/>
              <w:right w:val="single" w:color="000000" w:sz="4" w:space="0"/>
            </w:tcBorders>
            <w:vAlign w:val="center"/>
          </w:tcPr>
          <w:p w14:paraId="51236D44">
            <w:pPr>
              <w:spacing w:line="360" w:lineRule="auto"/>
              <w:rPr>
                <w:rFonts w:ascii="楷体" w:hAnsi="楷体" w:eastAsia="楷体" w:cs="楷体"/>
              </w:rPr>
            </w:pPr>
            <w:r>
              <w:rPr>
                <w:rFonts w:hint="eastAsia" w:ascii="楷体" w:hAnsi="楷体" w:eastAsia="楷体" w:cs="楷体"/>
              </w:rPr>
              <w:t>（百分制）</w:t>
            </w:r>
          </w:p>
        </w:tc>
        <w:tc>
          <w:tcPr>
            <w:tcW w:w="810" w:type="dxa"/>
            <w:tcBorders>
              <w:top w:val="single" w:color="000000" w:sz="4" w:space="0"/>
              <w:left w:val="single" w:color="000000" w:sz="4" w:space="0"/>
              <w:bottom w:val="single" w:color="000000" w:sz="4" w:space="0"/>
              <w:right w:val="single" w:color="000000" w:sz="4" w:space="0"/>
            </w:tcBorders>
            <w:vAlign w:val="center"/>
          </w:tcPr>
          <w:p w14:paraId="260CB329">
            <w:pPr>
              <w:spacing w:line="360" w:lineRule="auto"/>
              <w:jc w:val="center"/>
            </w:pPr>
            <w:r>
              <w:t>100</w:t>
            </w:r>
          </w:p>
        </w:tc>
        <w:tc>
          <w:tcPr>
            <w:tcW w:w="1259" w:type="dxa"/>
            <w:gridSpan w:val="2"/>
            <w:tcBorders>
              <w:top w:val="single" w:color="000000" w:sz="4" w:space="0"/>
              <w:left w:val="single" w:color="000000" w:sz="4" w:space="0"/>
              <w:bottom w:val="single" w:color="000000" w:sz="4" w:space="0"/>
              <w:right w:val="single" w:color="000000" w:sz="4" w:space="0"/>
            </w:tcBorders>
            <w:vAlign w:val="center"/>
          </w:tcPr>
          <w:p w14:paraId="7F1FF98A">
            <w:pPr>
              <w:snapToGrid w:val="0"/>
              <w:spacing w:line="360" w:lineRule="auto"/>
              <w:jc w:val="center"/>
            </w:pPr>
          </w:p>
        </w:tc>
      </w:tr>
      <w:tr w14:paraId="2756EDB5">
        <w:tblPrEx>
          <w:tblCellMar>
            <w:top w:w="0" w:type="dxa"/>
            <w:left w:w="108" w:type="dxa"/>
            <w:bottom w:w="0" w:type="dxa"/>
            <w:right w:w="108" w:type="dxa"/>
          </w:tblCellMar>
        </w:tblPrEx>
        <w:trPr>
          <w:cantSplit/>
          <w:trHeight w:val="637" w:hRule="atLeast"/>
        </w:trPr>
        <w:tc>
          <w:tcPr>
            <w:tcW w:w="1188" w:type="dxa"/>
            <w:vMerge w:val="continue"/>
            <w:tcBorders>
              <w:top w:val="single" w:color="000000" w:sz="4" w:space="0"/>
              <w:left w:val="single" w:color="000000" w:sz="4" w:space="0"/>
              <w:bottom w:val="single" w:color="000000" w:sz="4" w:space="0"/>
              <w:right w:val="single" w:color="000000" w:sz="4" w:space="0"/>
            </w:tcBorders>
            <w:vAlign w:val="center"/>
          </w:tcPr>
          <w:p w14:paraId="293F487F">
            <w:pPr>
              <w:snapToGrid w:val="0"/>
              <w:spacing w:line="340" w:lineRule="exact"/>
              <w:jc w:val="center"/>
              <w:rPr>
                <w:spacing w:val="-2"/>
              </w:rPr>
            </w:pPr>
          </w:p>
        </w:tc>
        <w:tc>
          <w:tcPr>
            <w:tcW w:w="1190" w:type="dxa"/>
            <w:tcBorders>
              <w:top w:val="single" w:color="000000" w:sz="4" w:space="0"/>
              <w:left w:val="single" w:color="000000" w:sz="4" w:space="0"/>
              <w:bottom w:val="single" w:color="000000" w:sz="4" w:space="0"/>
              <w:right w:val="single" w:color="000000" w:sz="4" w:space="0"/>
            </w:tcBorders>
            <w:vAlign w:val="center"/>
          </w:tcPr>
          <w:p w14:paraId="71196A81">
            <w:pPr>
              <w:spacing w:line="360" w:lineRule="auto"/>
              <w:jc w:val="center"/>
              <w:rPr>
                <w:rFonts w:hint="eastAsia"/>
              </w:rPr>
            </w:pPr>
            <w:r>
              <w:rPr>
                <w:rFonts w:hint="eastAsia"/>
              </w:rPr>
              <w:t>签名</w:t>
            </w:r>
          </w:p>
        </w:tc>
        <w:tc>
          <w:tcPr>
            <w:tcW w:w="6485" w:type="dxa"/>
            <w:gridSpan w:val="4"/>
            <w:tcBorders>
              <w:top w:val="single" w:color="000000" w:sz="4" w:space="0"/>
              <w:left w:val="single" w:color="000000" w:sz="4" w:space="0"/>
              <w:bottom w:val="single" w:color="000000" w:sz="4" w:space="0"/>
              <w:right w:val="single" w:color="000000" w:sz="4" w:space="0"/>
            </w:tcBorders>
            <w:vAlign w:val="center"/>
          </w:tcPr>
          <w:p w14:paraId="0ADC1ACB">
            <w:pPr>
              <w:spacing w:line="360" w:lineRule="auto"/>
            </w:pPr>
            <w:r>
              <w:rPr>
                <w:rFonts w:hint="eastAsia"/>
              </w:rPr>
              <w:t xml:space="preserve">答辩小组组长签名： </w:t>
            </w:r>
            <w:r>
              <w:t xml:space="preserve">   </w:t>
            </w:r>
            <w:r>
              <w:rPr>
                <w:rFonts w:hint="eastAsia"/>
              </w:rPr>
              <w:t xml:space="preserve">   </w:t>
            </w:r>
            <w:r>
              <w:t xml:space="preserve">  </w:t>
            </w:r>
            <w:r>
              <w:rPr>
                <w:rFonts w:hint="eastAsia"/>
              </w:rPr>
              <w:t xml:space="preserve"> </w:t>
            </w:r>
            <w:r>
              <w:t xml:space="preserve">      </w:t>
            </w:r>
            <w:r>
              <w:rPr>
                <w:rFonts w:hint="eastAsia"/>
              </w:rPr>
              <w:t xml:space="preserve">    2027年  月  日</w:t>
            </w:r>
          </w:p>
        </w:tc>
      </w:tr>
      <w:tr w14:paraId="295F5C2D">
        <w:tblPrEx>
          <w:tblCellMar>
            <w:top w:w="0" w:type="dxa"/>
            <w:left w:w="108" w:type="dxa"/>
            <w:bottom w:w="0" w:type="dxa"/>
            <w:right w:w="108" w:type="dxa"/>
          </w:tblCellMar>
        </w:tblPrEx>
        <w:trPr>
          <w:cantSplit/>
          <w:trHeight w:val="959" w:hRule="atLeast"/>
        </w:trPr>
        <w:tc>
          <w:tcPr>
            <w:tcW w:w="1188" w:type="dxa"/>
            <w:tcBorders>
              <w:top w:val="single" w:color="000000" w:sz="4" w:space="0"/>
              <w:left w:val="single" w:color="000000" w:sz="4" w:space="0"/>
              <w:bottom w:val="single" w:color="000000" w:sz="4" w:space="0"/>
              <w:right w:val="single" w:color="000000" w:sz="4" w:space="0"/>
            </w:tcBorders>
            <w:vAlign w:val="center"/>
          </w:tcPr>
          <w:p w14:paraId="03345CE8">
            <w:pPr>
              <w:spacing w:line="340" w:lineRule="exact"/>
              <w:jc w:val="center"/>
              <w:rPr>
                <w:spacing w:val="-2"/>
              </w:rPr>
            </w:pPr>
            <w:r>
              <w:rPr>
                <w:rFonts w:hint="eastAsia"/>
                <w:spacing w:val="-2"/>
              </w:rPr>
              <w:t>指导教师评分</w:t>
            </w:r>
            <w:r>
              <w:rPr>
                <w:spacing w:val="-2"/>
              </w:rPr>
              <w:t>3</w:t>
            </w:r>
            <w:r>
              <w:rPr>
                <w:rFonts w:hint="eastAsia"/>
                <w:spacing w:val="-2"/>
              </w:rPr>
              <w:t>0</w:t>
            </w:r>
            <w:r>
              <w:rPr>
                <w:spacing w:val="-2"/>
              </w:rPr>
              <w:t>%</w:t>
            </w:r>
          </w:p>
        </w:tc>
        <w:tc>
          <w:tcPr>
            <w:tcW w:w="5606" w:type="dxa"/>
            <w:gridSpan w:val="2"/>
            <w:tcBorders>
              <w:top w:val="single" w:color="000000" w:sz="4" w:space="0"/>
              <w:left w:val="single" w:color="000000" w:sz="4" w:space="0"/>
              <w:bottom w:val="single" w:color="000000" w:sz="4" w:space="0"/>
              <w:right w:val="single" w:color="000000" w:sz="4" w:space="0"/>
            </w:tcBorders>
            <w:vAlign w:val="center"/>
          </w:tcPr>
          <w:p w14:paraId="5FB1E5AB">
            <w:pPr>
              <w:spacing w:line="360" w:lineRule="auto"/>
              <w:rPr>
                <w:rFonts w:ascii="楷体" w:hAnsi="楷体" w:eastAsia="楷体" w:cs="楷体"/>
              </w:rPr>
            </w:pPr>
            <w:r>
              <w:rPr>
                <w:rFonts w:hint="eastAsia" w:ascii="楷体" w:hAnsi="楷体" w:eastAsia="楷体" w:cs="楷体"/>
              </w:rPr>
              <w:t>（百分制）</w:t>
            </w:r>
          </w:p>
        </w:tc>
        <w:tc>
          <w:tcPr>
            <w:tcW w:w="1000" w:type="dxa"/>
            <w:gridSpan w:val="2"/>
            <w:tcBorders>
              <w:top w:val="single" w:color="000000" w:sz="4" w:space="0"/>
              <w:left w:val="single" w:color="000000" w:sz="4" w:space="0"/>
              <w:bottom w:val="single" w:color="000000" w:sz="4" w:space="0"/>
              <w:right w:val="single" w:color="000000" w:sz="4" w:space="0"/>
            </w:tcBorders>
            <w:vAlign w:val="center"/>
          </w:tcPr>
          <w:p w14:paraId="63781BED">
            <w:pPr>
              <w:spacing w:line="360" w:lineRule="auto"/>
              <w:jc w:val="center"/>
              <w:rPr>
                <w:rFonts w:hint="eastAsia"/>
              </w:rPr>
            </w:pPr>
            <w:r>
              <w:rPr>
                <w:rFonts w:hint="eastAsia"/>
              </w:rPr>
              <w:t>100</w:t>
            </w:r>
          </w:p>
        </w:tc>
        <w:tc>
          <w:tcPr>
            <w:tcW w:w="1069" w:type="dxa"/>
            <w:tcBorders>
              <w:top w:val="single" w:color="000000" w:sz="4" w:space="0"/>
              <w:left w:val="single" w:color="000000" w:sz="4" w:space="0"/>
              <w:bottom w:val="single" w:color="000000" w:sz="4" w:space="0"/>
              <w:right w:val="single" w:color="000000" w:sz="4" w:space="0"/>
            </w:tcBorders>
            <w:vAlign w:val="center"/>
          </w:tcPr>
          <w:p w14:paraId="079B3BB6">
            <w:pPr>
              <w:snapToGrid w:val="0"/>
              <w:spacing w:line="360" w:lineRule="auto"/>
              <w:jc w:val="center"/>
            </w:pPr>
          </w:p>
        </w:tc>
      </w:tr>
      <w:tr w14:paraId="2EB0B788">
        <w:tblPrEx>
          <w:tblCellMar>
            <w:top w:w="0" w:type="dxa"/>
            <w:left w:w="108" w:type="dxa"/>
            <w:bottom w:w="0" w:type="dxa"/>
            <w:right w:w="108" w:type="dxa"/>
          </w:tblCellMar>
        </w:tblPrEx>
        <w:trPr>
          <w:cantSplit/>
          <w:trHeight w:val="919" w:hRule="atLeast"/>
        </w:trPr>
        <w:tc>
          <w:tcPr>
            <w:tcW w:w="1188" w:type="dxa"/>
            <w:tcBorders>
              <w:top w:val="single" w:color="000000" w:sz="4" w:space="0"/>
              <w:left w:val="single" w:color="000000" w:sz="4" w:space="0"/>
              <w:bottom w:val="single" w:color="000000" w:sz="4" w:space="0"/>
              <w:right w:val="single" w:color="000000" w:sz="4" w:space="0"/>
            </w:tcBorders>
            <w:vAlign w:val="center"/>
          </w:tcPr>
          <w:p w14:paraId="0F5E5603">
            <w:pPr>
              <w:spacing w:line="340" w:lineRule="exact"/>
              <w:jc w:val="center"/>
              <w:rPr>
                <w:spacing w:val="-2"/>
              </w:rPr>
            </w:pPr>
            <w:r>
              <w:rPr>
                <w:rFonts w:hint="eastAsia"/>
                <w:spacing w:val="-2"/>
              </w:rPr>
              <w:t>评阅教师评分</w:t>
            </w:r>
            <w:r>
              <w:rPr>
                <w:spacing w:val="-2"/>
              </w:rPr>
              <w:t>3</w:t>
            </w:r>
            <w:r>
              <w:rPr>
                <w:rFonts w:hint="eastAsia"/>
                <w:spacing w:val="-2"/>
              </w:rPr>
              <w:t>0</w:t>
            </w:r>
            <w:r>
              <w:rPr>
                <w:spacing w:val="-2"/>
              </w:rPr>
              <w:t>%</w:t>
            </w:r>
          </w:p>
        </w:tc>
        <w:tc>
          <w:tcPr>
            <w:tcW w:w="5606" w:type="dxa"/>
            <w:gridSpan w:val="2"/>
            <w:tcBorders>
              <w:top w:val="single" w:color="000000" w:sz="4" w:space="0"/>
              <w:left w:val="single" w:color="000000" w:sz="4" w:space="0"/>
              <w:bottom w:val="single" w:color="000000" w:sz="4" w:space="0"/>
              <w:right w:val="single" w:color="000000" w:sz="4" w:space="0"/>
            </w:tcBorders>
            <w:vAlign w:val="center"/>
          </w:tcPr>
          <w:p w14:paraId="2A6DACC5">
            <w:pPr>
              <w:spacing w:line="360" w:lineRule="auto"/>
              <w:rPr>
                <w:rFonts w:ascii="楷体" w:hAnsi="楷体" w:eastAsia="楷体" w:cs="楷体"/>
              </w:rPr>
            </w:pPr>
            <w:r>
              <w:rPr>
                <w:rFonts w:hint="eastAsia" w:ascii="楷体" w:hAnsi="楷体" w:eastAsia="楷体" w:cs="楷体"/>
              </w:rPr>
              <w:t>（百分制）</w:t>
            </w:r>
          </w:p>
        </w:tc>
        <w:tc>
          <w:tcPr>
            <w:tcW w:w="1000" w:type="dxa"/>
            <w:gridSpan w:val="2"/>
            <w:tcBorders>
              <w:top w:val="single" w:color="000000" w:sz="4" w:space="0"/>
              <w:left w:val="single" w:color="000000" w:sz="4" w:space="0"/>
              <w:bottom w:val="single" w:color="000000" w:sz="4" w:space="0"/>
              <w:right w:val="single" w:color="000000" w:sz="4" w:space="0"/>
            </w:tcBorders>
            <w:vAlign w:val="center"/>
          </w:tcPr>
          <w:p w14:paraId="4F7FD9CC">
            <w:pPr>
              <w:spacing w:line="360" w:lineRule="auto"/>
              <w:jc w:val="center"/>
              <w:rPr>
                <w:rFonts w:hint="eastAsia"/>
              </w:rPr>
            </w:pPr>
            <w:r>
              <w:rPr>
                <w:rFonts w:hint="eastAsia"/>
              </w:rPr>
              <w:t>100</w:t>
            </w:r>
          </w:p>
        </w:tc>
        <w:tc>
          <w:tcPr>
            <w:tcW w:w="1069" w:type="dxa"/>
            <w:tcBorders>
              <w:top w:val="single" w:color="000000" w:sz="4" w:space="0"/>
              <w:left w:val="single" w:color="000000" w:sz="4" w:space="0"/>
              <w:bottom w:val="single" w:color="000000" w:sz="4" w:space="0"/>
              <w:right w:val="single" w:color="000000" w:sz="4" w:space="0"/>
            </w:tcBorders>
            <w:vAlign w:val="center"/>
          </w:tcPr>
          <w:p w14:paraId="163A3F32">
            <w:pPr>
              <w:snapToGrid w:val="0"/>
              <w:spacing w:line="360" w:lineRule="auto"/>
              <w:jc w:val="center"/>
            </w:pPr>
          </w:p>
        </w:tc>
      </w:tr>
      <w:tr w14:paraId="3CA89A39">
        <w:tblPrEx>
          <w:tblCellMar>
            <w:top w:w="0" w:type="dxa"/>
            <w:left w:w="108" w:type="dxa"/>
            <w:bottom w:w="0" w:type="dxa"/>
            <w:right w:w="108" w:type="dxa"/>
          </w:tblCellMar>
        </w:tblPrEx>
        <w:trPr>
          <w:cantSplit/>
          <w:trHeight w:val="1073" w:hRule="atLeast"/>
        </w:trPr>
        <w:tc>
          <w:tcPr>
            <w:tcW w:w="1188" w:type="dxa"/>
            <w:tcBorders>
              <w:top w:val="single" w:color="000000" w:sz="4" w:space="0"/>
              <w:left w:val="single" w:color="000000" w:sz="4" w:space="0"/>
              <w:bottom w:val="single" w:color="000000" w:sz="4" w:space="0"/>
              <w:right w:val="single" w:color="000000" w:sz="4" w:space="0"/>
            </w:tcBorders>
            <w:vAlign w:val="center"/>
          </w:tcPr>
          <w:p w14:paraId="169B1A9B">
            <w:pPr>
              <w:spacing w:line="340" w:lineRule="exact"/>
              <w:jc w:val="center"/>
              <w:rPr>
                <w:spacing w:val="-2"/>
              </w:rPr>
            </w:pPr>
            <w:r>
              <w:rPr>
                <w:rFonts w:hint="eastAsia"/>
                <w:spacing w:val="-2"/>
              </w:rPr>
              <w:t>总分</w:t>
            </w:r>
          </w:p>
        </w:tc>
        <w:tc>
          <w:tcPr>
            <w:tcW w:w="5606" w:type="dxa"/>
            <w:gridSpan w:val="2"/>
            <w:tcBorders>
              <w:top w:val="single" w:color="000000" w:sz="4" w:space="0"/>
              <w:left w:val="single" w:color="000000" w:sz="4" w:space="0"/>
              <w:bottom w:val="single" w:color="000000" w:sz="4" w:space="0"/>
              <w:right w:val="single" w:color="000000" w:sz="4" w:space="0"/>
            </w:tcBorders>
            <w:vAlign w:val="center"/>
          </w:tcPr>
          <w:p w14:paraId="50BA4103">
            <w:pPr>
              <w:spacing w:line="400" w:lineRule="exact"/>
              <w:rPr>
                <w:rFonts w:ascii="楷体" w:hAnsi="楷体" w:eastAsia="楷体" w:cs="Arial"/>
                <w:spacing w:val="-2"/>
              </w:rPr>
            </w:pPr>
            <w:r>
              <w:rPr>
                <w:rFonts w:hint="eastAsia" w:ascii="楷体" w:hAnsi="楷体" w:eastAsia="楷体" w:cs="楷体"/>
                <w:spacing w:val="-2"/>
              </w:rPr>
              <w:t>总分</w:t>
            </w:r>
            <w:r>
              <w:rPr>
                <w:rFonts w:ascii="楷体" w:hAnsi="楷体" w:eastAsia="楷体" w:cs="Arial"/>
                <w:spacing w:val="-2"/>
              </w:rPr>
              <w:t xml:space="preserve">= </w:t>
            </w:r>
            <w:r>
              <w:rPr>
                <w:rFonts w:hint="eastAsia" w:ascii="楷体" w:hAnsi="楷体" w:eastAsia="楷体" w:cs="Arial"/>
                <w:spacing w:val="-2"/>
              </w:rPr>
              <w:t>答辩评分﹡4</w:t>
            </w:r>
            <w:r>
              <w:rPr>
                <w:rFonts w:ascii="楷体" w:hAnsi="楷体" w:eastAsia="楷体" w:cs="Arial"/>
                <w:spacing w:val="-2"/>
              </w:rPr>
              <w:t>0</w:t>
            </w:r>
            <w:r>
              <w:rPr>
                <w:rFonts w:hint="eastAsia" w:ascii="楷体" w:hAnsi="楷体" w:eastAsia="楷体" w:cs="Arial"/>
                <w:spacing w:val="-2"/>
              </w:rPr>
              <w:t>%+指导教师评分﹡30%</w:t>
            </w:r>
          </w:p>
          <w:p w14:paraId="549B477D">
            <w:pPr>
              <w:spacing w:line="400" w:lineRule="exact"/>
              <w:ind w:left="0" w:leftChars="0" w:right="0" w:rightChars="0" w:firstLineChars="300"/>
              <w:rPr>
                <w:rFonts w:ascii="楷体" w:hAnsi="楷体" w:eastAsia="楷体" w:cs="楷体"/>
              </w:rPr>
            </w:pPr>
            <w:r>
              <w:rPr>
                <w:rFonts w:hint="eastAsia" w:ascii="楷体" w:hAnsi="楷体" w:eastAsia="楷体" w:cs="Arial"/>
                <w:spacing w:val="-2"/>
              </w:rPr>
              <w:t>+评阅教师评分﹡30%</w:t>
            </w:r>
          </w:p>
        </w:tc>
        <w:tc>
          <w:tcPr>
            <w:tcW w:w="1000" w:type="dxa"/>
            <w:gridSpan w:val="2"/>
            <w:tcBorders>
              <w:top w:val="single" w:color="000000" w:sz="4" w:space="0"/>
              <w:left w:val="single" w:color="000000" w:sz="4" w:space="0"/>
              <w:bottom w:val="single" w:color="000000" w:sz="4" w:space="0"/>
              <w:right w:val="single" w:color="000000" w:sz="4" w:space="0"/>
            </w:tcBorders>
            <w:vAlign w:val="center"/>
          </w:tcPr>
          <w:p w14:paraId="3957DFAD">
            <w:pPr>
              <w:spacing w:line="360" w:lineRule="auto"/>
              <w:jc w:val="center"/>
              <w:rPr>
                <w:rFonts w:hint="eastAsia"/>
              </w:rPr>
            </w:pPr>
            <w:r>
              <w:rPr>
                <w:rFonts w:hint="eastAsia"/>
              </w:rPr>
              <w:t>100</w:t>
            </w:r>
          </w:p>
        </w:tc>
        <w:tc>
          <w:tcPr>
            <w:tcW w:w="1069" w:type="dxa"/>
            <w:tcBorders>
              <w:top w:val="single" w:color="000000" w:sz="4" w:space="0"/>
              <w:left w:val="single" w:color="000000" w:sz="4" w:space="0"/>
              <w:bottom w:val="single" w:color="000000" w:sz="4" w:space="0"/>
              <w:right w:val="single" w:color="000000" w:sz="4" w:space="0"/>
            </w:tcBorders>
            <w:vAlign w:val="center"/>
          </w:tcPr>
          <w:p w14:paraId="08ABA18A">
            <w:pPr>
              <w:snapToGrid w:val="0"/>
              <w:spacing w:line="360" w:lineRule="auto"/>
              <w:jc w:val="center"/>
            </w:pPr>
          </w:p>
        </w:tc>
      </w:tr>
      <w:tr w14:paraId="0F3ADCD3">
        <w:tblPrEx>
          <w:tblCellMar>
            <w:top w:w="0" w:type="dxa"/>
            <w:left w:w="108" w:type="dxa"/>
            <w:bottom w:w="0" w:type="dxa"/>
            <w:right w:w="108" w:type="dxa"/>
          </w:tblCellMar>
        </w:tblPrEx>
        <w:trPr>
          <w:cantSplit/>
          <w:trHeight w:val="2471" w:hRule="atLeast"/>
        </w:trPr>
        <w:tc>
          <w:tcPr>
            <w:tcW w:w="1188" w:type="dxa"/>
            <w:tcBorders>
              <w:top w:val="single" w:color="000000" w:sz="4" w:space="0"/>
              <w:left w:val="single" w:color="000000" w:sz="4" w:space="0"/>
              <w:bottom w:val="single" w:color="000000" w:sz="4" w:space="0"/>
              <w:right w:val="single" w:color="000000" w:sz="4" w:space="0"/>
            </w:tcBorders>
            <w:vAlign w:val="center"/>
          </w:tcPr>
          <w:p w14:paraId="42D46779">
            <w:pPr>
              <w:spacing w:line="340" w:lineRule="exact"/>
              <w:jc w:val="center"/>
              <w:rPr>
                <w:spacing w:val="-2"/>
              </w:rPr>
            </w:pPr>
            <w:r>
              <w:rPr>
                <w:rFonts w:hint="eastAsia"/>
                <w:spacing w:val="-2"/>
              </w:rPr>
              <w:t>成绩总评</w:t>
            </w:r>
          </w:p>
        </w:tc>
        <w:tc>
          <w:tcPr>
            <w:tcW w:w="7675" w:type="dxa"/>
            <w:gridSpan w:val="5"/>
            <w:tcBorders>
              <w:top w:val="single" w:color="000000" w:sz="4" w:space="0"/>
              <w:left w:val="single" w:color="000000" w:sz="4" w:space="0"/>
              <w:bottom w:val="single" w:color="000000" w:sz="4" w:space="0"/>
              <w:right w:val="single" w:color="000000" w:sz="4" w:space="0"/>
            </w:tcBorders>
            <w:vAlign w:val="center"/>
          </w:tcPr>
          <w:p w14:paraId="1024C808">
            <w:pPr>
              <w:spacing w:line="360" w:lineRule="auto"/>
              <w:rPr>
                <w:rFonts w:ascii="楷体" w:hAnsi="楷体" w:eastAsia="楷体" w:cs="楷体"/>
              </w:rPr>
            </w:pPr>
            <w:r>
              <w:rPr>
                <w:rFonts w:hint="eastAsia" w:ascii="楷体" w:hAnsi="楷体" w:eastAsia="楷体" w:cs="楷体"/>
              </w:rPr>
              <w:t>(五级记分制)</w:t>
            </w:r>
          </w:p>
          <w:p w14:paraId="6B3068F4">
            <w:pPr>
              <w:spacing w:line="360" w:lineRule="auto"/>
              <w:rPr>
                <w:rFonts w:ascii="楷体" w:hAnsi="楷体" w:eastAsia="楷体_GB2312;楷体" w:cs="楷体"/>
              </w:rPr>
            </w:pPr>
          </w:p>
          <w:p w14:paraId="7A2BD7B9">
            <w:pPr>
              <w:spacing w:line="360" w:lineRule="auto"/>
              <w:rPr>
                <w:rFonts w:eastAsia="楷体_GB2312;楷体"/>
              </w:rPr>
            </w:pPr>
          </w:p>
          <w:p w14:paraId="323A7983">
            <w:pPr>
              <w:rPr>
                <w:rFonts w:hint="eastAsia"/>
              </w:rPr>
            </w:pPr>
            <w:r>
              <w:rPr>
                <w:rFonts w:hint="eastAsia"/>
              </w:rPr>
              <w:t>学院毕业设计(论文)</w:t>
            </w:r>
          </w:p>
          <w:p w14:paraId="5C6C7688">
            <w:r>
              <w:rPr>
                <w:rFonts w:hint="eastAsia"/>
              </w:rPr>
              <w:t xml:space="preserve">领导小组组长签名： </w:t>
            </w:r>
            <w:r>
              <w:t xml:space="preserve">    </w:t>
            </w:r>
            <w:r>
              <w:rPr>
                <w:rFonts w:hint="eastAsia"/>
              </w:rPr>
              <w:t xml:space="preserve">   </w:t>
            </w:r>
            <w:r>
              <w:t xml:space="preserve">     </w:t>
            </w:r>
            <w:r>
              <w:rPr>
                <w:rFonts w:hint="eastAsia"/>
              </w:rPr>
              <w:t xml:space="preserve">        </w:t>
            </w:r>
            <w:r>
              <w:t xml:space="preserve">     </w:t>
            </w:r>
            <w:r>
              <w:rPr>
                <w:rFonts w:hint="eastAsia"/>
              </w:rPr>
              <w:t xml:space="preserve">        2027年  月  日</w:t>
            </w:r>
          </w:p>
        </w:tc>
      </w:tr>
    </w:tbl>
    <w:p w14:paraId="78218CEC">
      <w:pPr>
        <w:rPr>
          <w:vanish/>
        </w:rPr>
      </w:pPr>
    </w:p>
    <w:p w14:paraId="77EDF1FF">
      <w:pPr>
        <w:rPr>
          <w:vanish/>
        </w:rPr>
      </w:pPr>
    </w:p>
    <w:p w14:paraId="46F7EADC">
      <w:pPr>
        <w:rPr>
          <w:rFonts w:hint="eastAsia"/>
          <w:vanish/>
        </w:rPr>
      </w:pPr>
    </w:p>
    <w:sectPr>
      <w:pgSz w:w="11906" w:h="16838"/>
      <w:pgMar w:top="1418" w:right="1559" w:bottom="1418" w:left="1559" w:header="0" w:footer="0" w:gutter="0"/>
      <w:pgNumType w:fmt="decimal"/>
      <w:cols w:space="720" w:num="1"/>
      <w:formProt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Lucida Sans">
    <w:panose1 w:val="020B0602030504020204"/>
    <w:charset w:val="00"/>
    <w:family w:val="auto"/>
    <w:pitch w:val="default"/>
    <w:sig w:usb0="00000003" w:usb1="00000000" w:usb2="00000000" w:usb3="00000000" w:csb0="20000001" w:csb1="00000000"/>
  </w:font>
  <w:font w:name="Noto Serif SC">
    <w:panose1 w:val="02020200000000000000"/>
    <w:charset w:val="86"/>
    <w:family w:val="auto"/>
    <w:pitch w:val="default"/>
    <w:sig w:usb0="20000083" w:usb1="2ADF3C10" w:usb2="00000016" w:usb3="00000000" w:csb0="60060107" w:csb1="00000000"/>
  </w:font>
  <w:font w:name="Arial">
    <w:panose1 w:val="020B0604020202020204"/>
    <w:charset w:val="00"/>
    <w:family w:val="swiss"/>
    <w:pitch w:val="default"/>
    <w:sig w:usb0="E0002EFF" w:usb1="C000785B" w:usb2="00000009" w:usb3="00000000" w:csb0="400001FF" w:csb1="FFFF0000"/>
  </w:font>
  <w:font w:name="思源黑体">
    <w:panose1 w:val="020B0400000000000000"/>
    <w:charset w:val="86"/>
    <w:family w:val="auto"/>
    <w:pitch w:val="default"/>
    <w:sig w:usb0="20000003" w:usb1="2ADF3C10" w:usb2="00000016" w:usb3="00000000" w:csb0="60060107" w:csb1="00000000"/>
  </w:font>
  <w:font w:name="方正舒体">
    <w:panose1 w:val="02010601030101010101"/>
    <w:charset w:val="86"/>
    <w:family w:val="auto"/>
    <w:pitch w:val="default"/>
    <w:sig w:usb0="00000003" w:usb1="080E0000" w:usb2="00000000" w:usb3="00000000" w:csb0="00040000" w:csb1="00000000"/>
  </w:font>
  <w:font w:name="文鼎大标宋简;宋体">
    <w:altName w:val="宋体"/>
    <w:panose1 w:val="00000000000000000000"/>
    <w:charset w:val="00"/>
    <w:family w:val="auto"/>
    <w:pitch w:val="default"/>
    <w:sig w:usb0="00000000" w:usb1="00000000" w:usb2="00000000" w:usb3="00000000" w:csb0="00000000" w:csb1="00000000"/>
  </w:font>
  <w:font w:name="华文细黑">
    <w:panose1 w:val="02010600040101010101"/>
    <w:charset w:val="86"/>
    <w:family w:val="auto"/>
    <w:pitch w:val="default"/>
    <w:sig w:usb0="00000287" w:usb1="080F0000" w:usb2="00000000" w:usb3="00000000" w:csb0="0004009F" w:csb1="DFD70000"/>
  </w:font>
  <w:font w:name="楷体">
    <w:panose1 w:val="02010609060101010101"/>
    <w:charset w:val="86"/>
    <w:family w:val="modern"/>
    <w:pitch w:val="default"/>
    <w:sig w:usb0="800002BF" w:usb1="38CF7CFA" w:usb2="00000016" w:usb3="00000000" w:csb0="00040001" w:csb1="00000000"/>
  </w:font>
  <w:font w:name="仿宋">
    <w:panose1 w:val="02010609060101010101"/>
    <w:charset w:val="86"/>
    <w:family w:val="modern"/>
    <w:pitch w:val="default"/>
    <w:sig w:usb0="800002BF" w:usb1="38CF7CFA" w:usb2="00000016" w:usb3="00000000" w:csb0="00040001" w:csb1="00000000"/>
  </w:font>
  <w:font w:name="仿宋_GB2312">
    <w:panose1 w:val="02010609030101010101"/>
    <w:charset w:val="86"/>
    <w:family w:val="modern"/>
    <w:pitch w:val="default"/>
    <w:sig w:usb0="00000001" w:usb1="080E0000" w:usb2="00000000" w:usb3="00000000" w:csb0="00040000" w:csb1="00000000"/>
  </w:font>
  <w:font w:name="楷体_GB2312;楷体">
    <w:altName w:val="宋体"/>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1"/>
      <w:numFmt w:val="decimal"/>
      <w:lvlText w:val="%1."/>
      <w:lvlJc w:val="left"/>
      <w:pPr>
        <w:tabs>
          <w:tab w:val="left" w:pos="0"/>
        </w:tabs>
        <w:ind w:left="900" w:hanging="420"/>
      </w:pPr>
      <w:rPr>
        <w:rFonts w:hint="eastAsia"/>
      </w:rPr>
    </w:lvl>
    <w:lvl w:ilvl="1" w:tentative="0">
      <w:start w:val="1"/>
      <w:numFmt w:val="lowerLetter"/>
      <w:lvlText w:val="%2)"/>
      <w:lvlJc w:val="left"/>
      <w:pPr>
        <w:tabs>
          <w:tab w:val="left" w:pos="0"/>
        </w:tabs>
        <w:ind w:left="840" w:hanging="420"/>
      </w:pPr>
    </w:lvl>
    <w:lvl w:ilvl="2" w:tentative="0">
      <w:start w:val="1"/>
      <w:numFmt w:val="lowerRoman"/>
      <w:lvlText w:val="%3."/>
      <w:lvlJc w:val="right"/>
      <w:pPr>
        <w:tabs>
          <w:tab w:val="left" w:pos="0"/>
        </w:tabs>
        <w:ind w:left="1260" w:hanging="420"/>
      </w:pPr>
    </w:lvl>
    <w:lvl w:ilvl="3" w:tentative="0">
      <w:start w:val="1"/>
      <w:numFmt w:val="decimal"/>
      <w:lvlText w:val="%4."/>
      <w:lvlJc w:val="left"/>
      <w:pPr>
        <w:tabs>
          <w:tab w:val="left" w:pos="0"/>
        </w:tabs>
        <w:ind w:left="1680" w:hanging="420"/>
      </w:pPr>
    </w:lvl>
    <w:lvl w:ilvl="4" w:tentative="0">
      <w:start w:val="1"/>
      <w:numFmt w:val="lowerLetter"/>
      <w:lvlText w:val="%5)"/>
      <w:lvlJc w:val="left"/>
      <w:pPr>
        <w:tabs>
          <w:tab w:val="left" w:pos="0"/>
        </w:tabs>
        <w:ind w:left="2100" w:hanging="420"/>
      </w:pPr>
    </w:lvl>
    <w:lvl w:ilvl="5" w:tentative="0">
      <w:start w:val="1"/>
      <w:numFmt w:val="lowerRoman"/>
      <w:lvlText w:val="%6."/>
      <w:lvlJc w:val="right"/>
      <w:pPr>
        <w:tabs>
          <w:tab w:val="left" w:pos="0"/>
        </w:tabs>
        <w:ind w:left="2520" w:hanging="420"/>
      </w:pPr>
    </w:lvl>
    <w:lvl w:ilvl="6" w:tentative="0">
      <w:start w:val="1"/>
      <w:numFmt w:val="decimal"/>
      <w:lvlText w:val="%7."/>
      <w:lvlJc w:val="left"/>
      <w:pPr>
        <w:tabs>
          <w:tab w:val="left" w:pos="0"/>
        </w:tabs>
        <w:ind w:left="2940" w:hanging="420"/>
      </w:pPr>
    </w:lvl>
    <w:lvl w:ilvl="7" w:tentative="0">
      <w:start w:val="1"/>
      <w:numFmt w:val="lowerLetter"/>
      <w:lvlText w:val="%8)"/>
      <w:lvlJc w:val="left"/>
      <w:pPr>
        <w:tabs>
          <w:tab w:val="left" w:pos="0"/>
        </w:tabs>
        <w:ind w:left="3360" w:hanging="420"/>
      </w:pPr>
    </w:lvl>
    <w:lvl w:ilvl="8" w:tentative="0">
      <w:start w:val="1"/>
      <w:numFmt w:val="lowerRoman"/>
      <w:lvlText w:val="%9."/>
      <w:lvlJc w:val="right"/>
      <w:pPr>
        <w:tabs>
          <w:tab w:val="left" w:pos="0"/>
        </w:tabs>
        <w:ind w:left="3780" w:hanging="420"/>
      </w:pPr>
    </w:lvl>
  </w:abstractNum>
  <w:abstractNum w:abstractNumId="1">
    <w:nsid w:val="0053208E"/>
    <w:multiLevelType w:val="multilevel"/>
    <w:tmpl w:val="0053208E"/>
    <w:lvl w:ilvl="0" w:tentative="0">
      <w:start w:val="1"/>
      <w:numFmt w:val="none"/>
      <w:pStyle w:val="2"/>
      <w:suff w:val="nothing"/>
      <w:lvlText w:val=""/>
      <w:lvlJc w:val="left"/>
      <w:pPr>
        <w:tabs>
          <w:tab w:val="left" w:pos="0"/>
        </w:tabs>
        <w:ind w:left="0" w:firstLine="0"/>
      </w:pPr>
    </w:lvl>
    <w:lvl w:ilvl="1" w:tentative="0">
      <w:start w:val="1"/>
      <w:numFmt w:val="none"/>
      <w:suff w:val="nothing"/>
      <w:lvlText w:val=""/>
      <w:lvlJc w:val="left"/>
      <w:pPr>
        <w:tabs>
          <w:tab w:val="left" w:pos="0"/>
        </w:tabs>
        <w:ind w:left="0" w:firstLine="0"/>
      </w:pPr>
    </w:lvl>
    <w:lvl w:ilvl="2" w:tentative="0">
      <w:start w:val="1"/>
      <w:numFmt w:val="none"/>
      <w:suff w:val="nothing"/>
      <w:lvlText w:val=""/>
      <w:lvlJc w:val="left"/>
      <w:pPr>
        <w:tabs>
          <w:tab w:val="left" w:pos="0"/>
        </w:tabs>
        <w:ind w:left="0" w:firstLine="0"/>
      </w:pPr>
    </w:lvl>
    <w:lvl w:ilvl="3" w:tentative="0">
      <w:start w:val="1"/>
      <w:numFmt w:val="none"/>
      <w:suff w:val="nothing"/>
      <w:lvlText w:val=""/>
      <w:lvlJc w:val="left"/>
      <w:pPr>
        <w:tabs>
          <w:tab w:val="left" w:pos="0"/>
        </w:tabs>
        <w:ind w:left="0" w:firstLine="0"/>
      </w:pPr>
    </w:lvl>
    <w:lvl w:ilvl="4" w:tentative="0">
      <w:start w:val="1"/>
      <w:numFmt w:val="none"/>
      <w:suff w:val="nothing"/>
      <w:lvlText w:val=""/>
      <w:lvlJc w:val="left"/>
      <w:pPr>
        <w:tabs>
          <w:tab w:val="left" w:pos="0"/>
        </w:tabs>
        <w:ind w:left="0" w:firstLine="0"/>
      </w:pPr>
    </w:lvl>
    <w:lvl w:ilvl="5" w:tentative="0">
      <w:start w:val="1"/>
      <w:numFmt w:val="none"/>
      <w:suff w:val="nothing"/>
      <w:lvlText w:val=""/>
      <w:lvlJc w:val="left"/>
      <w:pPr>
        <w:tabs>
          <w:tab w:val="left" w:pos="0"/>
        </w:tabs>
        <w:ind w:left="0" w:firstLine="0"/>
      </w:pPr>
    </w:lvl>
    <w:lvl w:ilvl="6" w:tentative="0">
      <w:start w:val="1"/>
      <w:numFmt w:val="none"/>
      <w:suff w:val="nothing"/>
      <w:lvlText w:val=""/>
      <w:lvlJc w:val="left"/>
      <w:pPr>
        <w:tabs>
          <w:tab w:val="left" w:pos="0"/>
        </w:tabs>
        <w:ind w:left="0" w:firstLine="0"/>
      </w:pPr>
    </w:lvl>
    <w:lvl w:ilvl="7" w:tentative="0">
      <w:start w:val="1"/>
      <w:numFmt w:val="none"/>
      <w:suff w:val="nothing"/>
      <w:lvlText w:val=""/>
      <w:lvlJc w:val="left"/>
      <w:pPr>
        <w:tabs>
          <w:tab w:val="left" w:pos="0"/>
        </w:tabs>
        <w:ind w:left="0" w:firstLine="0"/>
      </w:pPr>
    </w:lvl>
    <w:lvl w:ilvl="8" w:tentative="0">
      <w:start w:val="1"/>
      <w:numFmt w:val="none"/>
      <w:suff w:val="nothing"/>
      <w:lvlText w:val=""/>
      <w:lvlJc w:val="left"/>
      <w:pPr>
        <w:tabs>
          <w:tab w:val="left" w:pos="0"/>
        </w:tabs>
        <w:ind w:left="0" w:firstLine="0"/>
      </w:pPr>
    </w:lvl>
  </w:abstractNum>
  <w:abstractNum w:abstractNumId="2">
    <w:nsid w:val="59ADCABA"/>
    <w:multiLevelType w:val="multilevel"/>
    <w:tmpl w:val="59ADCABA"/>
    <w:lvl w:ilvl="0" w:tentative="0">
      <w:start w:val="1"/>
      <w:numFmt w:val="decimal"/>
      <w:lvlText w:val="%1、"/>
      <w:lvlJc w:val="left"/>
      <w:pPr>
        <w:tabs>
          <w:tab w:val="left" w:pos="0"/>
        </w:tabs>
        <w:ind w:left="360" w:hanging="360"/>
      </w:pPr>
    </w:lvl>
    <w:lvl w:ilvl="1" w:tentative="0">
      <w:start w:val="1"/>
      <w:numFmt w:val="lowerLetter"/>
      <w:lvlText w:val="%2)"/>
      <w:lvlJc w:val="left"/>
      <w:pPr>
        <w:tabs>
          <w:tab w:val="left" w:pos="0"/>
        </w:tabs>
        <w:ind w:left="840" w:hanging="420"/>
      </w:pPr>
    </w:lvl>
    <w:lvl w:ilvl="2" w:tentative="0">
      <w:start w:val="1"/>
      <w:numFmt w:val="lowerRoman"/>
      <w:lvlText w:val="%3."/>
      <w:lvlJc w:val="right"/>
      <w:pPr>
        <w:tabs>
          <w:tab w:val="left" w:pos="0"/>
        </w:tabs>
        <w:ind w:left="1260" w:hanging="420"/>
      </w:pPr>
    </w:lvl>
    <w:lvl w:ilvl="3" w:tentative="0">
      <w:start w:val="1"/>
      <w:numFmt w:val="decimal"/>
      <w:lvlText w:val="%4."/>
      <w:lvlJc w:val="left"/>
      <w:pPr>
        <w:tabs>
          <w:tab w:val="left" w:pos="0"/>
        </w:tabs>
        <w:ind w:left="1680" w:hanging="420"/>
      </w:pPr>
    </w:lvl>
    <w:lvl w:ilvl="4" w:tentative="0">
      <w:start w:val="1"/>
      <w:numFmt w:val="lowerLetter"/>
      <w:lvlText w:val="%5)"/>
      <w:lvlJc w:val="left"/>
      <w:pPr>
        <w:tabs>
          <w:tab w:val="left" w:pos="0"/>
        </w:tabs>
        <w:ind w:left="2100" w:hanging="420"/>
      </w:pPr>
    </w:lvl>
    <w:lvl w:ilvl="5" w:tentative="0">
      <w:start w:val="1"/>
      <w:numFmt w:val="lowerRoman"/>
      <w:lvlText w:val="%6."/>
      <w:lvlJc w:val="right"/>
      <w:pPr>
        <w:tabs>
          <w:tab w:val="left" w:pos="0"/>
        </w:tabs>
        <w:ind w:left="2520" w:hanging="420"/>
      </w:pPr>
    </w:lvl>
    <w:lvl w:ilvl="6" w:tentative="0">
      <w:start w:val="1"/>
      <w:numFmt w:val="decimal"/>
      <w:lvlText w:val="%7."/>
      <w:lvlJc w:val="left"/>
      <w:pPr>
        <w:tabs>
          <w:tab w:val="left" w:pos="0"/>
        </w:tabs>
        <w:ind w:left="2940" w:hanging="420"/>
      </w:pPr>
    </w:lvl>
    <w:lvl w:ilvl="7" w:tentative="0">
      <w:start w:val="1"/>
      <w:numFmt w:val="lowerLetter"/>
      <w:lvlText w:val="%8)"/>
      <w:lvlJc w:val="left"/>
      <w:pPr>
        <w:tabs>
          <w:tab w:val="left" w:pos="0"/>
        </w:tabs>
        <w:ind w:left="3360" w:hanging="420"/>
      </w:pPr>
    </w:lvl>
    <w:lvl w:ilvl="8" w:tentative="0">
      <w:start w:val="1"/>
      <w:numFmt w:val="lowerRoman"/>
      <w:lvlText w:val="%9."/>
      <w:lvlJc w:val="right"/>
      <w:pPr>
        <w:tabs>
          <w:tab w:val="left" w:pos="0"/>
        </w:tabs>
        <w:ind w:left="3780" w:hanging="42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420"/>
  <w:autoHyphenation/>
  <w:hyphenationZone w:val="0"/>
  <w:compat>
    <w:doNotExpandShiftReturn/>
    <w:adjustLineHeightInTable/>
    <w:doNotBreakWrappedTables/>
    <w:useFELayout/>
    <w:compatSetting w:name="compatibilityMode" w:uri="http://schemas.microsoft.com/office/word" w:val="11"/>
  </w:compat>
  <w:rsids>
    <w:rsidRoot w:val="00000000"/>
    <w:rsid w:val="06485C98"/>
    <w:rsid w:val="6A3F135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Noto Serif SC" w:cs="Lucida Sans"/>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bidi w:val="0"/>
      <w:jc w:val="both"/>
    </w:pPr>
    <w:rPr>
      <w:rFonts w:ascii="Times New Roman" w:hAnsi="Times New Roman" w:eastAsia="宋体" w:cs="Times New Roman"/>
      <w:color w:val="auto"/>
      <w:kern w:val="2"/>
      <w:sz w:val="21"/>
      <w:szCs w:val="24"/>
      <w:lang w:val="en-US" w:eastAsia="zh-CN" w:bidi="ar-SA"/>
    </w:rPr>
  </w:style>
  <w:style w:type="paragraph" w:styleId="2">
    <w:name w:val="heading 1"/>
    <w:basedOn w:val="1"/>
    <w:next w:val="1"/>
    <w:qFormat/>
    <w:uiPriority w:val="0"/>
    <w:pPr>
      <w:keepNext/>
      <w:keepLines/>
      <w:numPr>
        <w:ilvl w:val="0"/>
        <w:numId w:val="1"/>
      </w:numPr>
      <w:spacing w:before="340" w:after="330" w:line="576" w:lineRule="auto"/>
      <w:outlineLvl w:val="0"/>
    </w:pPr>
    <w:rPr>
      <w:b/>
      <w:bCs/>
      <w:kern w:val="2"/>
      <w:sz w:val="44"/>
      <w:szCs w:val="44"/>
    </w:rPr>
  </w:style>
  <w:style w:type="character" w:default="1" w:styleId="9">
    <w:name w:val="Default Paragraph Font"/>
    <w:semiHidden/>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3">
    <w:name w:val="caption"/>
    <w:basedOn w:val="1"/>
    <w:next w:val="1"/>
    <w:qFormat/>
    <w:uiPriority w:val="0"/>
    <w:pPr>
      <w:spacing w:line="0" w:lineRule="atLeast"/>
      <w:jc w:val="center"/>
    </w:pPr>
    <w:rPr>
      <w:sz w:val="30"/>
    </w:rPr>
  </w:style>
  <w:style w:type="paragraph" w:styleId="4">
    <w:name w:val="Body Text"/>
    <w:basedOn w:val="1"/>
    <w:qFormat/>
    <w:uiPriority w:val="0"/>
    <w:pPr>
      <w:spacing w:before="0" w:after="120"/>
    </w:pPr>
  </w:style>
  <w:style w:type="paragraph" w:styleId="5">
    <w:name w:val="footer"/>
    <w:basedOn w:val="1"/>
    <w:qFormat/>
    <w:uiPriority w:val="0"/>
    <w:pPr>
      <w:tabs>
        <w:tab w:val="center" w:pos="4153"/>
        <w:tab w:val="right" w:pos="8306"/>
      </w:tabs>
      <w:snapToGrid w:val="0"/>
      <w:jc w:val="left"/>
    </w:pPr>
    <w:rPr>
      <w:sz w:val="18"/>
      <w:szCs w:val="18"/>
    </w:rPr>
  </w:style>
  <w:style w:type="paragraph" w:styleId="6">
    <w:name w:val="header"/>
    <w:basedOn w:val="1"/>
    <w:qFormat/>
    <w:uiPriority w:val="0"/>
    <w:pPr>
      <w:pBdr>
        <w:bottom w:val="single" w:color="000000" w:sz="6" w:space="1"/>
      </w:pBdr>
      <w:tabs>
        <w:tab w:val="center" w:pos="4153"/>
        <w:tab w:val="right" w:pos="8306"/>
      </w:tabs>
      <w:snapToGrid w:val="0"/>
      <w:jc w:val="center"/>
    </w:pPr>
    <w:rPr>
      <w:sz w:val="18"/>
      <w:szCs w:val="18"/>
    </w:rPr>
  </w:style>
  <w:style w:type="paragraph" w:styleId="7">
    <w:name w:val="List"/>
    <w:basedOn w:val="4"/>
    <w:qFormat/>
    <w:uiPriority w:val="0"/>
    <w:rPr>
      <w:rFonts w:cs="Lucida Sans"/>
    </w:rPr>
  </w:style>
  <w:style w:type="character" w:customStyle="1" w:styleId="10">
    <w:name w:val="WW8Num2z0"/>
    <w:qFormat/>
    <w:uiPriority w:val="0"/>
  </w:style>
  <w:style w:type="character" w:customStyle="1" w:styleId="11">
    <w:name w:val="WW8Num3z0"/>
    <w:qFormat/>
    <w:uiPriority w:val="0"/>
    <w:rPr>
      <w:rFonts w:hint="eastAsia"/>
    </w:rPr>
  </w:style>
  <w:style w:type="character" w:customStyle="1" w:styleId="12">
    <w:name w:val="默认段落字体1"/>
    <w:qFormat/>
    <w:uiPriority w:val="0"/>
  </w:style>
  <w:style w:type="character" w:customStyle="1" w:styleId="13">
    <w:name w:val="标题 1 字符"/>
    <w:qFormat/>
    <w:uiPriority w:val="0"/>
    <w:rPr>
      <w:b/>
      <w:bCs/>
      <w:kern w:val="2"/>
      <w:sz w:val="44"/>
      <w:szCs w:val="44"/>
    </w:rPr>
  </w:style>
  <w:style w:type="character" w:customStyle="1" w:styleId="14">
    <w:name w:val="正文文本 字符"/>
    <w:qFormat/>
    <w:uiPriority w:val="0"/>
    <w:rPr>
      <w:kern w:val="2"/>
      <w:sz w:val="21"/>
      <w:szCs w:val="24"/>
    </w:rPr>
  </w:style>
  <w:style w:type="character" w:customStyle="1" w:styleId="15">
    <w:name w:val="页眉 Char"/>
    <w:qFormat/>
    <w:uiPriority w:val="0"/>
    <w:rPr>
      <w:kern w:val="2"/>
      <w:sz w:val="18"/>
      <w:szCs w:val="18"/>
    </w:rPr>
  </w:style>
  <w:style w:type="character" w:customStyle="1" w:styleId="16">
    <w:name w:val="正文文本首行缩进 字符"/>
    <w:basedOn w:val="14"/>
    <w:qFormat/>
    <w:uiPriority w:val="0"/>
  </w:style>
  <w:style w:type="character" w:customStyle="1" w:styleId="17">
    <w:name w:val="批注引用1"/>
    <w:qFormat/>
    <w:uiPriority w:val="0"/>
    <w:rPr>
      <w:sz w:val="21"/>
      <w:szCs w:val="21"/>
    </w:rPr>
  </w:style>
  <w:style w:type="character" w:customStyle="1" w:styleId="18">
    <w:name w:val="正文首行缩进 Char"/>
    <w:qFormat/>
    <w:uiPriority w:val="0"/>
    <w:rPr>
      <w:rFonts w:ascii="Times New Roman" w:hAnsi="Times New Roman" w:cs="Times New Roman"/>
      <w:kern w:val="2"/>
      <w:sz w:val="21"/>
      <w:szCs w:val="24"/>
      <w:lang w:eastAsia="ar-SA"/>
    </w:rPr>
  </w:style>
  <w:style w:type="paragraph" w:customStyle="1" w:styleId="19">
    <w:name w:val="标题样式"/>
    <w:basedOn w:val="1"/>
    <w:next w:val="4"/>
    <w:qFormat/>
    <w:uiPriority w:val="0"/>
    <w:pPr>
      <w:keepNext/>
      <w:spacing w:before="240" w:after="120"/>
    </w:pPr>
    <w:rPr>
      <w:rFonts w:ascii="Arial" w:hAnsi="Arial" w:eastAsia="思源黑体" w:cs="Lucida Sans"/>
      <w:sz w:val="28"/>
      <w:szCs w:val="28"/>
    </w:rPr>
  </w:style>
  <w:style w:type="paragraph" w:customStyle="1" w:styleId="20">
    <w:name w:val="索引"/>
    <w:basedOn w:val="1"/>
    <w:qFormat/>
    <w:uiPriority w:val="0"/>
    <w:pPr>
      <w:suppressLineNumbers/>
    </w:pPr>
    <w:rPr>
      <w:rFonts w:cs="Lucida Sans"/>
    </w:rPr>
  </w:style>
  <w:style w:type="paragraph" w:customStyle="1" w:styleId="21">
    <w:name w:val="正文缩进1"/>
    <w:basedOn w:val="1"/>
    <w:qFormat/>
    <w:uiPriority w:val="0"/>
    <w:pPr>
      <w:ind w:left="0" w:leftChars="0" w:right="0" w:rightChars="0" w:firstLineChars="200"/>
    </w:pPr>
  </w:style>
  <w:style w:type="paragraph" w:customStyle="1" w:styleId="22">
    <w:name w:val="页眉与页脚"/>
    <w:basedOn w:val="1"/>
    <w:qFormat/>
    <w:uiPriority w:val="0"/>
    <w:pPr>
      <w:suppressLineNumbers/>
      <w:tabs>
        <w:tab w:val="center" w:pos="4819"/>
        <w:tab w:val="right" w:pos="9638"/>
      </w:tabs>
    </w:pPr>
  </w:style>
  <w:style w:type="paragraph" w:customStyle="1" w:styleId="23">
    <w:name w:val="正文首行缩进1"/>
    <w:basedOn w:val="4"/>
    <w:qFormat/>
    <w:uiPriority w:val="0"/>
    <w:pPr>
      <w:ind w:left="0" w:leftChars="0" w:right="0" w:rightChars="0" w:firstLineChars="100"/>
    </w:pPr>
  </w:style>
  <w:style w:type="paragraph" w:customStyle="1" w:styleId="24">
    <w:name w:val="_Style 21"/>
    <w:basedOn w:val="1"/>
    <w:next w:val="23"/>
    <w:qFormat/>
    <w:uiPriority w:val="0"/>
    <w:pPr>
      <w:suppressAutoHyphens/>
      <w:ind w:left="0" w:right="0" w:firstLine="420"/>
    </w:pPr>
    <w:rPr>
      <w:kern w:val="2"/>
      <w:lang w:eastAsia="ar-SA"/>
    </w:rPr>
  </w:style>
  <w:style w:type="paragraph" w:customStyle="1" w:styleId="25">
    <w:name w:val="框架内容"/>
    <w:basedOn w:val="1"/>
    <w:qFormat/>
    <w:uiPriority w:val="0"/>
  </w:style>
  <w:style w:type="paragraph" w:customStyle="1" w:styleId="26">
    <w:name w:val="表格内容"/>
    <w:basedOn w:val="1"/>
    <w:qFormat/>
    <w:uiPriority w:val="0"/>
    <w:pPr>
      <w:widowControl w:val="0"/>
      <w:suppressLineNumbers/>
    </w:pPr>
  </w:style>
  <w:style w:type="paragraph" w:customStyle="1" w:styleId="27">
    <w:name w:val="表格标题"/>
    <w:basedOn w:val="26"/>
    <w:qFormat/>
    <w:uiPriority w:val="0"/>
    <w:pPr>
      <w:suppressLineNumbers/>
      <w:jc w:val="center"/>
    </w:pPr>
    <w:rPr>
      <w:b/>
      <w:bCs/>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3.jpeg"/><Relationship Id="rId6" Type="http://schemas.openxmlformats.org/officeDocument/2006/relationships/image" Target="media/image2.emf"/><Relationship Id="rId5" Type="http://schemas.openxmlformats.org/officeDocument/2006/relationships/oleObject" Target="embeddings/oleObject1.bin"/><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25</Pages>
  <Words>1219</Words>
  <Characters>1310</Characters>
  <TotalTime>6</TotalTime>
  <ScaleCrop>false</ScaleCrop>
  <LinksUpToDate>false</LinksUpToDate>
  <CharactersWithSpaces>1359</CharactersWithSpaces>
  <Application>WPS Office_12.1.0.28505_F1E327BC-269C-435d-A152-05C5408002CA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2025-07-02T20:52:00Z</dcterms:created>
  <dc:creator>陈春生</dc:creator>
  <cp:lastModifiedBy> </cp:lastModifiedBy>
  <dcterms:modified xsi:type="dcterms:W3CDTF">2026-09-18T09:42:44Z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63EDB0C0968C48818D9E5107339E943B_12</vt:lpwstr>
  </property>
  <property fmtid="{D5CDD505-2E9C-101B-9397-08002B2CF9AE}" pid="3" name="KSOProductBuildVer">
    <vt:lpwstr>2052-12.1.0.28505</vt:lpwstr>
  </property>
  <property fmtid="{D5CDD505-2E9C-101B-9397-08002B2CF9AE}" pid="4" name="KSOTemplateDocerSaveRecord">
    <vt:lpwstr>eyJoZGlkIjoiNmNhMWRkMjAyNzNjZjhiODA1MWNmZmYyNjM2NTZiODAiLCJ1c2VySWQiOiI0OTQxMzAwNzQifQ==</vt:lpwstr>
  </property>
</Properties>
</file>